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ABB44">
      <w:pPr>
        <w:jc w:val="center"/>
      </w:pPr>
      <w:r>
        <w:rPr>
          <w:b/>
          <w:sz w:val="32"/>
        </w:rPr>
        <w:t>Supplementary Tables</w:t>
      </w:r>
    </w:p>
    <w:p w14:paraId="619B8863">
      <w:pPr>
        <w:jc w:val="center"/>
      </w:pPr>
      <w:r>
        <w:t>MDD-Anxiety Bidirectional Mendelian Randomization and Functional Annotation Study</w:t>
      </w:r>
    </w:p>
    <w:p w14:paraId="41EDD9E4">
      <w:pPr>
        <w:pStyle w:val="3"/>
        <w:spacing w:after="120"/>
      </w:pPr>
      <w:r>
        <w:t>Supplementary Data Quality Summary</w:t>
      </w:r>
    </w:p>
    <w:p w14:paraId="27F2AF55">
      <w:pPr>
        <w:spacing w:after="120"/>
      </w:pPr>
      <w:r>
        <w:t>Supplementary Tables S1 and S2 are derived directly from the final TwoSampleMR harmonised datasets used in the real-LD MR analyses. All listed variants have Included_in_MR = TRUE. S8 was updated using FUMA-derived gene annotations for the 11 loci with PP.H4 &gt; 0.95. Missing annotation fields were not imputed.</w:t>
      </w:r>
    </w:p>
    <w:p w14:paraId="0A056161">
      <w:pPr>
        <w:pStyle w:val="3"/>
        <w:spacing w:after="120"/>
      </w:pPr>
      <w:r>
        <w:t>Supplementary Table S1. MDD-to-anxiety harmonised lead SNPs</w:t>
      </w:r>
    </w:p>
    <w:p w14:paraId="093AA06F">
      <w:pPr>
        <w:spacing w:after="120"/>
      </w:pPr>
      <w:r>
        <w:t>This table contains 198 harmonised MDD-associated instruments used in the MDD-to-anxiety MR analysis. All variants are marked Included_in_MR = TRUE.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44"/>
      </w:tblGrid>
      <w:tr w14:paraId="468E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shd w:val="clear" w:color="auto" w:fill="D9EAF7"/>
            <w:vAlign w:val="center"/>
          </w:tcPr>
          <w:p w14:paraId="5B6960E3">
            <w:pPr>
              <w:spacing w:after="0" w:line="240" w:lineRule="auto"/>
            </w:pPr>
            <w:r>
              <w:rPr>
                <w:b/>
                <w:sz w:val="10"/>
              </w:rPr>
              <w:t>SNP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3EC1A7B3">
            <w:pPr>
              <w:spacing w:after="0" w:line="240" w:lineRule="auto"/>
            </w:pPr>
            <w:r>
              <w:rPr>
                <w:b/>
                <w:sz w:val="10"/>
              </w:rPr>
              <w:t>Chr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5A1670D8">
            <w:pPr>
              <w:spacing w:after="0" w:line="240" w:lineRule="auto"/>
            </w:pPr>
            <w:r>
              <w:rPr>
                <w:b/>
                <w:sz w:val="10"/>
              </w:rPr>
              <w:t>Position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5EE9EAAB">
            <w:pPr>
              <w:spacing w:after="0" w:line="240" w:lineRule="auto"/>
            </w:pPr>
            <w:r>
              <w:rPr>
                <w:b/>
                <w:sz w:val="10"/>
              </w:rPr>
              <w:t>EA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1EE86FA3">
            <w:pPr>
              <w:spacing w:after="0" w:line="240" w:lineRule="auto"/>
            </w:pPr>
            <w:r>
              <w:rPr>
                <w:b/>
                <w:sz w:val="10"/>
              </w:rPr>
              <w:t>OA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7A030EC8">
            <w:pPr>
              <w:spacing w:after="0" w:line="240" w:lineRule="auto"/>
            </w:pPr>
            <w:r>
              <w:rPr>
                <w:b/>
                <w:sz w:val="10"/>
              </w:rPr>
              <w:t>Beta_exposure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5C41D4C8">
            <w:pPr>
              <w:spacing w:after="0" w:line="240" w:lineRule="auto"/>
            </w:pPr>
            <w:r>
              <w:rPr>
                <w:b/>
                <w:sz w:val="10"/>
              </w:rPr>
              <w:t>SE_exposure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72B81EDA">
            <w:pPr>
              <w:spacing w:after="0" w:line="240" w:lineRule="auto"/>
            </w:pPr>
            <w:r>
              <w:rPr>
                <w:b/>
                <w:sz w:val="10"/>
              </w:rPr>
              <w:t>P_exposure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300282C1">
            <w:pPr>
              <w:spacing w:after="0" w:line="240" w:lineRule="auto"/>
            </w:pPr>
            <w:r>
              <w:rPr>
                <w:b/>
                <w:sz w:val="10"/>
              </w:rPr>
              <w:t>Beta_outcome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3F66F365">
            <w:pPr>
              <w:spacing w:after="0" w:line="240" w:lineRule="auto"/>
            </w:pPr>
            <w:r>
              <w:rPr>
                <w:b/>
                <w:sz w:val="10"/>
              </w:rPr>
              <w:t>SE_outcome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640DCCB5">
            <w:pPr>
              <w:spacing w:after="0" w:line="240" w:lineRule="auto"/>
            </w:pPr>
            <w:r>
              <w:rPr>
                <w:b/>
                <w:sz w:val="10"/>
              </w:rPr>
              <w:t>P_outcome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6EA7A2A7">
            <w:pPr>
              <w:spacing w:after="0" w:line="240" w:lineRule="auto"/>
            </w:pPr>
            <w:r>
              <w:rPr>
                <w:b/>
                <w:sz w:val="10"/>
              </w:rPr>
              <w:t>EAF_exposure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3CAA0587">
            <w:pPr>
              <w:spacing w:after="0" w:line="240" w:lineRule="auto"/>
            </w:pPr>
            <w:r>
              <w:rPr>
                <w:b/>
                <w:sz w:val="10"/>
              </w:rPr>
              <w:t>EAF_outcome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4FCCE53A">
            <w:pPr>
              <w:spacing w:after="0" w:line="240" w:lineRule="auto"/>
            </w:pPr>
            <w:r>
              <w:rPr>
                <w:b/>
                <w:sz w:val="10"/>
              </w:rPr>
              <w:t>Palindromic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2787B155">
            <w:pPr>
              <w:spacing w:after="0" w:line="240" w:lineRule="auto"/>
            </w:pPr>
            <w:r>
              <w:rPr>
                <w:b/>
                <w:sz w:val="10"/>
              </w:rPr>
              <w:t>Ambiguous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35D7BB19">
            <w:pPr>
              <w:spacing w:after="0" w:line="240" w:lineRule="auto"/>
            </w:pPr>
            <w:r>
              <w:rPr>
                <w:b/>
                <w:sz w:val="10"/>
              </w:rPr>
              <w:t>Included_in_MR</w:t>
            </w:r>
          </w:p>
        </w:tc>
      </w:tr>
      <w:tr w14:paraId="1346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292D330">
            <w:pPr>
              <w:spacing w:after="0" w:line="240" w:lineRule="auto"/>
            </w:pPr>
            <w:r>
              <w:rPr>
                <w:b w:val="0"/>
                <w:sz w:val="10"/>
              </w:rPr>
              <w:t>rs10187826</w:t>
            </w:r>
          </w:p>
        </w:tc>
        <w:tc>
          <w:tcPr>
            <w:tcW w:w="927" w:type="dxa"/>
            <w:vAlign w:val="center"/>
          </w:tcPr>
          <w:p w14:paraId="094CB31C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3CA40E92">
            <w:pPr>
              <w:spacing w:after="0" w:line="240" w:lineRule="auto"/>
            </w:pPr>
            <w:r>
              <w:rPr>
                <w:b w:val="0"/>
                <w:sz w:val="10"/>
              </w:rPr>
              <w:t>208076936</w:t>
            </w:r>
          </w:p>
        </w:tc>
        <w:tc>
          <w:tcPr>
            <w:tcW w:w="927" w:type="dxa"/>
            <w:vAlign w:val="center"/>
          </w:tcPr>
          <w:p w14:paraId="3646A534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F83F385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DAF08DE">
            <w:pPr>
              <w:spacing w:after="0" w:line="240" w:lineRule="auto"/>
            </w:pPr>
            <w:r>
              <w:rPr>
                <w:b w:val="0"/>
                <w:sz w:val="10"/>
              </w:rPr>
              <w:t>0.0219</w:t>
            </w:r>
          </w:p>
        </w:tc>
        <w:tc>
          <w:tcPr>
            <w:tcW w:w="927" w:type="dxa"/>
            <w:vAlign w:val="center"/>
          </w:tcPr>
          <w:p w14:paraId="59086BF1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6F692E69">
            <w:pPr>
              <w:spacing w:after="0" w:line="240" w:lineRule="auto"/>
            </w:pPr>
            <w:r>
              <w:rPr>
                <w:b w:val="0"/>
                <w:sz w:val="10"/>
              </w:rPr>
              <w:t>1.87e-12</w:t>
            </w:r>
          </w:p>
        </w:tc>
        <w:tc>
          <w:tcPr>
            <w:tcW w:w="927" w:type="dxa"/>
            <w:vAlign w:val="center"/>
          </w:tcPr>
          <w:p w14:paraId="67708815">
            <w:pPr>
              <w:spacing w:after="0" w:line="240" w:lineRule="auto"/>
            </w:pPr>
            <w:r>
              <w:rPr>
                <w:b w:val="0"/>
                <w:sz w:val="10"/>
              </w:rPr>
              <w:t>0.007095</w:t>
            </w:r>
          </w:p>
        </w:tc>
        <w:tc>
          <w:tcPr>
            <w:tcW w:w="927" w:type="dxa"/>
            <w:vAlign w:val="center"/>
          </w:tcPr>
          <w:p w14:paraId="5CBA7291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0029E627">
            <w:pPr>
              <w:spacing w:after="0" w:line="240" w:lineRule="auto"/>
            </w:pPr>
            <w:r>
              <w:rPr>
                <w:b w:val="0"/>
                <w:sz w:val="10"/>
              </w:rPr>
              <w:t>0.1728</w:t>
            </w:r>
          </w:p>
        </w:tc>
        <w:tc>
          <w:tcPr>
            <w:tcW w:w="927" w:type="dxa"/>
            <w:vAlign w:val="center"/>
          </w:tcPr>
          <w:p w14:paraId="1F1D40A8">
            <w:pPr>
              <w:spacing w:after="0" w:line="240" w:lineRule="auto"/>
            </w:pPr>
            <w:r>
              <w:rPr>
                <w:b w:val="0"/>
                <w:sz w:val="10"/>
              </w:rPr>
              <w:t>0.323</w:t>
            </w:r>
          </w:p>
        </w:tc>
        <w:tc>
          <w:tcPr>
            <w:tcW w:w="927" w:type="dxa"/>
            <w:vAlign w:val="center"/>
          </w:tcPr>
          <w:p w14:paraId="677E668E">
            <w:pPr>
              <w:spacing w:after="0" w:line="240" w:lineRule="auto"/>
            </w:pPr>
            <w:r>
              <w:rPr>
                <w:b w:val="0"/>
                <w:sz w:val="10"/>
              </w:rPr>
              <w:t>0.332</w:t>
            </w:r>
          </w:p>
        </w:tc>
        <w:tc>
          <w:tcPr>
            <w:tcW w:w="927" w:type="dxa"/>
            <w:vAlign w:val="center"/>
          </w:tcPr>
          <w:p w14:paraId="527CCD9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27C8D3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EDE5AB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D962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31C9717">
            <w:pPr>
              <w:spacing w:after="0" w:line="240" w:lineRule="auto"/>
            </w:pPr>
            <w:r>
              <w:rPr>
                <w:b w:val="0"/>
                <w:sz w:val="10"/>
              </w:rPr>
              <w:t>rs10199552</w:t>
            </w:r>
          </w:p>
        </w:tc>
        <w:tc>
          <w:tcPr>
            <w:tcW w:w="927" w:type="dxa"/>
            <w:vAlign w:val="center"/>
          </w:tcPr>
          <w:p w14:paraId="5CC59B39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46B75B08">
            <w:pPr>
              <w:spacing w:after="0" w:line="240" w:lineRule="auto"/>
            </w:pPr>
            <w:r>
              <w:rPr>
                <w:b w:val="0"/>
                <w:sz w:val="10"/>
              </w:rPr>
              <w:t>15427592</w:t>
            </w:r>
          </w:p>
        </w:tc>
        <w:tc>
          <w:tcPr>
            <w:tcW w:w="927" w:type="dxa"/>
            <w:vAlign w:val="center"/>
          </w:tcPr>
          <w:p w14:paraId="28D26B3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B060350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9C4ACD4">
            <w:pPr>
              <w:spacing w:after="0" w:line="240" w:lineRule="auto"/>
            </w:pPr>
            <w:r>
              <w:rPr>
                <w:b w:val="0"/>
                <w:sz w:val="10"/>
              </w:rPr>
              <w:t>-0.0172</w:t>
            </w:r>
          </w:p>
        </w:tc>
        <w:tc>
          <w:tcPr>
            <w:tcW w:w="927" w:type="dxa"/>
            <w:vAlign w:val="center"/>
          </w:tcPr>
          <w:p w14:paraId="1B3CE2ED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42DD58D2">
            <w:pPr>
              <w:spacing w:after="0" w:line="240" w:lineRule="auto"/>
            </w:pPr>
            <w:r>
              <w:rPr>
                <w:b w:val="0"/>
                <w:sz w:val="10"/>
              </w:rPr>
              <w:t>3.49e-09</w:t>
            </w:r>
          </w:p>
        </w:tc>
        <w:tc>
          <w:tcPr>
            <w:tcW w:w="927" w:type="dxa"/>
            <w:vAlign w:val="center"/>
          </w:tcPr>
          <w:p w14:paraId="3DFF565F">
            <w:pPr>
              <w:spacing w:after="0" w:line="240" w:lineRule="auto"/>
            </w:pPr>
            <w:r>
              <w:rPr>
                <w:b w:val="0"/>
                <w:sz w:val="10"/>
              </w:rPr>
              <w:t>-0.0187</w:t>
            </w:r>
          </w:p>
        </w:tc>
        <w:tc>
          <w:tcPr>
            <w:tcW w:w="927" w:type="dxa"/>
            <w:vAlign w:val="center"/>
          </w:tcPr>
          <w:p w14:paraId="0D514E18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3D8DD300">
            <w:pPr>
              <w:spacing w:after="0" w:line="240" w:lineRule="auto"/>
            </w:pPr>
            <w:r>
              <w:rPr>
                <w:b w:val="0"/>
                <w:sz w:val="10"/>
              </w:rPr>
              <w:t>8.42e-05</w:t>
            </w:r>
          </w:p>
        </w:tc>
        <w:tc>
          <w:tcPr>
            <w:tcW w:w="927" w:type="dxa"/>
            <w:vAlign w:val="center"/>
          </w:tcPr>
          <w:p w14:paraId="2AC7A480">
            <w:pPr>
              <w:spacing w:after="0" w:line="240" w:lineRule="auto"/>
            </w:pPr>
            <w:r>
              <w:rPr>
                <w:b w:val="0"/>
                <w:sz w:val="10"/>
              </w:rPr>
              <w:t>0.438</w:t>
            </w:r>
          </w:p>
        </w:tc>
        <w:tc>
          <w:tcPr>
            <w:tcW w:w="927" w:type="dxa"/>
            <w:vAlign w:val="center"/>
          </w:tcPr>
          <w:p w14:paraId="17BEA5DA">
            <w:pPr>
              <w:spacing w:after="0" w:line="240" w:lineRule="auto"/>
            </w:pPr>
            <w:r>
              <w:rPr>
                <w:b w:val="0"/>
                <w:sz w:val="10"/>
              </w:rPr>
              <w:t>0.442</w:t>
            </w:r>
          </w:p>
        </w:tc>
        <w:tc>
          <w:tcPr>
            <w:tcW w:w="927" w:type="dxa"/>
            <w:vAlign w:val="center"/>
          </w:tcPr>
          <w:p w14:paraId="4751394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134F3F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7A0328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852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94B2C88">
            <w:pPr>
              <w:spacing w:after="0" w:line="240" w:lineRule="auto"/>
            </w:pPr>
            <w:r>
              <w:rPr>
                <w:b w:val="0"/>
                <w:sz w:val="10"/>
              </w:rPr>
              <w:t>rs1025145</w:t>
            </w:r>
          </w:p>
        </w:tc>
        <w:tc>
          <w:tcPr>
            <w:tcW w:w="927" w:type="dxa"/>
            <w:vAlign w:val="center"/>
          </w:tcPr>
          <w:p w14:paraId="367C5982">
            <w:pPr>
              <w:spacing w:after="0" w:line="240" w:lineRule="auto"/>
            </w:pPr>
            <w:r>
              <w:rPr>
                <w:b w:val="0"/>
                <w:sz w:val="10"/>
              </w:rPr>
              <w:t>15</w:t>
            </w:r>
          </w:p>
        </w:tc>
        <w:tc>
          <w:tcPr>
            <w:tcW w:w="927" w:type="dxa"/>
            <w:vAlign w:val="center"/>
          </w:tcPr>
          <w:p w14:paraId="14ED9689">
            <w:pPr>
              <w:spacing w:after="0" w:line="240" w:lineRule="auto"/>
            </w:pPr>
            <w:r>
              <w:rPr>
                <w:b w:val="0"/>
                <w:sz w:val="10"/>
              </w:rPr>
              <w:t>47685306</w:t>
            </w:r>
          </w:p>
        </w:tc>
        <w:tc>
          <w:tcPr>
            <w:tcW w:w="927" w:type="dxa"/>
            <w:vAlign w:val="center"/>
          </w:tcPr>
          <w:p w14:paraId="1A2E9193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B8EABC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AA9CCF1">
            <w:pPr>
              <w:spacing w:after="0" w:line="240" w:lineRule="auto"/>
            </w:pPr>
            <w:r>
              <w:rPr>
                <w:b w:val="0"/>
                <w:sz w:val="10"/>
              </w:rPr>
              <w:t>0.0221</w:t>
            </w:r>
          </w:p>
        </w:tc>
        <w:tc>
          <w:tcPr>
            <w:tcW w:w="927" w:type="dxa"/>
            <w:vAlign w:val="center"/>
          </w:tcPr>
          <w:p w14:paraId="477DFFF3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0FD1865A">
            <w:pPr>
              <w:spacing w:after="0" w:line="240" w:lineRule="auto"/>
            </w:pPr>
            <w:r>
              <w:rPr>
                <w:b w:val="0"/>
                <w:sz w:val="10"/>
              </w:rPr>
              <w:t>1.46e-13</w:t>
            </w:r>
          </w:p>
        </w:tc>
        <w:tc>
          <w:tcPr>
            <w:tcW w:w="927" w:type="dxa"/>
            <w:vAlign w:val="center"/>
          </w:tcPr>
          <w:p w14:paraId="6ADF8BB0">
            <w:pPr>
              <w:spacing w:after="0" w:line="240" w:lineRule="auto"/>
            </w:pPr>
            <w:r>
              <w:rPr>
                <w:b w:val="0"/>
                <w:sz w:val="10"/>
              </w:rPr>
              <w:t>0.026</w:t>
            </w:r>
          </w:p>
        </w:tc>
        <w:tc>
          <w:tcPr>
            <w:tcW w:w="927" w:type="dxa"/>
            <w:vAlign w:val="center"/>
          </w:tcPr>
          <w:p w14:paraId="1DCEDF4B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051491D9">
            <w:pPr>
              <w:spacing w:after="0" w:line="240" w:lineRule="auto"/>
            </w:pPr>
            <w:r>
              <w:rPr>
                <w:b w:val="0"/>
                <w:sz w:val="10"/>
              </w:rPr>
              <w:t>5.36e-07</w:t>
            </w:r>
          </w:p>
        </w:tc>
        <w:tc>
          <w:tcPr>
            <w:tcW w:w="927" w:type="dxa"/>
            <w:vAlign w:val="center"/>
          </w:tcPr>
          <w:p w14:paraId="4FE3ADCF">
            <w:pPr>
              <w:spacing w:after="0" w:line="240" w:lineRule="auto"/>
            </w:pPr>
            <w:r>
              <w:rPr>
                <w:b w:val="0"/>
                <w:sz w:val="10"/>
              </w:rPr>
              <w:t>0.333</w:t>
            </w:r>
          </w:p>
        </w:tc>
        <w:tc>
          <w:tcPr>
            <w:tcW w:w="927" w:type="dxa"/>
            <w:vAlign w:val="center"/>
          </w:tcPr>
          <w:p w14:paraId="36804E66">
            <w:pPr>
              <w:spacing w:after="0" w:line="240" w:lineRule="auto"/>
            </w:pPr>
            <w:r>
              <w:rPr>
                <w:b w:val="0"/>
                <w:sz w:val="10"/>
              </w:rPr>
              <w:t>0.33</w:t>
            </w:r>
          </w:p>
        </w:tc>
        <w:tc>
          <w:tcPr>
            <w:tcW w:w="927" w:type="dxa"/>
            <w:vAlign w:val="center"/>
          </w:tcPr>
          <w:p w14:paraId="498E7EA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842EF2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76C67D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9C2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930AD6B">
            <w:pPr>
              <w:spacing w:after="0" w:line="240" w:lineRule="auto"/>
            </w:pPr>
            <w:r>
              <w:rPr>
                <w:b w:val="0"/>
                <w:sz w:val="10"/>
              </w:rPr>
              <w:t>rs10282032</w:t>
            </w:r>
          </w:p>
        </w:tc>
        <w:tc>
          <w:tcPr>
            <w:tcW w:w="927" w:type="dxa"/>
            <w:vAlign w:val="center"/>
          </w:tcPr>
          <w:p w14:paraId="500CC6A1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049C51C2">
            <w:pPr>
              <w:spacing w:after="0" w:line="240" w:lineRule="auto"/>
            </w:pPr>
            <w:r>
              <w:rPr>
                <w:b w:val="0"/>
                <w:sz w:val="10"/>
              </w:rPr>
              <w:t>117628555</w:t>
            </w:r>
          </w:p>
        </w:tc>
        <w:tc>
          <w:tcPr>
            <w:tcW w:w="927" w:type="dxa"/>
            <w:vAlign w:val="center"/>
          </w:tcPr>
          <w:p w14:paraId="2055EC4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02FDEA30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FE866A7">
            <w:pPr>
              <w:spacing w:after="0" w:line="240" w:lineRule="auto"/>
            </w:pPr>
            <w:r>
              <w:rPr>
                <w:b w:val="0"/>
                <w:sz w:val="10"/>
              </w:rPr>
              <w:t>0.0158</w:t>
            </w:r>
          </w:p>
        </w:tc>
        <w:tc>
          <w:tcPr>
            <w:tcW w:w="927" w:type="dxa"/>
            <w:vAlign w:val="center"/>
          </w:tcPr>
          <w:p w14:paraId="24D16C4B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16A56B77">
            <w:pPr>
              <w:spacing w:after="0" w:line="240" w:lineRule="auto"/>
            </w:pPr>
            <w:r>
              <w:rPr>
                <w:b w:val="0"/>
                <w:sz w:val="10"/>
              </w:rPr>
              <w:t>3.05e-08</w:t>
            </w:r>
          </w:p>
        </w:tc>
        <w:tc>
          <w:tcPr>
            <w:tcW w:w="927" w:type="dxa"/>
            <w:vAlign w:val="center"/>
          </w:tcPr>
          <w:p w14:paraId="7582E110">
            <w:pPr>
              <w:spacing w:after="0" w:line="240" w:lineRule="auto"/>
            </w:pPr>
            <w:r>
              <w:rPr>
                <w:b w:val="0"/>
                <w:sz w:val="10"/>
              </w:rPr>
              <w:t>0.009297</w:t>
            </w:r>
          </w:p>
        </w:tc>
        <w:tc>
          <w:tcPr>
            <w:tcW w:w="927" w:type="dxa"/>
            <w:vAlign w:val="center"/>
          </w:tcPr>
          <w:p w14:paraId="6832B330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21CD149F">
            <w:pPr>
              <w:spacing w:after="0" w:line="240" w:lineRule="auto"/>
            </w:pPr>
            <w:r>
              <w:rPr>
                <w:b w:val="0"/>
                <w:sz w:val="10"/>
              </w:rPr>
              <w:t>0.06093</w:t>
            </w:r>
          </w:p>
        </w:tc>
        <w:tc>
          <w:tcPr>
            <w:tcW w:w="927" w:type="dxa"/>
            <w:vAlign w:val="center"/>
          </w:tcPr>
          <w:p w14:paraId="68F74ABA">
            <w:pPr>
              <w:spacing w:after="0" w:line="240" w:lineRule="auto"/>
            </w:pPr>
            <w:r>
              <w:rPr>
                <w:b w:val="0"/>
                <w:sz w:val="10"/>
              </w:rPr>
              <w:t>0.443</w:t>
            </w:r>
          </w:p>
        </w:tc>
        <w:tc>
          <w:tcPr>
            <w:tcW w:w="927" w:type="dxa"/>
            <w:vAlign w:val="center"/>
          </w:tcPr>
          <w:p w14:paraId="1E7D7208">
            <w:pPr>
              <w:spacing w:after="0" w:line="240" w:lineRule="auto"/>
            </w:pPr>
            <w:r>
              <w:rPr>
                <w:b w:val="0"/>
                <w:sz w:val="10"/>
              </w:rPr>
              <w:t>0.442</w:t>
            </w:r>
          </w:p>
        </w:tc>
        <w:tc>
          <w:tcPr>
            <w:tcW w:w="927" w:type="dxa"/>
            <w:vAlign w:val="center"/>
          </w:tcPr>
          <w:p w14:paraId="313B6CD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BD7614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9CAC99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E7B3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4B2DCCE">
            <w:pPr>
              <w:spacing w:after="0" w:line="240" w:lineRule="auto"/>
            </w:pPr>
            <w:r>
              <w:rPr>
                <w:b w:val="0"/>
                <w:sz w:val="10"/>
              </w:rPr>
              <w:t>rs10401087</w:t>
            </w:r>
          </w:p>
        </w:tc>
        <w:tc>
          <w:tcPr>
            <w:tcW w:w="927" w:type="dxa"/>
            <w:vAlign w:val="center"/>
          </w:tcPr>
          <w:p w14:paraId="55BCFB21">
            <w:pPr>
              <w:spacing w:after="0" w:line="240" w:lineRule="auto"/>
            </w:pPr>
            <w:r>
              <w:rPr>
                <w:b w:val="0"/>
                <w:sz w:val="10"/>
              </w:rPr>
              <w:t>18</w:t>
            </w:r>
          </w:p>
        </w:tc>
        <w:tc>
          <w:tcPr>
            <w:tcW w:w="927" w:type="dxa"/>
            <w:vAlign w:val="center"/>
          </w:tcPr>
          <w:p w14:paraId="279D4417">
            <w:pPr>
              <w:spacing w:after="0" w:line="240" w:lineRule="auto"/>
            </w:pPr>
            <w:r>
              <w:rPr>
                <w:b w:val="0"/>
                <w:sz w:val="10"/>
              </w:rPr>
              <w:t>31320716</w:t>
            </w:r>
          </w:p>
        </w:tc>
        <w:tc>
          <w:tcPr>
            <w:tcW w:w="927" w:type="dxa"/>
            <w:vAlign w:val="center"/>
          </w:tcPr>
          <w:p w14:paraId="1B215ADA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2C8E0DC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A060F58">
            <w:pPr>
              <w:spacing w:after="0" w:line="240" w:lineRule="auto"/>
            </w:pPr>
            <w:r>
              <w:rPr>
                <w:b w:val="0"/>
                <w:sz w:val="10"/>
              </w:rPr>
              <w:t>0.0188</w:t>
            </w:r>
          </w:p>
        </w:tc>
        <w:tc>
          <w:tcPr>
            <w:tcW w:w="927" w:type="dxa"/>
            <w:vAlign w:val="center"/>
          </w:tcPr>
          <w:p w14:paraId="1D110C37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1AF58ACE">
            <w:pPr>
              <w:spacing w:after="0" w:line="240" w:lineRule="auto"/>
            </w:pPr>
            <w:r>
              <w:rPr>
                <w:b w:val="0"/>
                <w:sz w:val="10"/>
              </w:rPr>
              <w:t>1.32e-11</w:t>
            </w:r>
          </w:p>
        </w:tc>
        <w:tc>
          <w:tcPr>
            <w:tcW w:w="927" w:type="dxa"/>
            <w:vAlign w:val="center"/>
          </w:tcPr>
          <w:p w14:paraId="092EADEF">
            <w:pPr>
              <w:spacing w:after="0" w:line="240" w:lineRule="auto"/>
            </w:pPr>
            <w:r>
              <w:rPr>
                <w:b w:val="0"/>
                <w:sz w:val="10"/>
              </w:rPr>
              <w:t>0.0244</w:t>
            </w:r>
          </w:p>
        </w:tc>
        <w:tc>
          <w:tcPr>
            <w:tcW w:w="927" w:type="dxa"/>
            <w:vAlign w:val="center"/>
          </w:tcPr>
          <w:p w14:paraId="70FF2ED0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09EA9110">
            <w:pPr>
              <w:spacing w:after="0" w:line="240" w:lineRule="auto"/>
            </w:pPr>
            <w:r>
              <w:rPr>
                <w:b w:val="0"/>
                <w:sz w:val="10"/>
              </w:rPr>
              <w:t>2.43e-07</w:t>
            </w:r>
          </w:p>
        </w:tc>
        <w:tc>
          <w:tcPr>
            <w:tcW w:w="927" w:type="dxa"/>
            <w:vAlign w:val="center"/>
          </w:tcPr>
          <w:p w14:paraId="4E8DCD7E">
            <w:pPr>
              <w:spacing w:after="0" w:line="240" w:lineRule="auto"/>
            </w:pPr>
            <w:r>
              <w:rPr>
                <w:b w:val="0"/>
                <w:sz w:val="10"/>
              </w:rPr>
              <w:t>0.469</w:t>
            </w:r>
          </w:p>
        </w:tc>
        <w:tc>
          <w:tcPr>
            <w:tcW w:w="927" w:type="dxa"/>
            <w:vAlign w:val="center"/>
          </w:tcPr>
          <w:p w14:paraId="63E4890B">
            <w:pPr>
              <w:spacing w:after="0" w:line="240" w:lineRule="auto"/>
            </w:pPr>
            <w:r>
              <w:rPr>
                <w:b w:val="0"/>
                <w:sz w:val="10"/>
              </w:rPr>
              <w:t>0.472</w:t>
            </w:r>
          </w:p>
        </w:tc>
        <w:tc>
          <w:tcPr>
            <w:tcW w:w="927" w:type="dxa"/>
            <w:vAlign w:val="center"/>
          </w:tcPr>
          <w:p w14:paraId="63A754C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7A0038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2708D1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AAB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8CA42E5">
            <w:pPr>
              <w:spacing w:after="0" w:line="240" w:lineRule="auto"/>
            </w:pPr>
            <w:r>
              <w:rPr>
                <w:b w:val="0"/>
                <w:sz w:val="10"/>
              </w:rPr>
              <w:t>rs10503496</w:t>
            </w:r>
          </w:p>
        </w:tc>
        <w:tc>
          <w:tcPr>
            <w:tcW w:w="927" w:type="dxa"/>
            <w:vAlign w:val="center"/>
          </w:tcPr>
          <w:p w14:paraId="59FB1B1A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3D9F32FC">
            <w:pPr>
              <w:spacing w:after="0" w:line="240" w:lineRule="auto"/>
            </w:pPr>
            <w:r>
              <w:rPr>
                <w:b w:val="0"/>
                <w:sz w:val="10"/>
              </w:rPr>
              <w:t>14249200</w:t>
            </w:r>
          </w:p>
        </w:tc>
        <w:tc>
          <w:tcPr>
            <w:tcW w:w="927" w:type="dxa"/>
            <w:vAlign w:val="center"/>
          </w:tcPr>
          <w:p w14:paraId="28C666BC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F340A61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39CEA01">
            <w:pPr>
              <w:spacing w:after="0" w:line="240" w:lineRule="auto"/>
            </w:pPr>
            <w:r>
              <w:rPr>
                <w:b w:val="0"/>
                <w:sz w:val="10"/>
              </w:rPr>
              <w:t>-0.0223</w:t>
            </w:r>
          </w:p>
        </w:tc>
        <w:tc>
          <w:tcPr>
            <w:tcW w:w="927" w:type="dxa"/>
            <w:vAlign w:val="center"/>
          </w:tcPr>
          <w:p w14:paraId="61752DDF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558DAB75">
            <w:pPr>
              <w:spacing w:after="0" w:line="240" w:lineRule="auto"/>
            </w:pPr>
            <w:r>
              <w:rPr>
                <w:b w:val="0"/>
                <w:sz w:val="10"/>
              </w:rPr>
              <w:t>1.15e-12</w:t>
            </w:r>
          </w:p>
        </w:tc>
        <w:tc>
          <w:tcPr>
            <w:tcW w:w="927" w:type="dxa"/>
            <w:vAlign w:val="center"/>
          </w:tcPr>
          <w:p w14:paraId="3817A456">
            <w:pPr>
              <w:spacing w:after="0" w:line="240" w:lineRule="auto"/>
            </w:pPr>
            <w:r>
              <w:rPr>
                <w:b w:val="0"/>
                <w:sz w:val="10"/>
              </w:rPr>
              <w:t>-0.0122</w:t>
            </w:r>
          </w:p>
        </w:tc>
        <w:tc>
          <w:tcPr>
            <w:tcW w:w="927" w:type="dxa"/>
            <w:vAlign w:val="center"/>
          </w:tcPr>
          <w:p w14:paraId="39CC71C6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17BF38E8">
            <w:pPr>
              <w:spacing w:after="0" w:line="240" w:lineRule="auto"/>
            </w:pPr>
            <w:r>
              <w:rPr>
                <w:b w:val="0"/>
                <w:sz w:val="10"/>
              </w:rPr>
              <w:t>0.02193</w:t>
            </w:r>
          </w:p>
        </w:tc>
        <w:tc>
          <w:tcPr>
            <w:tcW w:w="927" w:type="dxa"/>
            <w:vAlign w:val="center"/>
          </w:tcPr>
          <w:p w14:paraId="296C2D65">
            <w:pPr>
              <w:spacing w:after="0" w:line="240" w:lineRule="auto"/>
            </w:pPr>
            <w:r>
              <w:rPr>
                <w:b w:val="0"/>
                <w:sz w:val="10"/>
              </w:rPr>
              <w:t>0.271</w:t>
            </w:r>
          </w:p>
        </w:tc>
        <w:tc>
          <w:tcPr>
            <w:tcW w:w="927" w:type="dxa"/>
            <w:vAlign w:val="center"/>
          </w:tcPr>
          <w:p w14:paraId="1541F3CD">
            <w:pPr>
              <w:spacing w:after="0" w:line="240" w:lineRule="auto"/>
            </w:pPr>
            <w:r>
              <w:rPr>
                <w:b w:val="0"/>
                <w:sz w:val="10"/>
              </w:rPr>
              <w:t>0.274</w:t>
            </w:r>
          </w:p>
        </w:tc>
        <w:tc>
          <w:tcPr>
            <w:tcW w:w="927" w:type="dxa"/>
            <w:vAlign w:val="center"/>
          </w:tcPr>
          <w:p w14:paraId="6D04B26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9CD7E0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D8B0A8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4E98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DB9A093">
            <w:pPr>
              <w:spacing w:after="0" w:line="240" w:lineRule="auto"/>
            </w:pPr>
            <w:r>
              <w:rPr>
                <w:b w:val="0"/>
                <w:sz w:val="10"/>
              </w:rPr>
              <w:t>rs10756218</w:t>
            </w:r>
          </w:p>
        </w:tc>
        <w:tc>
          <w:tcPr>
            <w:tcW w:w="927" w:type="dxa"/>
            <w:vAlign w:val="center"/>
          </w:tcPr>
          <w:p w14:paraId="3D1897EF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1A4CF878">
            <w:pPr>
              <w:spacing w:after="0" w:line="240" w:lineRule="auto"/>
            </w:pPr>
            <w:r>
              <w:rPr>
                <w:b w:val="0"/>
                <w:sz w:val="10"/>
              </w:rPr>
              <w:t>11274206</w:t>
            </w:r>
          </w:p>
        </w:tc>
        <w:tc>
          <w:tcPr>
            <w:tcW w:w="927" w:type="dxa"/>
            <w:vAlign w:val="center"/>
          </w:tcPr>
          <w:p w14:paraId="603264D3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2B85168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87DDC6D">
            <w:pPr>
              <w:spacing w:after="0" w:line="240" w:lineRule="auto"/>
            </w:pPr>
            <w:r>
              <w:rPr>
                <w:b w:val="0"/>
                <w:sz w:val="10"/>
              </w:rPr>
              <w:t>-0.0243</w:t>
            </w:r>
          </w:p>
        </w:tc>
        <w:tc>
          <w:tcPr>
            <w:tcW w:w="927" w:type="dxa"/>
            <w:vAlign w:val="center"/>
          </w:tcPr>
          <w:p w14:paraId="654509EB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37C1EBDE">
            <w:pPr>
              <w:spacing w:after="0" w:line="240" w:lineRule="auto"/>
            </w:pPr>
            <w:r>
              <w:rPr>
                <w:b w:val="0"/>
                <w:sz w:val="10"/>
              </w:rPr>
              <w:t>1.94e-15</w:t>
            </w:r>
          </w:p>
        </w:tc>
        <w:tc>
          <w:tcPr>
            <w:tcW w:w="927" w:type="dxa"/>
            <w:vAlign w:val="center"/>
          </w:tcPr>
          <w:p w14:paraId="5EC83373">
            <w:pPr>
              <w:spacing w:after="0" w:line="240" w:lineRule="auto"/>
            </w:pPr>
            <w:r>
              <w:rPr>
                <w:b w:val="0"/>
                <w:sz w:val="10"/>
              </w:rPr>
              <w:t>-0.0244</w:t>
            </w:r>
          </w:p>
        </w:tc>
        <w:tc>
          <w:tcPr>
            <w:tcW w:w="927" w:type="dxa"/>
            <w:vAlign w:val="center"/>
          </w:tcPr>
          <w:p w14:paraId="2DBA4421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73A7C09B">
            <w:pPr>
              <w:spacing w:after="0" w:line="240" w:lineRule="auto"/>
            </w:pPr>
            <w:r>
              <w:rPr>
                <w:b w:val="0"/>
                <w:sz w:val="10"/>
              </w:rPr>
              <w:t>1.90e-06</w:t>
            </w:r>
          </w:p>
        </w:tc>
        <w:tc>
          <w:tcPr>
            <w:tcW w:w="927" w:type="dxa"/>
            <w:vAlign w:val="center"/>
          </w:tcPr>
          <w:p w14:paraId="2228378F">
            <w:pPr>
              <w:spacing w:after="0" w:line="240" w:lineRule="auto"/>
            </w:pPr>
            <w:r>
              <w:rPr>
                <w:b w:val="0"/>
                <w:sz w:val="10"/>
              </w:rPr>
              <w:t>0.392</w:t>
            </w:r>
          </w:p>
        </w:tc>
        <w:tc>
          <w:tcPr>
            <w:tcW w:w="927" w:type="dxa"/>
            <w:vAlign w:val="center"/>
          </w:tcPr>
          <w:p w14:paraId="7C3E56AD">
            <w:pPr>
              <w:spacing w:after="0" w:line="240" w:lineRule="auto"/>
            </w:pPr>
            <w:r>
              <w:rPr>
                <w:b w:val="0"/>
                <w:sz w:val="10"/>
              </w:rPr>
              <w:t>0.4</w:t>
            </w:r>
          </w:p>
        </w:tc>
        <w:tc>
          <w:tcPr>
            <w:tcW w:w="927" w:type="dxa"/>
            <w:vAlign w:val="center"/>
          </w:tcPr>
          <w:p w14:paraId="60DB406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755E26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64CC5D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67A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4767487">
            <w:pPr>
              <w:spacing w:after="0" w:line="240" w:lineRule="auto"/>
            </w:pPr>
            <w:r>
              <w:rPr>
                <w:b w:val="0"/>
                <w:sz w:val="10"/>
              </w:rPr>
              <w:t>rs10789340</w:t>
            </w:r>
          </w:p>
        </w:tc>
        <w:tc>
          <w:tcPr>
            <w:tcW w:w="927" w:type="dxa"/>
            <w:vAlign w:val="center"/>
          </w:tcPr>
          <w:p w14:paraId="7F5D8CDC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79A87912">
            <w:pPr>
              <w:spacing w:after="0" w:line="240" w:lineRule="auto"/>
            </w:pPr>
            <w:r>
              <w:rPr>
                <w:b w:val="0"/>
                <w:sz w:val="10"/>
              </w:rPr>
              <w:t>72940273</w:t>
            </w:r>
          </w:p>
        </w:tc>
        <w:tc>
          <w:tcPr>
            <w:tcW w:w="927" w:type="dxa"/>
            <w:vAlign w:val="center"/>
          </w:tcPr>
          <w:p w14:paraId="51F7C206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48F0D29A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21B0F9D">
            <w:pPr>
              <w:spacing w:after="0" w:line="240" w:lineRule="auto"/>
            </w:pPr>
            <w:r>
              <w:rPr>
                <w:b w:val="0"/>
                <w:sz w:val="10"/>
              </w:rPr>
              <w:t>-0.0249</w:t>
            </w:r>
          </w:p>
        </w:tc>
        <w:tc>
          <w:tcPr>
            <w:tcW w:w="927" w:type="dxa"/>
            <w:vAlign w:val="center"/>
          </w:tcPr>
          <w:p w14:paraId="27FA4BB8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241915FB">
            <w:pPr>
              <w:spacing w:after="0" w:line="240" w:lineRule="auto"/>
            </w:pPr>
            <w:r>
              <w:rPr>
                <w:b w:val="0"/>
                <w:sz w:val="10"/>
              </w:rPr>
              <w:t>3.25e-17</w:t>
            </w:r>
          </w:p>
        </w:tc>
        <w:tc>
          <w:tcPr>
            <w:tcW w:w="927" w:type="dxa"/>
            <w:vAlign w:val="center"/>
          </w:tcPr>
          <w:p w14:paraId="327AD68F">
            <w:pPr>
              <w:spacing w:after="0" w:line="240" w:lineRule="auto"/>
            </w:pPr>
            <w:r>
              <w:rPr>
                <w:b w:val="0"/>
                <w:sz w:val="10"/>
              </w:rPr>
              <w:t>-0.0244</w:t>
            </w:r>
          </w:p>
        </w:tc>
        <w:tc>
          <w:tcPr>
            <w:tcW w:w="927" w:type="dxa"/>
            <w:vAlign w:val="center"/>
          </w:tcPr>
          <w:p w14:paraId="1B0C603C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4BB13389">
            <w:pPr>
              <w:spacing w:after="0" w:line="240" w:lineRule="auto"/>
            </w:pPr>
            <w:r>
              <w:rPr>
                <w:b w:val="0"/>
                <w:sz w:val="10"/>
              </w:rPr>
              <w:t>1.88e-06</w:t>
            </w:r>
          </w:p>
        </w:tc>
        <w:tc>
          <w:tcPr>
            <w:tcW w:w="927" w:type="dxa"/>
            <w:vAlign w:val="center"/>
          </w:tcPr>
          <w:p w14:paraId="7E035B31">
            <w:pPr>
              <w:spacing w:after="0" w:line="240" w:lineRule="auto"/>
            </w:pPr>
            <w:r>
              <w:rPr>
                <w:b w:val="0"/>
                <w:sz w:val="10"/>
              </w:rPr>
              <w:t>0.357</w:t>
            </w:r>
          </w:p>
        </w:tc>
        <w:tc>
          <w:tcPr>
            <w:tcW w:w="927" w:type="dxa"/>
            <w:vAlign w:val="center"/>
          </w:tcPr>
          <w:p w14:paraId="689FB031">
            <w:pPr>
              <w:spacing w:after="0" w:line="240" w:lineRule="auto"/>
            </w:pPr>
            <w:r>
              <w:rPr>
                <w:b w:val="0"/>
                <w:sz w:val="10"/>
              </w:rPr>
              <w:t>0.362</w:t>
            </w:r>
          </w:p>
        </w:tc>
        <w:tc>
          <w:tcPr>
            <w:tcW w:w="927" w:type="dxa"/>
            <w:vAlign w:val="center"/>
          </w:tcPr>
          <w:p w14:paraId="285EC33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AF331A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837E02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9D20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9C033A2">
            <w:pPr>
              <w:spacing w:after="0" w:line="240" w:lineRule="auto"/>
            </w:pPr>
            <w:r>
              <w:rPr>
                <w:b w:val="0"/>
                <w:sz w:val="10"/>
              </w:rPr>
              <w:t>rs10848631</w:t>
            </w:r>
          </w:p>
        </w:tc>
        <w:tc>
          <w:tcPr>
            <w:tcW w:w="927" w:type="dxa"/>
            <w:vAlign w:val="center"/>
          </w:tcPr>
          <w:p w14:paraId="4ECC8112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59C91A4A">
            <w:pPr>
              <w:spacing w:after="0" w:line="240" w:lineRule="auto"/>
            </w:pPr>
            <w:r>
              <w:rPr>
                <w:b w:val="0"/>
                <w:sz w:val="10"/>
              </w:rPr>
              <w:t>2314825</w:t>
            </w:r>
          </w:p>
        </w:tc>
        <w:tc>
          <w:tcPr>
            <w:tcW w:w="927" w:type="dxa"/>
            <w:vAlign w:val="center"/>
          </w:tcPr>
          <w:p w14:paraId="4CC0DE3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340AF3D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71FDD5F">
            <w:pPr>
              <w:spacing w:after="0" w:line="240" w:lineRule="auto"/>
            </w:pPr>
            <w:r>
              <w:rPr>
                <w:b w:val="0"/>
                <w:sz w:val="10"/>
              </w:rPr>
              <w:t>0.0177</w:t>
            </w:r>
          </w:p>
        </w:tc>
        <w:tc>
          <w:tcPr>
            <w:tcW w:w="927" w:type="dxa"/>
            <w:vAlign w:val="center"/>
          </w:tcPr>
          <w:p w14:paraId="7FDF9AFE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27FB6A33">
            <w:pPr>
              <w:spacing w:after="0" w:line="240" w:lineRule="auto"/>
            </w:pPr>
            <w:r>
              <w:rPr>
                <w:b w:val="0"/>
                <w:sz w:val="10"/>
              </w:rPr>
              <w:t>5.15e-10</w:t>
            </w:r>
          </w:p>
        </w:tc>
        <w:tc>
          <w:tcPr>
            <w:tcW w:w="927" w:type="dxa"/>
            <w:vAlign w:val="center"/>
          </w:tcPr>
          <w:p w14:paraId="65AE283A">
            <w:pPr>
              <w:spacing w:after="0" w:line="240" w:lineRule="auto"/>
            </w:pPr>
            <w:r>
              <w:rPr>
                <w:b w:val="0"/>
                <w:sz w:val="10"/>
              </w:rPr>
              <w:t>0.0142</w:t>
            </w:r>
          </w:p>
        </w:tc>
        <w:tc>
          <w:tcPr>
            <w:tcW w:w="927" w:type="dxa"/>
            <w:vAlign w:val="center"/>
          </w:tcPr>
          <w:p w14:paraId="3261232D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7C3E57E0">
            <w:pPr>
              <w:spacing w:after="0" w:line="240" w:lineRule="auto"/>
            </w:pPr>
            <w:r>
              <w:rPr>
                <w:b w:val="0"/>
                <w:sz w:val="10"/>
              </w:rPr>
              <w:t>0.003057</w:t>
            </w:r>
          </w:p>
        </w:tc>
        <w:tc>
          <w:tcPr>
            <w:tcW w:w="927" w:type="dxa"/>
            <w:vAlign w:val="center"/>
          </w:tcPr>
          <w:p w14:paraId="5181DF06">
            <w:pPr>
              <w:spacing w:after="0" w:line="240" w:lineRule="auto"/>
            </w:pPr>
            <w:r>
              <w:rPr>
                <w:b w:val="0"/>
                <w:sz w:val="10"/>
              </w:rPr>
              <w:t>0.383</w:t>
            </w:r>
          </w:p>
        </w:tc>
        <w:tc>
          <w:tcPr>
            <w:tcW w:w="927" w:type="dxa"/>
            <w:vAlign w:val="center"/>
          </w:tcPr>
          <w:p w14:paraId="4EB740BE">
            <w:pPr>
              <w:spacing w:after="0" w:line="240" w:lineRule="auto"/>
            </w:pPr>
            <w:r>
              <w:rPr>
                <w:b w:val="0"/>
                <w:sz w:val="10"/>
              </w:rPr>
              <w:t>0.383</w:t>
            </w:r>
          </w:p>
        </w:tc>
        <w:tc>
          <w:tcPr>
            <w:tcW w:w="927" w:type="dxa"/>
            <w:vAlign w:val="center"/>
          </w:tcPr>
          <w:p w14:paraId="18F60C3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D9414C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A5F419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B9A5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7565BB8">
            <w:pPr>
              <w:spacing w:after="0" w:line="240" w:lineRule="auto"/>
            </w:pPr>
            <w:r>
              <w:rPr>
                <w:b w:val="0"/>
                <w:sz w:val="10"/>
              </w:rPr>
              <w:t>rs10891491</w:t>
            </w:r>
          </w:p>
        </w:tc>
        <w:tc>
          <w:tcPr>
            <w:tcW w:w="927" w:type="dxa"/>
            <w:vAlign w:val="center"/>
          </w:tcPr>
          <w:p w14:paraId="7518CF30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009A660C">
            <w:pPr>
              <w:spacing w:after="0" w:line="240" w:lineRule="auto"/>
            </w:pPr>
            <w:r>
              <w:rPr>
                <w:b w:val="0"/>
                <w:sz w:val="10"/>
              </w:rPr>
              <w:t>112898216</w:t>
            </w:r>
          </w:p>
        </w:tc>
        <w:tc>
          <w:tcPr>
            <w:tcW w:w="927" w:type="dxa"/>
            <w:vAlign w:val="center"/>
          </w:tcPr>
          <w:p w14:paraId="6BF03D86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0725B46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9819946">
            <w:pPr>
              <w:spacing w:after="0" w:line="240" w:lineRule="auto"/>
            </w:pPr>
            <w:r>
              <w:rPr>
                <w:b w:val="0"/>
                <w:sz w:val="10"/>
              </w:rPr>
              <w:t>0.0249</w:t>
            </w:r>
          </w:p>
        </w:tc>
        <w:tc>
          <w:tcPr>
            <w:tcW w:w="927" w:type="dxa"/>
            <w:vAlign w:val="center"/>
          </w:tcPr>
          <w:p w14:paraId="165082D4">
            <w:pPr>
              <w:spacing w:after="0" w:line="240" w:lineRule="auto"/>
            </w:pPr>
            <w:r>
              <w:rPr>
                <w:b w:val="0"/>
                <w:sz w:val="10"/>
              </w:rPr>
              <w:t>0.0044</w:t>
            </w:r>
          </w:p>
        </w:tc>
        <w:tc>
          <w:tcPr>
            <w:tcW w:w="927" w:type="dxa"/>
            <w:vAlign w:val="center"/>
          </w:tcPr>
          <w:p w14:paraId="43CD3B2E">
            <w:pPr>
              <w:spacing w:after="0" w:line="240" w:lineRule="auto"/>
            </w:pPr>
            <w:r>
              <w:rPr>
                <w:b w:val="0"/>
                <w:sz w:val="10"/>
              </w:rPr>
              <w:t>1.39e-08</w:t>
            </w:r>
          </w:p>
        </w:tc>
        <w:tc>
          <w:tcPr>
            <w:tcW w:w="927" w:type="dxa"/>
            <w:vAlign w:val="center"/>
          </w:tcPr>
          <w:p w14:paraId="18F05654">
            <w:pPr>
              <w:spacing w:after="0" w:line="240" w:lineRule="auto"/>
            </w:pPr>
            <w:r>
              <w:rPr>
                <w:b w:val="0"/>
                <w:sz w:val="10"/>
              </w:rPr>
              <w:t>0.0215</w:t>
            </w:r>
          </w:p>
        </w:tc>
        <w:tc>
          <w:tcPr>
            <w:tcW w:w="927" w:type="dxa"/>
            <w:vAlign w:val="center"/>
          </w:tcPr>
          <w:p w14:paraId="22545D48">
            <w:pPr>
              <w:spacing w:after="0" w:line="240" w:lineRule="auto"/>
            </w:pPr>
            <w:r>
              <w:rPr>
                <w:b w:val="0"/>
                <w:sz w:val="10"/>
              </w:rPr>
              <w:t>0.0074</w:t>
            </w:r>
          </w:p>
        </w:tc>
        <w:tc>
          <w:tcPr>
            <w:tcW w:w="927" w:type="dxa"/>
            <w:vAlign w:val="center"/>
          </w:tcPr>
          <w:p w14:paraId="440AE509">
            <w:pPr>
              <w:spacing w:after="0" w:line="240" w:lineRule="auto"/>
            </w:pPr>
            <w:r>
              <w:rPr>
                <w:b w:val="0"/>
                <w:sz w:val="10"/>
              </w:rPr>
              <w:t>0.003615</w:t>
            </w:r>
          </w:p>
        </w:tc>
        <w:tc>
          <w:tcPr>
            <w:tcW w:w="927" w:type="dxa"/>
            <w:vAlign w:val="center"/>
          </w:tcPr>
          <w:p w14:paraId="4A24A72F">
            <w:pPr>
              <w:spacing w:after="0" w:line="240" w:lineRule="auto"/>
            </w:pPr>
            <w:r>
              <w:rPr>
                <w:b w:val="0"/>
                <w:sz w:val="10"/>
              </w:rPr>
              <w:t>0.115</w:t>
            </w:r>
          </w:p>
        </w:tc>
        <w:tc>
          <w:tcPr>
            <w:tcW w:w="927" w:type="dxa"/>
            <w:vAlign w:val="center"/>
          </w:tcPr>
          <w:p w14:paraId="34BB1845">
            <w:pPr>
              <w:spacing w:after="0" w:line="240" w:lineRule="auto"/>
            </w:pPr>
            <w:r>
              <w:rPr>
                <w:b w:val="0"/>
                <w:sz w:val="10"/>
              </w:rPr>
              <w:t>0.116</w:t>
            </w:r>
          </w:p>
        </w:tc>
        <w:tc>
          <w:tcPr>
            <w:tcW w:w="927" w:type="dxa"/>
            <w:vAlign w:val="center"/>
          </w:tcPr>
          <w:p w14:paraId="49ED48F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F34E81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C059EC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DAE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71A85A8">
            <w:pPr>
              <w:spacing w:after="0" w:line="240" w:lineRule="auto"/>
            </w:pPr>
            <w:r>
              <w:rPr>
                <w:b w:val="0"/>
                <w:sz w:val="10"/>
              </w:rPr>
              <w:t>rs10950392</w:t>
            </w:r>
          </w:p>
        </w:tc>
        <w:tc>
          <w:tcPr>
            <w:tcW w:w="927" w:type="dxa"/>
            <w:vAlign w:val="center"/>
          </w:tcPr>
          <w:p w14:paraId="138B1288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1E72F2A8">
            <w:pPr>
              <w:spacing w:after="0" w:line="240" w:lineRule="auto"/>
            </w:pPr>
            <w:r>
              <w:rPr>
                <w:b w:val="0"/>
                <w:sz w:val="10"/>
              </w:rPr>
              <w:t>12263538</w:t>
            </w:r>
          </w:p>
        </w:tc>
        <w:tc>
          <w:tcPr>
            <w:tcW w:w="927" w:type="dxa"/>
            <w:vAlign w:val="center"/>
          </w:tcPr>
          <w:p w14:paraId="25BA50CC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EB0BDB1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57E2D13">
            <w:pPr>
              <w:spacing w:after="0" w:line="240" w:lineRule="auto"/>
            </w:pPr>
            <w:r>
              <w:rPr>
                <w:b w:val="0"/>
                <w:sz w:val="10"/>
              </w:rPr>
              <w:t>0.025</w:t>
            </w:r>
          </w:p>
        </w:tc>
        <w:tc>
          <w:tcPr>
            <w:tcW w:w="927" w:type="dxa"/>
            <w:vAlign w:val="center"/>
          </w:tcPr>
          <w:p w14:paraId="5EBC72DB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5F22F8E8">
            <w:pPr>
              <w:spacing w:after="0" w:line="240" w:lineRule="auto"/>
            </w:pPr>
            <w:r>
              <w:rPr>
                <w:b w:val="0"/>
                <w:sz w:val="10"/>
              </w:rPr>
              <w:t>7.37e-19</w:t>
            </w:r>
          </w:p>
        </w:tc>
        <w:tc>
          <w:tcPr>
            <w:tcW w:w="927" w:type="dxa"/>
            <w:vAlign w:val="center"/>
          </w:tcPr>
          <w:p w14:paraId="3FD576DE">
            <w:pPr>
              <w:spacing w:after="0" w:line="240" w:lineRule="auto"/>
            </w:pPr>
            <w:r>
              <w:rPr>
                <w:b w:val="0"/>
                <w:sz w:val="10"/>
              </w:rPr>
              <w:t>0.0265</w:t>
            </w:r>
          </w:p>
        </w:tc>
        <w:tc>
          <w:tcPr>
            <w:tcW w:w="927" w:type="dxa"/>
            <w:vAlign w:val="center"/>
          </w:tcPr>
          <w:p w14:paraId="6EC8A371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15953062">
            <w:pPr>
              <w:spacing w:after="0" w:line="240" w:lineRule="auto"/>
            </w:pPr>
            <w:r>
              <w:rPr>
                <w:b w:val="0"/>
                <w:sz w:val="10"/>
              </w:rPr>
              <w:t>2.75e-08</w:t>
            </w:r>
          </w:p>
        </w:tc>
        <w:tc>
          <w:tcPr>
            <w:tcW w:w="927" w:type="dxa"/>
            <w:vAlign w:val="center"/>
          </w:tcPr>
          <w:p w14:paraId="0A0E5D16">
            <w:pPr>
              <w:spacing w:after="0" w:line="240" w:lineRule="auto"/>
            </w:pPr>
            <w:r>
              <w:rPr>
                <w:b w:val="0"/>
                <w:sz w:val="10"/>
              </w:rPr>
              <w:t>0.411</w:t>
            </w:r>
          </w:p>
        </w:tc>
        <w:tc>
          <w:tcPr>
            <w:tcW w:w="927" w:type="dxa"/>
            <w:vAlign w:val="center"/>
          </w:tcPr>
          <w:p w14:paraId="4D00DF4F">
            <w:pPr>
              <w:spacing w:after="0" w:line="240" w:lineRule="auto"/>
            </w:pPr>
            <w:r>
              <w:rPr>
                <w:b w:val="0"/>
                <w:sz w:val="10"/>
              </w:rPr>
              <w:t>0.41</w:t>
            </w:r>
          </w:p>
        </w:tc>
        <w:tc>
          <w:tcPr>
            <w:tcW w:w="927" w:type="dxa"/>
            <w:vAlign w:val="center"/>
          </w:tcPr>
          <w:p w14:paraId="6CD58D0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6CDFEE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69A96D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286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6D4D4E0">
            <w:pPr>
              <w:spacing w:after="0" w:line="240" w:lineRule="auto"/>
            </w:pPr>
            <w:r>
              <w:rPr>
                <w:b w:val="0"/>
                <w:sz w:val="10"/>
              </w:rPr>
              <w:t>rs11072674</w:t>
            </w:r>
          </w:p>
        </w:tc>
        <w:tc>
          <w:tcPr>
            <w:tcW w:w="927" w:type="dxa"/>
            <w:vAlign w:val="center"/>
          </w:tcPr>
          <w:p w14:paraId="5A9952FA">
            <w:pPr>
              <w:spacing w:after="0" w:line="240" w:lineRule="auto"/>
            </w:pPr>
            <w:r>
              <w:rPr>
                <w:b w:val="0"/>
                <w:sz w:val="10"/>
              </w:rPr>
              <w:t>15</w:t>
            </w:r>
          </w:p>
        </w:tc>
        <w:tc>
          <w:tcPr>
            <w:tcW w:w="927" w:type="dxa"/>
            <w:vAlign w:val="center"/>
          </w:tcPr>
          <w:p w14:paraId="5A9EB9C8">
            <w:pPr>
              <w:spacing w:after="0" w:line="240" w:lineRule="auto"/>
            </w:pPr>
            <w:r>
              <w:rPr>
                <w:b w:val="0"/>
                <w:sz w:val="10"/>
              </w:rPr>
              <w:t>78081658</w:t>
            </w:r>
          </w:p>
        </w:tc>
        <w:tc>
          <w:tcPr>
            <w:tcW w:w="927" w:type="dxa"/>
            <w:vAlign w:val="center"/>
          </w:tcPr>
          <w:p w14:paraId="5947DD64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E2601B2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F50AB3B">
            <w:pPr>
              <w:spacing w:after="0" w:line="240" w:lineRule="auto"/>
            </w:pPr>
            <w:r>
              <w:rPr>
                <w:b w:val="0"/>
                <w:sz w:val="10"/>
              </w:rPr>
              <w:t>-0.0189</w:t>
            </w:r>
          </w:p>
        </w:tc>
        <w:tc>
          <w:tcPr>
            <w:tcW w:w="927" w:type="dxa"/>
            <w:vAlign w:val="center"/>
          </w:tcPr>
          <w:p w14:paraId="32364D0A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67B39D4F">
            <w:pPr>
              <w:spacing w:after="0" w:line="240" w:lineRule="auto"/>
            </w:pPr>
            <w:r>
              <w:rPr>
                <w:b w:val="0"/>
                <w:sz w:val="10"/>
              </w:rPr>
              <w:t>1.38e-10</w:t>
            </w:r>
          </w:p>
        </w:tc>
        <w:tc>
          <w:tcPr>
            <w:tcW w:w="927" w:type="dxa"/>
            <w:vAlign w:val="center"/>
          </w:tcPr>
          <w:p w14:paraId="3BDD75B5">
            <w:pPr>
              <w:spacing w:after="0" w:line="240" w:lineRule="auto"/>
            </w:pPr>
            <w:r>
              <w:rPr>
                <w:b w:val="0"/>
                <w:sz w:val="10"/>
              </w:rPr>
              <w:t>-0.0176</w:t>
            </w:r>
          </w:p>
        </w:tc>
        <w:tc>
          <w:tcPr>
            <w:tcW w:w="927" w:type="dxa"/>
            <w:vAlign w:val="center"/>
          </w:tcPr>
          <w:p w14:paraId="03DDFE0A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534AB7F2">
            <w:pPr>
              <w:spacing w:after="0" w:line="240" w:lineRule="auto"/>
            </w:pPr>
            <w:r>
              <w:rPr>
                <w:b w:val="0"/>
                <w:sz w:val="10"/>
              </w:rPr>
              <w:t>2.43e-04</w:t>
            </w:r>
          </w:p>
        </w:tc>
        <w:tc>
          <w:tcPr>
            <w:tcW w:w="927" w:type="dxa"/>
            <w:vAlign w:val="center"/>
          </w:tcPr>
          <w:p w14:paraId="44FA898B">
            <w:pPr>
              <w:spacing w:after="0" w:line="240" w:lineRule="auto"/>
            </w:pPr>
            <w:r>
              <w:rPr>
                <w:b w:val="0"/>
                <w:sz w:val="10"/>
              </w:rPr>
              <w:t>0.421</w:t>
            </w:r>
          </w:p>
        </w:tc>
        <w:tc>
          <w:tcPr>
            <w:tcW w:w="927" w:type="dxa"/>
            <w:vAlign w:val="center"/>
          </w:tcPr>
          <w:p w14:paraId="7FE2681D">
            <w:pPr>
              <w:spacing w:after="0" w:line="240" w:lineRule="auto"/>
            </w:pPr>
            <w:r>
              <w:rPr>
                <w:b w:val="0"/>
                <w:sz w:val="10"/>
              </w:rPr>
              <w:t>0.431</w:t>
            </w:r>
          </w:p>
        </w:tc>
        <w:tc>
          <w:tcPr>
            <w:tcW w:w="927" w:type="dxa"/>
            <w:vAlign w:val="center"/>
          </w:tcPr>
          <w:p w14:paraId="175B752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BF7884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1DC00E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028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687983A">
            <w:pPr>
              <w:spacing w:after="0" w:line="240" w:lineRule="auto"/>
            </w:pPr>
            <w:r>
              <w:rPr>
                <w:b w:val="0"/>
                <w:sz w:val="10"/>
              </w:rPr>
              <w:t>rs11246137</w:t>
            </w:r>
          </w:p>
        </w:tc>
        <w:tc>
          <w:tcPr>
            <w:tcW w:w="927" w:type="dxa"/>
            <w:vAlign w:val="center"/>
          </w:tcPr>
          <w:p w14:paraId="556C8D39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23432690">
            <w:pPr>
              <w:spacing w:after="0" w:line="240" w:lineRule="auto"/>
            </w:pPr>
            <w:r>
              <w:rPr>
                <w:b w:val="0"/>
                <w:sz w:val="10"/>
              </w:rPr>
              <w:t>371325</w:t>
            </w:r>
          </w:p>
        </w:tc>
        <w:tc>
          <w:tcPr>
            <w:tcW w:w="927" w:type="dxa"/>
            <w:vAlign w:val="center"/>
          </w:tcPr>
          <w:p w14:paraId="486E19E6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50AA23A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CEE2F52">
            <w:pPr>
              <w:spacing w:after="0" w:line="240" w:lineRule="auto"/>
            </w:pPr>
            <w:r>
              <w:rPr>
                <w:b w:val="0"/>
                <w:sz w:val="10"/>
              </w:rPr>
              <w:t>-0.0279</w:t>
            </w:r>
          </w:p>
        </w:tc>
        <w:tc>
          <w:tcPr>
            <w:tcW w:w="927" w:type="dxa"/>
            <w:vAlign w:val="center"/>
          </w:tcPr>
          <w:p w14:paraId="286F32B6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3B35E57A">
            <w:pPr>
              <w:spacing w:after="0" w:line="240" w:lineRule="auto"/>
            </w:pPr>
            <w:r>
              <w:rPr>
                <w:b w:val="0"/>
                <w:sz w:val="10"/>
              </w:rPr>
              <w:t>9.04e-09</w:t>
            </w:r>
          </w:p>
        </w:tc>
        <w:tc>
          <w:tcPr>
            <w:tcW w:w="927" w:type="dxa"/>
            <w:vAlign w:val="center"/>
          </w:tcPr>
          <w:p w14:paraId="7ECA32D9">
            <w:pPr>
              <w:spacing w:after="0" w:line="240" w:lineRule="auto"/>
            </w:pPr>
            <w:r>
              <w:rPr>
                <w:b w:val="0"/>
                <w:sz w:val="10"/>
              </w:rPr>
              <w:t>-0.008702</w:t>
            </w:r>
          </w:p>
        </w:tc>
        <w:tc>
          <w:tcPr>
            <w:tcW w:w="927" w:type="dxa"/>
            <w:vAlign w:val="center"/>
          </w:tcPr>
          <w:p w14:paraId="0412A91A">
            <w:pPr>
              <w:spacing w:after="0" w:line="240" w:lineRule="auto"/>
            </w:pPr>
            <w:r>
              <w:rPr>
                <w:b w:val="0"/>
                <w:sz w:val="10"/>
              </w:rPr>
              <w:t>0.0092</w:t>
            </w:r>
          </w:p>
        </w:tc>
        <w:tc>
          <w:tcPr>
            <w:tcW w:w="927" w:type="dxa"/>
            <w:vAlign w:val="center"/>
          </w:tcPr>
          <w:p w14:paraId="2F95A148">
            <w:pPr>
              <w:spacing w:after="0" w:line="240" w:lineRule="auto"/>
            </w:pPr>
            <w:r>
              <w:rPr>
                <w:b w:val="0"/>
                <w:sz w:val="10"/>
              </w:rPr>
              <w:t>0.3442</w:t>
            </w:r>
          </w:p>
        </w:tc>
        <w:tc>
          <w:tcPr>
            <w:tcW w:w="927" w:type="dxa"/>
            <w:vAlign w:val="center"/>
          </w:tcPr>
          <w:p w14:paraId="7BC34EBE">
            <w:pPr>
              <w:spacing w:after="0" w:line="240" w:lineRule="auto"/>
            </w:pPr>
            <w:r>
              <w:rPr>
                <w:b w:val="0"/>
                <w:sz w:val="10"/>
              </w:rPr>
              <w:t>0.103</w:t>
            </w:r>
          </w:p>
        </w:tc>
        <w:tc>
          <w:tcPr>
            <w:tcW w:w="927" w:type="dxa"/>
            <w:vAlign w:val="center"/>
          </w:tcPr>
          <w:p w14:paraId="1C192141">
            <w:pPr>
              <w:spacing w:after="0" w:line="240" w:lineRule="auto"/>
            </w:pPr>
            <w:r>
              <w:rPr>
                <w:b w:val="0"/>
                <w:sz w:val="10"/>
              </w:rPr>
              <w:t>0.105</w:t>
            </w:r>
          </w:p>
        </w:tc>
        <w:tc>
          <w:tcPr>
            <w:tcW w:w="927" w:type="dxa"/>
            <w:vAlign w:val="center"/>
          </w:tcPr>
          <w:p w14:paraId="4795425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074791A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1328EF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B3C8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E65CBD4">
            <w:pPr>
              <w:spacing w:after="0" w:line="240" w:lineRule="auto"/>
            </w:pPr>
            <w:r>
              <w:rPr>
                <w:b w:val="0"/>
                <w:sz w:val="10"/>
              </w:rPr>
              <w:t>rs112535944</w:t>
            </w:r>
          </w:p>
        </w:tc>
        <w:tc>
          <w:tcPr>
            <w:tcW w:w="927" w:type="dxa"/>
            <w:vAlign w:val="center"/>
          </w:tcPr>
          <w:p w14:paraId="6F7F9EA4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3F9B3896">
            <w:pPr>
              <w:spacing w:after="0" w:line="240" w:lineRule="auto"/>
            </w:pPr>
            <w:r>
              <w:rPr>
                <w:b w:val="0"/>
                <w:sz w:val="10"/>
              </w:rPr>
              <w:t>140278206</w:t>
            </w:r>
          </w:p>
        </w:tc>
        <w:tc>
          <w:tcPr>
            <w:tcW w:w="927" w:type="dxa"/>
            <w:vAlign w:val="center"/>
          </w:tcPr>
          <w:p w14:paraId="458C953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8865F58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F55FF31">
            <w:pPr>
              <w:spacing w:after="0" w:line="240" w:lineRule="auto"/>
            </w:pPr>
            <w:r>
              <w:rPr>
                <w:b w:val="0"/>
                <w:sz w:val="10"/>
              </w:rPr>
              <w:t>0.0363</w:t>
            </w:r>
          </w:p>
        </w:tc>
        <w:tc>
          <w:tcPr>
            <w:tcW w:w="927" w:type="dxa"/>
            <w:vAlign w:val="center"/>
          </w:tcPr>
          <w:p w14:paraId="2CCB8A21">
            <w:pPr>
              <w:spacing w:after="0" w:line="240" w:lineRule="auto"/>
            </w:pPr>
            <w:r>
              <w:rPr>
                <w:b w:val="0"/>
                <w:sz w:val="10"/>
              </w:rPr>
              <w:t>0.0044</w:t>
            </w:r>
          </w:p>
        </w:tc>
        <w:tc>
          <w:tcPr>
            <w:tcW w:w="927" w:type="dxa"/>
            <w:vAlign w:val="center"/>
          </w:tcPr>
          <w:p w14:paraId="2BC26874">
            <w:pPr>
              <w:spacing w:after="0" w:line="240" w:lineRule="auto"/>
            </w:pPr>
            <w:r>
              <w:rPr>
                <w:b w:val="0"/>
                <w:sz w:val="10"/>
              </w:rPr>
              <w:t>2.87e-16</w:t>
            </w:r>
          </w:p>
        </w:tc>
        <w:tc>
          <w:tcPr>
            <w:tcW w:w="927" w:type="dxa"/>
            <w:vAlign w:val="center"/>
          </w:tcPr>
          <w:p w14:paraId="1CF84CD8">
            <w:pPr>
              <w:spacing w:after="0" w:line="240" w:lineRule="auto"/>
            </w:pPr>
            <w:r>
              <w:rPr>
                <w:b w:val="0"/>
                <w:sz w:val="10"/>
              </w:rPr>
              <w:t>0.019</w:t>
            </w:r>
          </w:p>
        </w:tc>
        <w:tc>
          <w:tcPr>
            <w:tcW w:w="927" w:type="dxa"/>
            <w:vAlign w:val="center"/>
          </w:tcPr>
          <w:p w14:paraId="3D482561">
            <w:pPr>
              <w:spacing w:after="0" w:line="240" w:lineRule="auto"/>
            </w:pPr>
            <w:r>
              <w:rPr>
                <w:b w:val="0"/>
                <w:sz w:val="10"/>
              </w:rPr>
              <w:t>0.0077</w:t>
            </w:r>
          </w:p>
        </w:tc>
        <w:tc>
          <w:tcPr>
            <w:tcW w:w="927" w:type="dxa"/>
            <w:vAlign w:val="center"/>
          </w:tcPr>
          <w:p w14:paraId="3A200A17">
            <w:pPr>
              <w:spacing w:after="0" w:line="240" w:lineRule="auto"/>
            </w:pPr>
            <w:r>
              <w:rPr>
                <w:b w:val="0"/>
                <w:sz w:val="10"/>
              </w:rPr>
              <w:t>0.01321</w:t>
            </w:r>
          </w:p>
        </w:tc>
        <w:tc>
          <w:tcPr>
            <w:tcW w:w="927" w:type="dxa"/>
            <w:vAlign w:val="center"/>
          </w:tcPr>
          <w:p w14:paraId="2070830F">
            <w:pPr>
              <w:spacing w:after="0" w:line="240" w:lineRule="auto"/>
            </w:pPr>
            <w:r>
              <w:rPr>
                <w:b w:val="0"/>
                <w:sz w:val="10"/>
              </w:rPr>
              <w:t>0.126</w:t>
            </w:r>
          </w:p>
        </w:tc>
        <w:tc>
          <w:tcPr>
            <w:tcW w:w="927" w:type="dxa"/>
            <w:vAlign w:val="center"/>
          </w:tcPr>
          <w:p w14:paraId="6B13D157">
            <w:pPr>
              <w:spacing w:after="0" w:line="240" w:lineRule="auto"/>
            </w:pPr>
            <w:r>
              <w:rPr>
                <w:b w:val="0"/>
                <w:sz w:val="10"/>
              </w:rPr>
              <w:t>0.127</w:t>
            </w:r>
          </w:p>
        </w:tc>
        <w:tc>
          <w:tcPr>
            <w:tcW w:w="927" w:type="dxa"/>
            <w:vAlign w:val="center"/>
          </w:tcPr>
          <w:p w14:paraId="6C4C370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1963EA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BB948C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06F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4A2142E">
            <w:pPr>
              <w:spacing w:after="0" w:line="240" w:lineRule="auto"/>
            </w:pPr>
            <w:r>
              <w:rPr>
                <w:b w:val="0"/>
                <w:sz w:val="10"/>
              </w:rPr>
              <w:t>rs11257952</w:t>
            </w:r>
          </w:p>
        </w:tc>
        <w:tc>
          <w:tcPr>
            <w:tcW w:w="927" w:type="dxa"/>
            <w:vAlign w:val="center"/>
          </w:tcPr>
          <w:p w14:paraId="0FDDA8BB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5E628118">
            <w:pPr>
              <w:spacing w:after="0" w:line="240" w:lineRule="auto"/>
            </w:pPr>
            <w:r>
              <w:rPr>
                <w:b w:val="0"/>
                <w:sz w:val="10"/>
              </w:rPr>
              <w:t>12756713</w:t>
            </w:r>
          </w:p>
        </w:tc>
        <w:tc>
          <w:tcPr>
            <w:tcW w:w="927" w:type="dxa"/>
            <w:vAlign w:val="center"/>
          </w:tcPr>
          <w:p w14:paraId="7F931990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A61470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9CA499F">
            <w:pPr>
              <w:spacing w:after="0" w:line="240" w:lineRule="auto"/>
            </w:pPr>
            <w:r>
              <w:rPr>
                <w:b w:val="0"/>
                <w:sz w:val="10"/>
              </w:rPr>
              <w:t>0.0179</w:t>
            </w:r>
          </w:p>
        </w:tc>
        <w:tc>
          <w:tcPr>
            <w:tcW w:w="927" w:type="dxa"/>
            <w:vAlign w:val="center"/>
          </w:tcPr>
          <w:p w14:paraId="2319AE87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709C07D7">
            <w:pPr>
              <w:spacing w:after="0" w:line="240" w:lineRule="auto"/>
            </w:pPr>
            <w:r>
              <w:rPr>
                <w:b w:val="0"/>
                <w:sz w:val="10"/>
              </w:rPr>
              <w:t>1.17e-09</w:t>
            </w:r>
          </w:p>
        </w:tc>
        <w:tc>
          <w:tcPr>
            <w:tcW w:w="927" w:type="dxa"/>
            <w:vAlign w:val="center"/>
          </w:tcPr>
          <w:p w14:paraId="0CCFE99F">
            <w:pPr>
              <w:spacing w:after="0" w:line="240" w:lineRule="auto"/>
            </w:pPr>
            <w:r>
              <w:rPr>
                <w:b w:val="0"/>
                <w:sz w:val="10"/>
              </w:rPr>
              <w:t>0.0186</w:t>
            </w:r>
          </w:p>
        </w:tc>
        <w:tc>
          <w:tcPr>
            <w:tcW w:w="927" w:type="dxa"/>
            <w:vAlign w:val="center"/>
          </w:tcPr>
          <w:p w14:paraId="0E7584B0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6009D035">
            <w:pPr>
              <w:spacing w:after="0" w:line="240" w:lineRule="auto"/>
            </w:pPr>
            <w:r>
              <w:rPr>
                <w:b w:val="0"/>
                <w:sz w:val="10"/>
              </w:rPr>
              <w:t>9.68e-05</w:t>
            </w:r>
          </w:p>
        </w:tc>
        <w:tc>
          <w:tcPr>
            <w:tcW w:w="927" w:type="dxa"/>
            <w:vAlign w:val="center"/>
          </w:tcPr>
          <w:p w14:paraId="44163912">
            <w:pPr>
              <w:spacing w:after="0" w:line="240" w:lineRule="auto"/>
            </w:pPr>
            <w:r>
              <w:rPr>
                <w:b w:val="0"/>
                <w:sz w:val="10"/>
              </w:rPr>
              <w:t>0.438</w:t>
            </w:r>
          </w:p>
        </w:tc>
        <w:tc>
          <w:tcPr>
            <w:tcW w:w="927" w:type="dxa"/>
            <w:vAlign w:val="center"/>
          </w:tcPr>
          <w:p w14:paraId="30CD62C6">
            <w:pPr>
              <w:spacing w:after="0" w:line="240" w:lineRule="auto"/>
            </w:pPr>
            <w:r>
              <w:rPr>
                <w:b w:val="0"/>
                <w:sz w:val="10"/>
              </w:rPr>
              <w:t>0.433</w:t>
            </w:r>
          </w:p>
        </w:tc>
        <w:tc>
          <w:tcPr>
            <w:tcW w:w="927" w:type="dxa"/>
            <w:vAlign w:val="center"/>
          </w:tcPr>
          <w:p w14:paraId="1564D7A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5C260C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200DFC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589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9B5231A">
            <w:pPr>
              <w:spacing w:after="0" w:line="240" w:lineRule="auto"/>
            </w:pPr>
            <w:r>
              <w:rPr>
                <w:b w:val="0"/>
                <w:sz w:val="10"/>
              </w:rPr>
              <w:t>rs11599236</w:t>
            </w:r>
          </w:p>
        </w:tc>
        <w:tc>
          <w:tcPr>
            <w:tcW w:w="927" w:type="dxa"/>
            <w:vAlign w:val="center"/>
          </w:tcPr>
          <w:p w14:paraId="2A62B6B0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22C0CE4C">
            <w:pPr>
              <w:spacing w:after="0" w:line="240" w:lineRule="auto"/>
            </w:pPr>
            <w:r>
              <w:rPr>
                <w:b w:val="0"/>
                <w:sz w:val="10"/>
              </w:rPr>
              <w:t>106454672</w:t>
            </w:r>
          </w:p>
        </w:tc>
        <w:tc>
          <w:tcPr>
            <w:tcW w:w="927" w:type="dxa"/>
            <w:vAlign w:val="center"/>
          </w:tcPr>
          <w:p w14:paraId="2EFB8C5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CC62522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4494008">
            <w:pPr>
              <w:spacing w:after="0" w:line="240" w:lineRule="auto"/>
            </w:pPr>
            <w:r>
              <w:rPr>
                <w:b w:val="0"/>
                <w:sz w:val="10"/>
              </w:rPr>
              <w:t>-0.0244</w:t>
            </w:r>
          </w:p>
        </w:tc>
        <w:tc>
          <w:tcPr>
            <w:tcW w:w="927" w:type="dxa"/>
            <w:vAlign w:val="center"/>
          </w:tcPr>
          <w:p w14:paraId="6113B153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6863AC50">
            <w:pPr>
              <w:spacing w:after="0" w:line="240" w:lineRule="auto"/>
            </w:pPr>
            <w:r>
              <w:rPr>
                <w:b w:val="0"/>
                <w:sz w:val="10"/>
              </w:rPr>
              <w:t>4.93e-16</w:t>
            </w:r>
          </w:p>
        </w:tc>
        <w:tc>
          <w:tcPr>
            <w:tcW w:w="927" w:type="dxa"/>
            <w:vAlign w:val="center"/>
          </w:tcPr>
          <w:p w14:paraId="0CEC3550">
            <w:pPr>
              <w:spacing w:after="0" w:line="240" w:lineRule="auto"/>
            </w:pPr>
            <w:r>
              <w:rPr>
                <w:b w:val="0"/>
                <w:sz w:val="10"/>
              </w:rPr>
              <w:t>-0.0326</w:t>
            </w:r>
          </w:p>
        </w:tc>
        <w:tc>
          <w:tcPr>
            <w:tcW w:w="927" w:type="dxa"/>
            <w:vAlign w:val="center"/>
          </w:tcPr>
          <w:p w14:paraId="0555E9B2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414F3EDD">
            <w:pPr>
              <w:spacing w:after="0" w:line="240" w:lineRule="auto"/>
            </w:pPr>
            <w:r>
              <w:rPr>
                <w:b w:val="0"/>
                <w:sz w:val="10"/>
              </w:rPr>
              <w:t>9.28e-11</w:t>
            </w:r>
          </w:p>
        </w:tc>
        <w:tc>
          <w:tcPr>
            <w:tcW w:w="927" w:type="dxa"/>
            <w:vAlign w:val="center"/>
          </w:tcPr>
          <w:p w14:paraId="0CB653A8">
            <w:pPr>
              <w:spacing w:after="0" w:line="240" w:lineRule="auto"/>
            </w:pPr>
            <w:r>
              <w:rPr>
                <w:b w:val="0"/>
                <w:sz w:val="10"/>
              </w:rPr>
              <w:t>0.413</w:t>
            </w:r>
          </w:p>
        </w:tc>
        <w:tc>
          <w:tcPr>
            <w:tcW w:w="927" w:type="dxa"/>
            <w:vAlign w:val="center"/>
          </w:tcPr>
          <w:p w14:paraId="680067F8">
            <w:pPr>
              <w:spacing w:after="0" w:line="240" w:lineRule="auto"/>
            </w:pPr>
            <w:r>
              <w:rPr>
                <w:b w:val="0"/>
                <w:sz w:val="10"/>
              </w:rPr>
              <w:t>0.412</w:t>
            </w:r>
          </w:p>
        </w:tc>
        <w:tc>
          <w:tcPr>
            <w:tcW w:w="927" w:type="dxa"/>
            <w:vAlign w:val="center"/>
          </w:tcPr>
          <w:p w14:paraId="6A0069B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F5BB76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B73ABF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54D4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DD9920D">
            <w:pPr>
              <w:spacing w:after="0" w:line="240" w:lineRule="auto"/>
            </w:pPr>
            <w:r>
              <w:rPr>
                <w:b w:val="0"/>
                <w:sz w:val="10"/>
              </w:rPr>
              <w:t>rs11605085</w:t>
            </w:r>
          </w:p>
        </w:tc>
        <w:tc>
          <w:tcPr>
            <w:tcW w:w="927" w:type="dxa"/>
            <w:vAlign w:val="center"/>
          </w:tcPr>
          <w:p w14:paraId="726BB2A2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1AA4012C">
            <w:pPr>
              <w:spacing w:after="0" w:line="240" w:lineRule="auto"/>
            </w:pPr>
            <w:r>
              <w:rPr>
                <w:b w:val="0"/>
                <w:sz w:val="10"/>
              </w:rPr>
              <w:t>47831413</w:t>
            </w:r>
          </w:p>
        </w:tc>
        <w:tc>
          <w:tcPr>
            <w:tcW w:w="927" w:type="dxa"/>
            <w:vAlign w:val="center"/>
          </w:tcPr>
          <w:p w14:paraId="4E322339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A6AAF94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40DA2DE">
            <w:pPr>
              <w:spacing w:after="0" w:line="240" w:lineRule="auto"/>
            </w:pPr>
            <w:r>
              <w:rPr>
                <w:b w:val="0"/>
                <w:sz w:val="10"/>
              </w:rPr>
              <w:t>0.0436</w:t>
            </w:r>
          </w:p>
        </w:tc>
        <w:tc>
          <w:tcPr>
            <w:tcW w:w="927" w:type="dxa"/>
            <w:vAlign w:val="center"/>
          </w:tcPr>
          <w:p w14:paraId="6022DE5B">
            <w:pPr>
              <w:spacing w:after="0" w:line="240" w:lineRule="auto"/>
            </w:pPr>
            <w:r>
              <w:rPr>
                <w:b w:val="0"/>
                <w:sz w:val="10"/>
              </w:rPr>
              <w:t>0.0066</w:t>
            </w:r>
          </w:p>
        </w:tc>
        <w:tc>
          <w:tcPr>
            <w:tcW w:w="927" w:type="dxa"/>
            <w:vAlign w:val="center"/>
          </w:tcPr>
          <w:p w14:paraId="0309FA7D">
            <w:pPr>
              <w:spacing w:after="0" w:line="240" w:lineRule="auto"/>
            </w:pPr>
            <w:r>
              <w:rPr>
                <w:b w:val="0"/>
                <w:sz w:val="10"/>
              </w:rPr>
              <w:t>5.61e-11</w:t>
            </w:r>
          </w:p>
        </w:tc>
        <w:tc>
          <w:tcPr>
            <w:tcW w:w="927" w:type="dxa"/>
            <w:vAlign w:val="center"/>
          </w:tcPr>
          <w:p w14:paraId="6ACFF424">
            <w:pPr>
              <w:spacing w:after="0" w:line="240" w:lineRule="auto"/>
            </w:pPr>
            <w:r>
              <w:rPr>
                <w:b w:val="0"/>
                <w:sz w:val="10"/>
              </w:rPr>
              <w:t>0.0347</w:t>
            </w:r>
          </w:p>
        </w:tc>
        <w:tc>
          <w:tcPr>
            <w:tcW w:w="927" w:type="dxa"/>
            <w:vAlign w:val="center"/>
          </w:tcPr>
          <w:p w14:paraId="3F9882A5">
            <w:pPr>
              <w:spacing w:after="0" w:line="240" w:lineRule="auto"/>
            </w:pPr>
            <w:r>
              <w:rPr>
                <w:b w:val="0"/>
                <w:sz w:val="10"/>
              </w:rPr>
              <w:t>0.0113</w:t>
            </w:r>
          </w:p>
        </w:tc>
        <w:tc>
          <w:tcPr>
            <w:tcW w:w="927" w:type="dxa"/>
            <w:vAlign w:val="center"/>
          </w:tcPr>
          <w:p w14:paraId="4EC0E4F8">
            <w:pPr>
              <w:spacing w:after="0" w:line="240" w:lineRule="auto"/>
            </w:pPr>
            <w:r>
              <w:rPr>
                <w:b w:val="0"/>
                <w:sz w:val="10"/>
              </w:rPr>
              <w:t>0.002109</w:t>
            </w:r>
          </w:p>
        </w:tc>
        <w:tc>
          <w:tcPr>
            <w:tcW w:w="927" w:type="dxa"/>
            <w:vAlign w:val="center"/>
          </w:tcPr>
          <w:p w14:paraId="5B9C9B1F">
            <w:pPr>
              <w:spacing w:after="0" w:line="240" w:lineRule="auto"/>
            </w:pPr>
            <w:r>
              <w:rPr>
                <w:b w:val="0"/>
                <w:sz w:val="10"/>
              </w:rPr>
              <w:t>0.0484</w:t>
            </w:r>
          </w:p>
        </w:tc>
        <w:tc>
          <w:tcPr>
            <w:tcW w:w="927" w:type="dxa"/>
            <w:vAlign w:val="center"/>
          </w:tcPr>
          <w:p w14:paraId="06DF18F4">
            <w:pPr>
              <w:spacing w:after="0" w:line="240" w:lineRule="auto"/>
            </w:pPr>
            <w:r>
              <w:rPr>
                <w:b w:val="0"/>
                <w:sz w:val="10"/>
              </w:rPr>
              <w:t>0.0488</w:t>
            </w:r>
          </w:p>
        </w:tc>
        <w:tc>
          <w:tcPr>
            <w:tcW w:w="927" w:type="dxa"/>
            <w:vAlign w:val="center"/>
          </w:tcPr>
          <w:p w14:paraId="2D1D982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B1A523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50FE1D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2BF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51763C4">
            <w:pPr>
              <w:spacing w:after="0" w:line="240" w:lineRule="auto"/>
            </w:pPr>
            <w:r>
              <w:rPr>
                <w:b w:val="0"/>
                <w:sz w:val="10"/>
              </w:rPr>
              <w:t>rs1160682</w:t>
            </w:r>
          </w:p>
        </w:tc>
        <w:tc>
          <w:tcPr>
            <w:tcW w:w="927" w:type="dxa"/>
            <w:vAlign w:val="center"/>
          </w:tcPr>
          <w:p w14:paraId="6CD75ECA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2D5DD400">
            <w:pPr>
              <w:spacing w:after="0" w:line="240" w:lineRule="auto"/>
            </w:pPr>
            <w:r>
              <w:rPr>
                <w:b w:val="0"/>
                <w:sz w:val="10"/>
              </w:rPr>
              <w:t>73816564</w:t>
            </w:r>
          </w:p>
        </w:tc>
        <w:tc>
          <w:tcPr>
            <w:tcW w:w="927" w:type="dxa"/>
            <w:vAlign w:val="center"/>
          </w:tcPr>
          <w:p w14:paraId="2CFB411C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D31ACEC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EBC9361">
            <w:pPr>
              <w:spacing w:after="0" w:line="240" w:lineRule="auto"/>
            </w:pPr>
            <w:r>
              <w:rPr>
                <w:b w:val="0"/>
                <w:sz w:val="10"/>
              </w:rPr>
              <w:t>0.0293</w:t>
            </w:r>
          </w:p>
        </w:tc>
        <w:tc>
          <w:tcPr>
            <w:tcW w:w="927" w:type="dxa"/>
            <w:vAlign w:val="center"/>
          </w:tcPr>
          <w:p w14:paraId="12CD3046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4BF918D4">
            <w:pPr>
              <w:spacing w:after="0" w:line="240" w:lineRule="auto"/>
            </w:pPr>
            <w:r>
              <w:rPr>
                <w:b w:val="0"/>
                <w:sz w:val="10"/>
              </w:rPr>
              <w:t>4.94e-24</w:t>
            </w:r>
          </w:p>
        </w:tc>
        <w:tc>
          <w:tcPr>
            <w:tcW w:w="927" w:type="dxa"/>
            <w:vAlign w:val="center"/>
          </w:tcPr>
          <w:p w14:paraId="72C8A05F">
            <w:pPr>
              <w:spacing w:after="0" w:line="240" w:lineRule="auto"/>
            </w:pPr>
            <w:r>
              <w:rPr>
                <w:b w:val="0"/>
                <w:sz w:val="10"/>
              </w:rPr>
              <w:t>0.0271</w:t>
            </w:r>
          </w:p>
        </w:tc>
        <w:tc>
          <w:tcPr>
            <w:tcW w:w="927" w:type="dxa"/>
            <w:vAlign w:val="center"/>
          </w:tcPr>
          <w:p w14:paraId="5AA605CF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78C4AF6E">
            <w:pPr>
              <w:spacing w:after="0" w:line="240" w:lineRule="auto"/>
            </w:pPr>
            <w:r>
              <w:rPr>
                <w:b w:val="0"/>
                <w:sz w:val="10"/>
              </w:rPr>
              <w:t>3.05e-08</w:t>
            </w:r>
          </w:p>
        </w:tc>
        <w:tc>
          <w:tcPr>
            <w:tcW w:w="927" w:type="dxa"/>
            <w:vAlign w:val="center"/>
          </w:tcPr>
          <w:p w14:paraId="418EAEC5">
            <w:pPr>
              <w:spacing w:after="0" w:line="240" w:lineRule="auto"/>
            </w:pPr>
            <w:r>
              <w:rPr>
                <w:b w:val="0"/>
                <w:sz w:val="10"/>
              </w:rPr>
              <w:t>0.369</w:t>
            </w:r>
          </w:p>
        </w:tc>
        <w:tc>
          <w:tcPr>
            <w:tcW w:w="927" w:type="dxa"/>
            <w:vAlign w:val="center"/>
          </w:tcPr>
          <w:p w14:paraId="79330A32">
            <w:pPr>
              <w:spacing w:after="0" w:line="240" w:lineRule="auto"/>
            </w:pPr>
            <w:r>
              <w:rPr>
                <w:b w:val="0"/>
                <w:sz w:val="10"/>
              </w:rPr>
              <w:t>0.368</w:t>
            </w:r>
          </w:p>
        </w:tc>
        <w:tc>
          <w:tcPr>
            <w:tcW w:w="927" w:type="dxa"/>
            <w:vAlign w:val="center"/>
          </w:tcPr>
          <w:p w14:paraId="4A36AF3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4D7D67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4FF33F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3A4F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13EB578">
            <w:pPr>
              <w:spacing w:after="0" w:line="240" w:lineRule="auto"/>
            </w:pPr>
            <w:r>
              <w:rPr>
                <w:b w:val="0"/>
                <w:sz w:val="10"/>
              </w:rPr>
              <w:t>rs116310555</w:t>
            </w:r>
          </w:p>
        </w:tc>
        <w:tc>
          <w:tcPr>
            <w:tcW w:w="927" w:type="dxa"/>
            <w:vAlign w:val="center"/>
          </w:tcPr>
          <w:p w14:paraId="06E6BC19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0B8E2F6D">
            <w:pPr>
              <w:spacing w:after="0" w:line="240" w:lineRule="auto"/>
            </w:pPr>
            <w:r>
              <w:rPr>
                <w:b w:val="0"/>
                <w:sz w:val="10"/>
              </w:rPr>
              <w:t>71814431</w:t>
            </w:r>
          </w:p>
        </w:tc>
        <w:tc>
          <w:tcPr>
            <w:tcW w:w="927" w:type="dxa"/>
            <w:vAlign w:val="center"/>
          </w:tcPr>
          <w:p w14:paraId="0F560AF7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AD30F2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C9596A7">
            <w:pPr>
              <w:spacing w:after="0" w:line="240" w:lineRule="auto"/>
            </w:pPr>
            <w:r>
              <w:rPr>
                <w:b w:val="0"/>
                <w:sz w:val="10"/>
              </w:rPr>
              <w:t>0.0298</w:t>
            </w:r>
          </w:p>
        </w:tc>
        <w:tc>
          <w:tcPr>
            <w:tcW w:w="927" w:type="dxa"/>
            <w:vAlign w:val="center"/>
          </w:tcPr>
          <w:p w14:paraId="633DA81A">
            <w:pPr>
              <w:spacing w:after="0" w:line="240" w:lineRule="auto"/>
            </w:pPr>
            <w:r>
              <w:rPr>
                <w:b w:val="0"/>
                <w:sz w:val="10"/>
              </w:rPr>
              <w:t>0.0043</w:t>
            </w:r>
          </w:p>
        </w:tc>
        <w:tc>
          <w:tcPr>
            <w:tcW w:w="927" w:type="dxa"/>
            <w:vAlign w:val="center"/>
          </w:tcPr>
          <w:p w14:paraId="20977532">
            <w:pPr>
              <w:spacing w:after="0" w:line="240" w:lineRule="auto"/>
            </w:pPr>
            <w:r>
              <w:rPr>
                <w:b w:val="0"/>
                <w:sz w:val="10"/>
              </w:rPr>
              <w:t>3.31e-12</w:t>
            </w:r>
          </w:p>
        </w:tc>
        <w:tc>
          <w:tcPr>
            <w:tcW w:w="927" w:type="dxa"/>
            <w:vAlign w:val="center"/>
          </w:tcPr>
          <w:p w14:paraId="4E9120FE">
            <w:pPr>
              <w:spacing w:after="0" w:line="240" w:lineRule="auto"/>
            </w:pPr>
            <w:r>
              <w:rPr>
                <w:b w:val="0"/>
                <w:sz w:val="10"/>
              </w:rPr>
              <w:t>0.0313</w:t>
            </w:r>
          </w:p>
        </w:tc>
        <w:tc>
          <w:tcPr>
            <w:tcW w:w="927" w:type="dxa"/>
            <w:vAlign w:val="center"/>
          </w:tcPr>
          <w:p w14:paraId="6353D1EC">
            <w:pPr>
              <w:spacing w:after="0" w:line="240" w:lineRule="auto"/>
            </w:pPr>
            <w:r>
              <w:rPr>
                <w:b w:val="0"/>
                <w:sz w:val="10"/>
              </w:rPr>
              <w:t>0.0072</w:t>
            </w:r>
          </w:p>
        </w:tc>
        <w:tc>
          <w:tcPr>
            <w:tcW w:w="927" w:type="dxa"/>
            <w:vAlign w:val="center"/>
          </w:tcPr>
          <w:p w14:paraId="622CBF34">
            <w:pPr>
              <w:spacing w:after="0" w:line="240" w:lineRule="auto"/>
            </w:pPr>
            <w:r>
              <w:rPr>
                <w:b w:val="0"/>
                <w:sz w:val="10"/>
              </w:rPr>
              <w:t>1.42e-05</w:t>
            </w:r>
          </w:p>
        </w:tc>
        <w:tc>
          <w:tcPr>
            <w:tcW w:w="927" w:type="dxa"/>
            <w:vAlign w:val="center"/>
          </w:tcPr>
          <w:p w14:paraId="3DE42336">
            <w:pPr>
              <w:spacing w:after="0" w:line="240" w:lineRule="auto"/>
            </w:pPr>
            <w:r>
              <w:rPr>
                <w:b w:val="0"/>
                <w:sz w:val="10"/>
              </w:rPr>
              <w:t>0.124</w:t>
            </w:r>
          </w:p>
        </w:tc>
        <w:tc>
          <w:tcPr>
            <w:tcW w:w="927" w:type="dxa"/>
            <w:vAlign w:val="center"/>
          </w:tcPr>
          <w:p w14:paraId="7C2C3DC8">
            <w:pPr>
              <w:spacing w:after="0" w:line="240" w:lineRule="auto"/>
            </w:pPr>
            <w:r>
              <w:rPr>
                <w:b w:val="0"/>
                <w:sz w:val="10"/>
              </w:rPr>
              <w:t>0.126</w:t>
            </w:r>
          </w:p>
        </w:tc>
        <w:tc>
          <w:tcPr>
            <w:tcW w:w="927" w:type="dxa"/>
            <w:vAlign w:val="center"/>
          </w:tcPr>
          <w:p w14:paraId="43960E9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556680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60598A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29B4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CE4BDC5">
            <w:pPr>
              <w:spacing w:after="0" w:line="240" w:lineRule="auto"/>
            </w:pPr>
            <w:r>
              <w:rPr>
                <w:b w:val="0"/>
                <w:sz w:val="10"/>
              </w:rPr>
              <w:t>rs11639885</w:t>
            </w:r>
          </w:p>
        </w:tc>
        <w:tc>
          <w:tcPr>
            <w:tcW w:w="927" w:type="dxa"/>
            <w:vAlign w:val="center"/>
          </w:tcPr>
          <w:p w14:paraId="3686EEE6">
            <w:pPr>
              <w:spacing w:after="0" w:line="240" w:lineRule="auto"/>
            </w:pPr>
            <w:r>
              <w:rPr>
                <w:b w:val="0"/>
                <w:sz w:val="10"/>
              </w:rPr>
              <w:t>16</w:t>
            </w:r>
          </w:p>
        </w:tc>
        <w:tc>
          <w:tcPr>
            <w:tcW w:w="927" w:type="dxa"/>
            <w:vAlign w:val="center"/>
          </w:tcPr>
          <w:p w14:paraId="2FDCF99C">
            <w:pPr>
              <w:spacing w:after="0" w:line="240" w:lineRule="auto"/>
            </w:pPr>
            <w:r>
              <w:rPr>
                <w:b w:val="0"/>
                <w:sz w:val="10"/>
              </w:rPr>
              <w:t>77119543</w:t>
            </w:r>
          </w:p>
        </w:tc>
        <w:tc>
          <w:tcPr>
            <w:tcW w:w="927" w:type="dxa"/>
            <w:vAlign w:val="center"/>
          </w:tcPr>
          <w:p w14:paraId="21CBE052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6684649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EAA3652">
            <w:pPr>
              <w:spacing w:after="0" w:line="240" w:lineRule="auto"/>
            </w:pPr>
            <w:r>
              <w:rPr>
                <w:b w:val="0"/>
                <w:sz w:val="10"/>
              </w:rPr>
              <w:t>-0.0302</w:t>
            </w:r>
          </w:p>
        </w:tc>
        <w:tc>
          <w:tcPr>
            <w:tcW w:w="927" w:type="dxa"/>
            <w:vAlign w:val="center"/>
          </w:tcPr>
          <w:p w14:paraId="7DE3CE7F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3AE0945B">
            <w:pPr>
              <w:spacing w:after="0" w:line="240" w:lineRule="auto"/>
            </w:pPr>
            <w:r>
              <w:rPr>
                <w:b w:val="0"/>
                <w:sz w:val="10"/>
              </w:rPr>
              <w:t>5.83e-09</w:t>
            </w:r>
          </w:p>
        </w:tc>
        <w:tc>
          <w:tcPr>
            <w:tcW w:w="927" w:type="dxa"/>
            <w:vAlign w:val="center"/>
          </w:tcPr>
          <w:p w14:paraId="6FBB832F">
            <w:pPr>
              <w:spacing w:after="0" w:line="240" w:lineRule="auto"/>
            </w:pPr>
            <w:r>
              <w:rPr>
                <w:b w:val="0"/>
                <w:sz w:val="10"/>
              </w:rPr>
              <w:t>-0.038</w:t>
            </w:r>
          </w:p>
        </w:tc>
        <w:tc>
          <w:tcPr>
            <w:tcW w:w="927" w:type="dxa"/>
            <w:vAlign w:val="center"/>
          </w:tcPr>
          <w:p w14:paraId="77A0490F">
            <w:pPr>
              <w:spacing w:after="0" w:line="240" w:lineRule="auto"/>
            </w:pPr>
            <w:r>
              <w:rPr>
                <w:b w:val="0"/>
                <w:sz w:val="10"/>
              </w:rPr>
              <w:t>0.0086</w:t>
            </w:r>
          </w:p>
        </w:tc>
        <w:tc>
          <w:tcPr>
            <w:tcW w:w="927" w:type="dxa"/>
            <w:vAlign w:val="center"/>
          </w:tcPr>
          <w:p w14:paraId="338846A4">
            <w:pPr>
              <w:spacing w:after="0" w:line="240" w:lineRule="auto"/>
            </w:pPr>
            <w:r>
              <w:rPr>
                <w:b w:val="0"/>
                <w:sz w:val="10"/>
              </w:rPr>
              <w:t>1.12e-05</w:t>
            </w:r>
          </w:p>
        </w:tc>
        <w:tc>
          <w:tcPr>
            <w:tcW w:w="927" w:type="dxa"/>
            <w:vAlign w:val="center"/>
          </w:tcPr>
          <w:p w14:paraId="21E335E7">
            <w:pPr>
              <w:spacing w:after="0" w:line="240" w:lineRule="auto"/>
            </w:pPr>
            <w:r>
              <w:rPr>
                <w:b w:val="0"/>
                <w:sz w:val="10"/>
              </w:rPr>
              <w:t>0.0793</w:t>
            </w:r>
          </w:p>
        </w:tc>
        <w:tc>
          <w:tcPr>
            <w:tcW w:w="927" w:type="dxa"/>
            <w:vAlign w:val="center"/>
          </w:tcPr>
          <w:p w14:paraId="5E7DCCA4">
            <w:pPr>
              <w:spacing w:after="0" w:line="240" w:lineRule="auto"/>
            </w:pPr>
            <w:r>
              <w:rPr>
                <w:b w:val="0"/>
                <w:sz w:val="10"/>
              </w:rPr>
              <w:t>0.0824</w:t>
            </w:r>
          </w:p>
        </w:tc>
        <w:tc>
          <w:tcPr>
            <w:tcW w:w="927" w:type="dxa"/>
            <w:vAlign w:val="center"/>
          </w:tcPr>
          <w:p w14:paraId="59A3B24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6B6691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2D398A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8434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18675BB">
            <w:pPr>
              <w:spacing w:after="0" w:line="240" w:lineRule="auto"/>
            </w:pPr>
            <w:r>
              <w:rPr>
                <w:b w:val="0"/>
                <w:sz w:val="10"/>
              </w:rPr>
              <w:t>rs11682175</w:t>
            </w:r>
          </w:p>
        </w:tc>
        <w:tc>
          <w:tcPr>
            <w:tcW w:w="927" w:type="dxa"/>
            <w:vAlign w:val="center"/>
          </w:tcPr>
          <w:p w14:paraId="74DF6028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42A2E6AE">
            <w:pPr>
              <w:spacing w:after="0" w:line="240" w:lineRule="auto"/>
            </w:pPr>
            <w:r>
              <w:rPr>
                <w:b w:val="0"/>
                <w:sz w:val="10"/>
              </w:rPr>
              <w:t>57987593</w:t>
            </w:r>
          </w:p>
        </w:tc>
        <w:tc>
          <w:tcPr>
            <w:tcW w:w="927" w:type="dxa"/>
            <w:vAlign w:val="center"/>
          </w:tcPr>
          <w:p w14:paraId="76811F5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EA2023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A0A26A3">
            <w:pPr>
              <w:spacing w:after="0" w:line="240" w:lineRule="auto"/>
            </w:pPr>
            <w:r>
              <w:rPr>
                <w:b w:val="0"/>
                <w:sz w:val="10"/>
              </w:rPr>
              <w:t>0.0218</w:t>
            </w:r>
          </w:p>
        </w:tc>
        <w:tc>
          <w:tcPr>
            <w:tcW w:w="927" w:type="dxa"/>
            <w:vAlign w:val="center"/>
          </w:tcPr>
          <w:p w14:paraId="5CC4D557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02B4B242">
            <w:pPr>
              <w:spacing w:after="0" w:line="240" w:lineRule="auto"/>
            </w:pPr>
            <w:r>
              <w:rPr>
                <w:b w:val="0"/>
                <w:sz w:val="10"/>
              </w:rPr>
              <w:t>3.14e-15</w:t>
            </w:r>
          </w:p>
        </w:tc>
        <w:tc>
          <w:tcPr>
            <w:tcW w:w="927" w:type="dxa"/>
            <w:vAlign w:val="center"/>
          </w:tcPr>
          <w:p w14:paraId="2D4B89E3">
            <w:pPr>
              <w:spacing w:after="0" w:line="240" w:lineRule="auto"/>
            </w:pPr>
            <w:r>
              <w:rPr>
                <w:b w:val="0"/>
                <w:sz w:val="10"/>
              </w:rPr>
              <w:t>0.0256</w:t>
            </w:r>
          </w:p>
        </w:tc>
        <w:tc>
          <w:tcPr>
            <w:tcW w:w="927" w:type="dxa"/>
            <w:vAlign w:val="center"/>
          </w:tcPr>
          <w:p w14:paraId="38FC408E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784B24E4">
            <w:pPr>
              <w:spacing w:after="0" w:line="240" w:lineRule="auto"/>
            </w:pPr>
            <w:r>
              <w:rPr>
                <w:b w:val="0"/>
                <w:sz w:val="10"/>
              </w:rPr>
              <w:t>1.56e-07</w:t>
            </w:r>
          </w:p>
        </w:tc>
        <w:tc>
          <w:tcPr>
            <w:tcW w:w="927" w:type="dxa"/>
            <w:vAlign w:val="center"/>
          </w:tcPr>
          <w:p w14:paraId="5A0E4ACF">
            <w:pPr>
              <w:spacing w:after="0" w:line="240" w:lineRule="auto"/>
            </w:pPr>
            <w:r>
              <w:rPr>
                <w:b w:val="0"/>
                <w:sz w:val="10"/>
              </w:rPr>
              <w:t>0.463</w:t>
            </w:r>
          </w:p>
        </w:tc>
        <w:tc>
          <w:tcPr>
            <w:tcW w:w="927" w:type="dxa"/>
            <w:vAlign w:val="center"/>
          </w:tcPr>
          <w:p w14:paraId="5E811B8A">
            <w:pPr>
              <w:spacing w:after="0" w:line="240" w:lineRule="auto"/>
            </w:pPr>
            <w:r>
              <w:rPr>
                <w:b w:val="0"/>
                <w:sz w:val="10"/>
              </w:rPr>
              <w:t>0.458</w:t>
            </w:r>
          </w:p>
        </w:tc>
        <w:tc>
          <w:tcPr>
            <w:tcW w:w="927" w:type="dxa"/>
            <w:vAlign w:val="center"/>
          </w:tcPr>
          <w:p w14:paraId="7AB57B1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5E6240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DD865D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96B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0BE8357">
            <w:pPr>
              <w:spacing w:after="0" w:line="240" w:lineRule="auto"/>
            </w:pPr>
            <w:r>
              <w:rPr>
                <w:b w:val="0"/>
                <w:sz w:val="10"/>
              </w:rPr>
              <w:t>rs117723312</w:t>
            </w:r>
          </w:p>
        </w:tc>
        <w:tc>
          <w:tcPr>
            <w:tcW w:w="927" w:type="dxa"/>
            <w:vAlign w:val="center"/>
          </w:tcPr>
          <w:p w14:paraId="780DEE2F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13DC4742">
            <w:pPr>
              <w:spacing w:after="0" w:line="240" w:lineRule="auto"/>
            </w:pPr>
            <w:r>
              <w:rPr>
                <w:b w:val="0"/>
                <w:sz w:val="10"/>
              </w:rPr>
              <w:t>108904396</w:t>
            </w:r>
          </w:p>
        </w:tc>
        <w:tc>
          <w:tcPr>
            <w:tcW w:w="927" w:type="dxa"/>
            <w:vAlign w:val="center"/>
          </w:tcPr>
          <w:p w14:paraId="387A4B7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C549F7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7E5A21F">
            <w:pPr>
              <w:spacing w:after="0" w:line="240" w:lineRule="auto"/>
            </w:pPr>
            <w:r>
              <w:rPr>
                <w:b w:val="0"/>
                <w:sz w:val="10"/>
              </w:rPr>
              <w:t>0.0669</w:t>
            </w:r>
          </w:p>
        </w:tc>
        <w:tc>
          <w:tcPr>
            <w:tcW w:w="927" w:type="dxa"/>
            <w:vAlign w:val="center"/>
          </w:tcPr>
          <w:p w14:paraId="06C6E702">
            <w:pPr>
              <w:spacing w:after="0" w:line="240" w:lineRule="auto"/>
            </w:pPr>
            <w:r>
              <w:rPr>
                <w:b w:val="0"/>
                <w:sz w:val="10"/>
              </w:rPr>
              <w:t>0.011</w:t>
            </w:r>
          </w:p>
        </w:tc>
        <w:tc>
          <w:tcPr>
            <w:tcW w:w="927" w:type="dxa"/>
            <w:vAlign w:val="center"/>
          </w:tcPr>
          <w:p w14:paraId="0BE96E02">
            <w:pPr>
              <w:spacing w:after="0" w:line="240" w:lineRule="auto"/>
            </w:pPr>
            <w:r>
              <w:rPr>
                <w:b w:val="0"/>
                <w:sz w:val="10"/>
              </w:rPr>
              <w:t>1.04e-09</w:t>
            </w:r>
          </w:p>
        </w:tc>
        <w:tc>
          <w:tcPr>
            <w:tcW w:w="927" w:type="dxa"/>
            <w:vAlign w:val="center"/>
          </w:tcPr>
          <w:p w14:paraId="32D4EA42">
            <w:pPr>
              <w:spacing w:after="0" w:line="240" w:lineRule="auto"/>
            </w:pPr>
            <w:r>
              <w:rPr>
                <w:b w:val="0"/>
                <w:sz w:val="10"/>
              </w:rPr>
              <w:t>0.0189</w:t>
            </w:r>
          </w:p>
        </w:tc>
        <w:tc>
          <w:tcPr>
            <w:tcW w:w="927" w:type="dxa"/>
            <w:vAlign w:val="center"/>
          </w:tcPr>
          <w:p w14:paraId="1162729D">
            <w:pPr>
              <w:spacing w:after="0" w:line="240" w:lineRule="auto"/>
            </w:pPr>
            <w:r>
              <w:rPr>
                <w:b w:val="0"/>
                <w:sz w:val="10"/>
              </w:rPr>
              <w:t>0.0238</w:t>
            </w:r>
          </w:p>
        </w:tc>
        <w:tc>
          <w:tcPr>
            <w:tcW w:w="927" w:type="dxa"/>
            <w:vAlign w:val="center"/>
          </w:tcPr>
          <w:p w14:paraId="056D7BA9">
            <w:pPr>
              <w:spacing w:after="0" w:line="240" w:lineRule="auto"/>
            </w:pPr>
            <w:r>
              <w:rPr>
                <w:b w:val="0"/>
                <w:sz w:val="10"/>
              </w:rPr>
              <w:t>0.4267</w:t>
            </w:r>
          </w:p>
        </w:tc>
        <w:tc>
          <w:tcPr>
            <w:tcW w:w="927" w:type="dxa"/>
            <w:vAlign w:val="center"/>
          </w:tcPr>
          <w:p w14:paraId="32D2BEB4">
            <w:pPr>
              <w:spacing w:after="0" w:line="240" w:lineRule="auto"/>
            </w:pPr>
            <w:r>
              <w:rPr>
                <w:b w:val="0"/>
                <w:sz w:val="10"/>
              </w:rPr>
              <w:t>0.0189</w:t>
            </w:r>
          </w:p>
        </w:tc>
        <w:tc>
          <w:tcPr>
            <w:tcW w:w="927" w:type="dxa"/>
            <w:vAlign w:val="center"/>
          </w:tcPr>
          <w:p w14:paraId="01BB6F4D">
            <w:pPr>
              <w:spacing w:after="0" w:line="240" w:lineRule="auto"/>
            </w:pPr>
            <w:r>
              <w:rPr>
                <w:b w:val="0"/>
                <w:sz w:val="10"/>
              </w:rPr>
              <w:t>0.0177</w:t>
            </w:r>
          </w:p>
        </w:tc>
        <w:tc>
          <w:tcPr>
            <w:tcW w:w="927" w:type="dxa"/>
            <w:vAlign w:val="center"/>
          </w:tcPr>
          <w:p w14:paraId="6E49C8C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5D44860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C67611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D764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73F0F43">
            <w:pPr>
              <w:spacing w:after="0" w:line="240" w:lineRule="auto"/>
            </w:pPr>
            <w:r>
              <w:rPr>
                <w:b w:val="0"/>
                <w:sz w:val="10"/>
              </w:rPr>
              <w:t>rs11775589</w:t>
            </w:r>
          </w:p>
        </w:tc>
        <w:tc>
          <w:tcPr>
            <w:tcW w:w="927" w:type="dxa"/>
            <w:vAlign w:val="center"/>
          </w:tcPr>
          <w:p w14:paraId="471261E4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70AC640B">
            <w:pPr>
              <w:spacing w:after="0" w:line="240" w:lineRule="auto"/>
            </w:pPr>
            <w:r>
              <w:rPr>
                <w:b w:val="0"/>
                <w:sz w:val="10"/>
              </w:rPr>
              <w:t>88273446</w:t>
            </w:r>
          </w:p>
        </w:tc>
        <w:tc>
          <w:tcPr>
            <w:tcW w:w="927" w:type="dxa"/>
            <w:vAlign w:val="center"/>
          </w:tcPr>
          <w:p w14:paraId="37417F5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D15F725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D102BC6">
            <w:pPr>
              <w:spacing w:after="0" w:line="240" w:lineRule="auto"/>
            </w:pPr>
            <w:r>
              <w:rPr>
                <w:b w:val="0"/>
                <w:sz w:val="10"/>
              </w:rPr>
              <w:t>0.033</w:t>
            </w:r>
          </w:p>
        </w:tc>
        <w:tc>
          <w:tcPr>
            <w:tcW w:w="927" w:type="dxa"/>
            <w:vAlign w:val="center"/>
          </w:tcPr>
          <w:p w14:paraId="2A6AA3B1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0D4E54D3">
            <w:pPr>
              <w:spacing w:after="0" w:line="240" w:lineRule="auto"/>
            </w:pPr>
            <w:r>
              <w:rPr>
                <w:b w:val="0"/>
                <w:sz w:val="10"/>
              </w:rPr>
              <w:t>8.07e-09</w:t>
            </w:r>
          </w:p>
        </w:tc>
        <w:tc>
          <w:tcPr>
            <w:tcW w:w="927" w:type="dxa"/>
            <w:vAlign w:val="center"/>
          </w:tcPr>
          <w:p w14:paraId="7534779C">
            <w:pPr>
              <w:spacing w:after="0" w:line="240" w:lineRule="auto"/>
            </w:pPr>
            <w:r>
              <w:rPr>
                <w:b w:val="0"/>
                <w:sz w:val="10"/>
              </w:rPr>
              <w:t>0.0286</w:t>
            </w:r>
          </w:p>
        </w:tc>
        <w:tc>
          <w:tcPr>
            <w:tcW w:w="927" w:type="dxa"/>
            <w:vAlign w:val="center"/>
          </w:tcPr>
          <w:p w14:paraId="504FBC25">
            <w:pPr>
              <w:spacing w:after="0" w:line="240" w:lineRule="auto"/>
            </w:pPr>
            <w:r>
              <w:rPr>
                <w:b w:val="0"/>
                <w:sz w:val="10"/>
              </w:rPr>
              <w:t>0.0097</w:t>
            </w:r>
          </w:p>
        </w:tc>
        <w:tc>
          <w:tcPr>
            <w:tcW w:w="927" w:type="dxa"/>
            <w:vAlign w:val="center"/>
          </w:tcPr>
          <w:p w14:paraId="587C22C4">
            <w:pPr>
              <w:spacing w:after="0" w:line="240" w:lineRule="auto"/>
            </w:pPr>
            <w:r>
              <w:rPr>
                <w:b w:val="0"/>
                <w:sz w:val="10"/>
              </w:rPr>
              <w:t>0.003105</w:t>
            </w:r>
          </w:p>
        </w:tc>
        <w:tc>
          <w:tcPr>
            <w:tcW w:w="927" w:type="dxa"/>
            <w:vAlign w:val="center"/>
          </w:tcPr>
          <w:p w14:paraId="5880B3D7">
            <w:pPr>
              <w:spacing w:after="0" w:line="240" w:lineRule="auto"/>
            </w:pPr>
            <w:r>
              <w:rPr>
                <w:b w:val="0"/>
                <w:sz w:val="10"/>
              </w:rPr>
              <w:t>0.0632</w:t>
            </w:r>
          </w:p>
        </w:tc>
        <w:tc>
          <w:tcPr>
            <w:tcW w:w="927" w:type="dxa"/>
            <w:vAlign w:val="center"/>
          </w:tcPr>
          <w:p w14:paraId="436C4822">
            <w:pPr>
              <w:spacing w:after="0" w:line="240" w:lineRule="auto"/>
            </w:pPr>
            <w:r>
              <w:rPr>
                <w:b w:val="0"/>
                <w:sz w:val="10"/>
              </w:rPr>
              <w:t>0.0644</w:t>
            </w:r>
          </w:p>
        </w:tc>
        <w:tc>
          <w:tcPr>
            <w:tcW w:w="927" w:type="dxa"/>
            <w:vAlign w:val="center"/>
          </w:tcPr>
          <w:p w14:paraId="73FBF64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E8C908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8ECA3C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8A5D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F19B980">
            <w:pPr>
              <w:spacing w:after="0" w:line="240" w:lineRule="auto"/>
            </w:pPr>
            <w:r>
              <w:rPr>
                <w:b w:val="0"/>
                <w:sz w:val="10"/>
              </w:rPr>
              <w:t>rs11877758</w:t>
            </w:r>
          </w:p>
        </w:tc>
        <w:tc>
          <w:tcPr>
            <w:tcW w:w="927" w:type="dxa"/>
            <w:vAlign w:val="center"/>
          </w:tcPr>
          <w:p w14:paraId="3A4B366F">
            <w:pPr>
              <w:spacing w:after="0" w:line="240" w:lineRule="auto"/>
            </w:pPr>
            <w:r>
              <w:rPr>
                <w:b w:val="0"/>
                <w:sz w:val="10"/>
              </w:rPr>
              <w:t>18</w:t>
            </w:r>
          </w:p>
        </w:tc>
        <w:tc>
          <w:tcPr>
            <w:tcW w:w="927" w:type="dxa"/>
            <w:vAlign w:val="center"/>
          </w:tcPr>
          <w:p w14:paraId="19458D5F">
            <w:pPr>
              <w:spacing w:after="0" w:line="240" w:lineRule="auto"/>
            </w:pPr>
            <w:r>
              <w:rPr>
                <w:b w:val="0"/>
                <w:sz w:val="10"/>
              </w:rPr>
              <w:t>35138110</w:t>
            </w:r>
          </w:p>
        </w:tc>
        <w:tc>
          <w:tcPr>
            <w:tcW w:w="927" w:type="dxa"/>
            <w:vAlign w:val="center"/>
          </w:tcPr>
          <w:p w14:paraId="499E3EF3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35E23E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0715D82">
            <w:pPr>
              <w:spacing w:after="0" w:line="240" w:lineRule="auto"/>
            </w:pPr>
            <w:r>
              <w:rPr>
                <w:b w:val="0"/>
                <w:sz w:val="10"/>
              </w:rPr>
              <w:t>0.0238</w:t>
            </w:r>
          </w:p>
        </w:tc>
        <w:tc>
          <w:tcPr>
            <w:tcW w:w="927" w:type="dxa"/>
            <w:vAlign w:val="center"/>
          </w:tcPr>
          <w:p w14:paraId="30A45EC9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7631735D">
            <w:pPr>
              <w:spacing w:after="0" w:line="240" w:lineRule="auto"/>
            </w:pPr>
            <w:r>
              <w:rPr>
                <w:b w:val="0"/>
                <w:sz w:val="10"/>
              </w:rPr>
              <w:t>1.93e-13</w:t>
            </w:r>
          </w:p>
        </w:tc>
        <w:tc>
          <w:tcPr>
            <w:tcW w:w="927" w:type="dxa"/>
            <w:vAlign w:val="center"/>
          </w:tcPr>
          <w:p w14:paraId="060F9C56">
            <w:pPr>
              <w:spacing w:after="0" w:line="240" w:lineRule="auto"/>
            </w:pPr>
            <w:r>
              <w:rPr>
                <w:b w:val="0"/>
                <w:sz w:val="10"/>
              </w:rPr>
              <w:t>0.0213</w:t>
            </w:r>
          </w:p>
        </w:tc>
        <w:tc>
          <w:tcPr>
            <w:tcW w:w="927" w:type="dxa"/>
            <w:vAlign w:val="center"/>
          </w:tcPr>
          <w:p w14:paraId="3CE0E219">
            <w:pPr>
              <w:spacing w:after="0" w:line="240" w:lineRule="auto"/>
            </w:pPr>
            <w:r>
              <w:rPr>
                <w:b w:val="0"/>
                <w:sz w:val="10"/>
              </w:rPr>
              <w:t>0.0054</w:t>
            </w:r>
          </w:p>
        </w:tc>
        <w:tc>
          <w:tcPr>
            <w:tcW w:w="927" w:type="dxa"/>
            <w:vAlign w:val="center"/>
          </w:tcPr>
          <w:p w14:paraId="3FA51269">
            <w:pPr>
              <w:spacing w:after="0" w:line="240" w:lineRule="auto"/>
            </w:pPr>
            <w:r>
              <w:rPr>
                <w:b w:val="0"/>
                <w:sz w:val="10"/>
              </w:rPr>
              <w:t>8.26e-05</w:t>
            </w:r>
          </w:p>
        </w:tc>
        <w:tc>
          <w:tcPr>
            <w:tcW w:w="927" w:type="dxa"/>
            <w:vAlign w:val="center"/>
          </w:tcPr>
          <w:p w14:paraId="0D5C8D45">
            <w:pPr>
              <w:spacing w:after="0" w:line="240" w:lineRule="auto"/>
            </w:pPr>
            <w:r>
              <w:rPr>
                <w:b w:val="0"/>
                <w:sz w:val="10"/>
              </w:rPr>
              <w:t>0.308</w:t>
            </w:r>
          </w:p>
        </w:tc>
        <w:tc>
          <w:tcPr>
            <w:tcW w:w="927" w:type="dxa"/>
            <w:vAlign w:val="center"/>
          </w:tcPr>
          <w:p w14:paraId="34AF11D0">
            <w:pPr>
              <w:spacing w:after="0" w:line="240" w:lineRule="auto"/>
            </w:pPr>
            <w:r>
              <w:rPr>
                <w:b w:val="0"/>
                <w:sz w:val="10"/>
              </w:rPr>
              <w:t>0.301</w:t>
            </w:r>
          </w:p>
        </w:tc>
        <w:tc>
          <w:tcPr>
            <w:tcW w:w="927" w:type="dxa"/>
            <w:vAlign w:val="center"/>
          </w:tcPr>
          <w:p w14:paraId="7866387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0DEF7C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952B97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CF9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710DB44">
            <w:pPr>
              <w:spacing w:after="0" w:line="240" w:lineRule="auto"/>
            </w:pPr>
            <w:r>
              <w:rPr>
                <w:b w:val="0"/>
                <w:sz w:val="10"/>
              </w:rPr>
              <w:t>rs11903494</w:t>
            </w:r>
          </w:p>
        </w:tc>
        <w:tc>
          <w:tcPr>
            <w:tcW w:w="927" w:type="dxa"/>
            <w:vAlign w:val="center"/>
          </w:tcPr>
          <w:p w14:paraId="64FC6762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0A3B421B">
            <w:pPr>
              <w:spacing w:after="0" w:line="240" w:lineRule="auto"/>
            </w:pPr>
            <w:r>
              <w:rPr>
                <w:b w:val="0"/>
                <w:sz w:val="10"/>
              </w:rPr>
              <w:t>157145541</w:t>
            </w:r>
          </w:p>
        </w:tc>
        <w:tc>
          <w:tcPr>
            <w:tcW w:w="927" w:type="dxa"/>
            <w:vAlign w:val="center"/>
          </w:tcPr>
          <w:p w14:paraId="5F38DCE5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55A32A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5034BB0">
            <w:pPr>
              <w:spacing w:after="0" w:line="240" w:lineRule="auto"/>
            </w:pPr>
            <w:r>
              <w:rPr>
                <w:b w:val="0"/>
                <w:sz w:val="10"/>
              </w:rPr>
              <w:t>-0.0276</w:t>
            </w:r>
          </w:p>
        </w:tc>
        <w:tc>
          <w:tcPr>
            <w:tcW w:w="927" w:type="dxa"/>
            <w:vAlign w:val="center"/>
          </w:tcPr>
          <w:p w14:paraId="51FEB582">
            <w:pPr>
              <w:spacing w:after="0" w:line="240" w:lineRule="auto"/>
            </w:pPr>
            <w:r>
              <w:rPr>
                <w:b w:val="0"/>
                <w:sz w:val="10"/>
              </w:rPr>
              <w:t>0.0035</w:t>
            </w:r>
          </w:p>
        </w:tc>
        <w:tc>
          <w:tcPr>
            <w:tcW w:w="927" w:type="dxa"/>
            <w:vAlign w:val="center"/>
          </w:tcPr>
          <w:p w14:paraId="0721AB3E">
            <w:pPr>
              <w:spacing w:after="0" w:line="240" w:lineRule="auto"/>
            </w:pPr>
            <w:r>
              <w:rPr>
                <w:b w:val="0"/>
                <w:sz w:val="10"/>
              </w:rPr>
              <w:t>2.26e-15</w:t>
            </w:r>
          </w:p>
        </w:tc>
        <w:tc>
          <w:tcPr>
            <w:tcW w:w="927" w:type="dxa"/>
            <w:vAlign w:val="center"/>
          </w:tcPr>
          <w:p w14:paraId="6B407705">
            <w:pPr>
              <w:spacing w:after="0" w:line="240" w:lineRule="auto"/>
            </w:pPr>
            <w:r>
              <w:rPr>
                <w:b w:val="0"/>
                <w:sz w:val="10"/>
              </w:rPr>
              <w:t>-0.02599</w:t>
            </w:r>
          </w:p>
        </w:tc>
        <w:tc>
          <w:tcPr>
            <w:tcW w:w="927" w:type="dxa"/>
            <w:vAlign w:val="center"/>
          </w:tcPr>
          <w:p w14:paraId="2BB757D4">
            <w:pPr>
              <w:spacing w:after="0" w:line="240" w:lineRule="auto"/>
            </w:pPr>
            <w:r>
              <w:rPr>
                <w:b w:val="0"/>
                <w:sz w:val="10"/>
              </w:rPr>
              <w:t>0.006</w:t>
            </w:r>
          </w:p>
        </w:tc>
        <w:tc>
          <w:tcPr>
            <w:tcW w:w="927" w:type="dxa"/>
            <w:vAlign w:val="center"/>
          </w:tcPr>
          <w:p w14:paraId="3D1E177C">
            <w:pPr>
              <w:spacing w:after="0" w:line="240" w:lineRule="auto"/>
            </w:pPr>
            <w:r>
              <w:rPr>
                <w:b w:val="0"/>
                <w:sz w:val="10"/>
              </w:rPr>
              <w:t>1.24e-05</w:t>
            </w:r>
          </w:p>
        </w:tc>
        <w:tc>
          <w:tcPr>
            <w:tcW w:w="927" w:type="dxa"/>
            <w:vAlign w:val="center"/>
          </w:tcPr>
          <w:p w14:paraId="0128F501">
            <w:pPr>
              <w:spacing w:after="0" w:line="240" w:lineRule="auto"/>
            </w:pPr>
            <w:r>
              <w:rPr>
                <w:b w:val="0"/>
                <w:sz w:val="10"/>
              </w:rPr>
              <w:t>0.204</w:t>
            </w:r>
          </w:p>
        </w:tc>
        <w:tc>
          <w:tcPr>
            <w:tcW w:w="927" w:type="dxa"/>
            <w:vAlign w:val="center"/>
          </w:tcPr>
          <w:p w14:paraId="25554E59">
            <w:pPr>
              <w:spacing w:after="0" w:line="240" w:lineRule="auto"/>
            </w:pPr>
            <w:r>
              <w:rPr>
                <w:b w:val="0"/>
                <w:sz w:val="10"/>
              </w:rPr>
              <w:t>0.21</w:t>
            </w:r>
          </w:p>
        </w:tc>
        <w:tc>
          <w:tcPr>
            <w:tcW w:w="927" w:type="dxa"/>
            <w:vAlign w:val="center"/>
          </w:tcPr>
          <w:p w14:paraId="12DE119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E1DBBD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7766C5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66B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EF87E73">
            <w:pPr>
              <w:spacing w:after="0" w:line="240" w:lineRule="auto"/>
            </w:pPr>
            <w:r>
              <w:rPr>
                <w:b w:val="0"/>
                <w:sz w:val="10"/>
              </w:rPr>
              <w:t>rs12116805</w:t>
            </w:r>
          </w:p>
        </w:tc>
        <w:tc>
          <w:tcPr>
            <w:tcW w:w="927" w:type="dxa"/>
            <w:vAlign w:val="center"/>
          </w:tcPr>
          <w:p w14:paraId="4DD42802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0910C12F">
            <w:pPr>
              <w:spacing w:after="0" w:line="240" w:lineRule="auto"/>
            </w:pPr>
            <w:r>
              <w:rPr>
                <w:b w:val="0"/>
                <w:sz w:val="10"/>
              </w:rPr>
              <w:t>214423797</w:t>
            </w:r>
          </w:p>
        </w:tc>
        <w:tc>
          <w:tcPr>
            <w:tcW w:w="927" w:type="dxa"/>
            <w:vAlign w:val="center"/>
          </w:tcPr>
          <w:p w14:paraId="6DC17F6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27FBA49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1501AEC">
            <w:pPr>
              <w:spacing w:after="0" w:line="240" w:lineRule="auto"/>
            </w:pPr>
            <w:r>
              <w:rPr>
                <w:b w:val="0"/>
                <w:sz w:val="10"/>
              </w:rPr>
              <w:t>-0.0206</w:t>
            </w:r>
          </w:p>
        </w:tc>
        <w:tc>
          <w:tcPr>
            <w:tcW w:w="927" w:type="dxa"/>
            <w:vAlign w:val="center"/>
          </w:tcPr>
          <w:p w14:paraId="57D48B80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35B6A093">
            <w:pPr>
              <w:spacing w:after="0" w:line="240" w:lineRule="auto"/>
            </w:pPr>
            <w:r>
              <w:rPr>
                <w:b w:val="0"/>
                <w:sz w:val="10"/>
              </w:rPr>
              <w:t>4.67e-11</w:t>
            </w:r>
          </w:p>
        </w:tc>
        <w:tc>
          <w:tcPr>
            <w:tcW w:w="927" w:type="dxa"/>
            <w:vAlign w:val="center"/>
          </w:tcPr>
          <w:p w14:paraId="128BDFA5">
            <w:pPr>
              <w:spacing w:after="0" w:line="240" w:lineRule="auto"/>
            </w:pPr>
            <w:r>
              <w:rPr>
                <w:b w:val="0"/>
                <w:sz w:val="10"/>
              </w:rPr>
              <w:t>-0.0141</w:t>
            </w:r>
          </w:p>
        </w:tc>
        <w:tc>
          <w:tcPr>
            <w:tcW w:w="927" w:type="dxa"/>
            <w:vAlign w:val="center"/>
          </w:tcPr>
          <w:p w14:paraId="206B3D96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37D4D5A0">
            <w:pPr>
              <w:spacing w:after="0" w:line="240" w:lineRule="auto"/>
            </w:pPr>
            <w:r>
              <w:rPr>
                <w:b w:val="0"/>
                <w:sz w:val="10"/>
              </w:rPr>
              <w:t>0.01638</w:t>
            </w:r>
          </w:p>
        </w:tc>
        <w:tc>
          <w:tcPr>
            <w:tcW w:w="927" w:type="dxa"/>
            <w:vAlign w:val="center"/>
          </w:tcPr>
          <w:p w14:paraId="35D7346C">
            <w:pPr>
              <w:spacing w:after="0" w:line="240" w:lineRule="auto"/>
            </w:pPr>
            <w:r>
              <w:rPr>
                <w:b w:val="0"/>
                <w:sz w:val="10"/>
              </w:rPr>
              <w:t>0.274</w:t>
            </w:r>
          </w:p>
        </w:tc>
        <w:tc>
          <w:tcPr>
            <w:tcW w:w="927" w:type="dxa"/>
            <w:vAlign w:val="center"/>
          </w:tcPr>
          <w:p w14:paraId="671A81C7">
            <w:pPr>
              <w:spacing w:after="0" w:line="240" w:lineRule="auto"/>
            </w:pPr>
            <w:r>
              <w:rPr>
                <w:b w:val="0"/>
                <w:sz w:val="10"/>
              </w:rPr>
              <w:t>0.274</w:t>
            </w:r>
          </w:p>
        </w:tc>
        <w:tc>
          <w:tcPr>
            <w:tcW w:w="927" w:type="dxa"/>
            <w:vAlign w:val="center"/>
          </w:tcPr>
          <w:p w14:paraId="05781CC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6D79117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4DDE62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53B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04233BD">
            <w:pPr>
              <w:spacing w:after="0" w:line="240" w:lineRule="auto"/>
            </w:pPr>
            <w:r>
              <w:rPr>
                <w:b w:val="0"/>
                <w:sz w:val="10"/>
              </w:rPr>
              <w:t>rs12116935</w:t>
            </w:r>
          </w:p>
        </w:tc>
        <w:tc>
          <w:tcPr>
            <w:tcW w:w="927" w:type="dxa"/>
            <w:vAlign w:val="center"/>
          </w:tcPr>
          <w:p w14:paraId="15E7C727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30871F51">
            <w:pPr>
              <w:spacing w:after="0" w:line="240" w:lineRule="auto"/>
            </w:pPr>
            <w:r>
              <w:rPr>
                <w:b w:val="0"/>
                <w:sz w:val="10"/>
              </w:rPr>
              <w:t>36789546</w:t>
            </w:r>
          </w:p>
        </w:tc>
        <w:tc>
          <w:tcPr>
            <w:tcW w:w="927" w:type="dxa"/>
            <w:vAlign w:val="center"/>
          </w:tcPr>
          <w:p w14:paraId="7796604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273024A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E476AAD">
            <w:pPr>
              <w:spacing w:after="0" w:line="240" w:lineRule="auto"/>
            </w:pPr>
            <w:r>
              <w:rPr>
                <w:b w:val="0"/>
                <w:sz w:val="10"/>
              </w:rPr>
              <w:t>-0.0157</w:t>
            </w:r>
          </w:p>
        </w:tc>
        <w:tc>
          <w:tcPr>
            <w:tcW w:w="927" w:type="dxa"/>
            <w:vAlign w:val="center"/>
          </w:tcPr>
          <w:p w14:paraId="2C299B52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63B1FD64">
            <w:pPr>
              <w:spacing w:after="0" w:line="240" w:lineRule="auto"/>
            </w:pPr>
            <w:r>
              <w:rPr>
                <w:b w:val="0"/>
                <w:sz w:val="10"/>
              </w:rPr>
              <w:t>3.08e-08</w:t>
            </w:r>
          </w:p>
        </w:tc>
        <w:tc>
          <w:tcPr>
            <w:tcW w:w="927" w:type="dxa"/>
            <w:vAlign w:val="center"/>
          </w:tcPr>
          <w:p w14:paraId="1368E6BB">
            <w:pPr>
              <w:spacing w:after="0" w:line="240" w:lineRule="auto"/>
            </w:pPr>
            <w:r>
              <w:rPr>
                <w:b w:val="0"/>
                <w:sz w:val="10"/>
              </w:rPr>
              <w:t>-0.0196</w:t>
            </w:r>
          </w:p>
        </w:tc>
        <w:tc>
          <w:tcPr>
            <w:tcW w:w="927" w:type="dxa"/>
            <w:vAlign w:val="center"/>
          </w:tcPr>
          <w:p w14:paraId="2E8E522A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3C938814">
            <w:pPr>
              <w:spacing w:after="0" w:line="240" w:lineRule="auto"/>
            </w:pPr>
            <w:r>
              <w:rPr>
                <w:b w:val="0"/>
                <w:sz w:val="10"/>
              </w:rPr>
              <w:t>4.98e-05</w:t>
            </w:r>
          </w:p>
        </w:tc>
        <w:tc>
          <w:tcPr>
            <w:tcW w:w="927" w:type="dxa"/>
            <w:vAlign w:val="center"/>
          </w:tcPr>
          <w:p w14:paraId="2ACC4D7C">
            <w:pPr>
              <w:spacing w:after="0" w:line="240" w:lineRule="auto"/>
            </w:pPr>
            <w:r>
              <w:rPr>
                <w:b w:val="0"/>
                <w:sz w:val="10"/>
              </w:rPr>
              <w:t>0.386</w:t>
            </w:r>
          </w:p>
        </w:tc>
        <w:tc>
          <w:tcPr>
            <w:tcW w:w="927" w:type="dxa"/>
            <w:vAlign w:val="center"/>
          </w:tcPr>
          <w:p w14:paraId="646FE367">
            <w:pPr>
              <w:spacing w:after="0" w:line="240" w:lineRule="auto"/>
            </w:pPr>
            <w:r>
              <w:rPr>
                <w:b w:val="0"/>
                <w:sz w:val="10"/>
              </w:rPr>
              <w:t>0.388</w:t>
            </w:r>
          </w:p>
        </w:tc>
        <w:tc>
          <w:tcPr>
            <w:tcW w:w="927" w:type="dxa"/>
            <w:vAlign w:val="center"/>
          </w:tcPr>
          <w:p w14:paraId="563725C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043F0C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85F917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3D5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E30F1BC">
            <w:pPr>
              <w:spacing w:after="0" w:line="240" w:lineRule="auto"/>
            </w:pPr>
            <w:r>
              <w:rPr>
                <w:b w:val="0"/>
                <w:sz w:val="10"/>
              </w:rPr>
              <w:t>rs12135327</w:t>
            </w:r>
          </w:p>
        </w:tc>
        <w:tc>
          <w:tcPr>
            <w:tcW w:w="927" w:type="dxa"/>
            <w:vAlign w:val="center"/>
          </w:tcPr>
          <w:p w14:paraId="0CD5A69F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504D480D">
            <w:pPr>
              <w:spacing w:after="0" w:line="240" w:lineRule="auto"/>
            </w:pPr>
            <w:r>
              <w:rPr>
                <w:b w:val="0"/>
                <w:sz w:val="10"/>
              </w:rPr>
              <w:t>52297961</w:t>
            </w:r>
          </w:p>
        </w:tc>
        <w:tc>
          <w:tcPr>
            <w:tcW w:w="927" w:type="dxa"/>
            <w:vAlign w:val="center"/>
          </w:tcPr>
          <w:p w14:paraId="7C39EF96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89CED6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41566EF">
            <w:pPr>
              <w:spacing w:after="0" w:line="240" w:lineRule="auto"/>
            </w:pPr>
            <w:r>
              <w:rPr>
                <w:b w:val="0"/>
                <w:sz w:val="10"/>
              </w:rPr>
              <w:t>-0.0169</w:t>
            </w:r>
          </w:p>
        </w:tc>
        <w:tc>
          <w:tcPr>
            <w:tcW w:w="927" w:type="dxa"/>
            <w:vAlign w:val="center"/>
          </w:tcPr>
          <w:p w14:paraId="2D416F0F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6A236051">
            <w:pPr>
              <w:spacing w:after="0" w:line="240" w:lineRule="auto"/>
            </w:pPr>
            <w:r>
              <w:rPr>
                <w:b w:val="0"/>
                <w:sz w:val="10"/>
              </w:rPr>
              <w:t>1.35e-09</w:t>
            </w:r>
          </w:p>
        </w:tc>
        <w:tc>
          <w:tcPr>
            <w:tcW w:w="927" w:type="dxa"/>
            <w:vAlign w:val="center"/>
          </w:tcPr>
          <w:p w14:paraId="2CDAD80D">
            <w:pPr>
              <w:spacing w:after="0" w:line="240" w:lineRule="auto"/>
            </w:pPr>
            <w:r>
              <w:rPr>
                <w:b w:val="0"/>
                <w:sz w:val="10"/>
              </w:rPr>
              <w:t>-0.0171</w:t>
            </w:r>
          </w:p>
        </w:tc>
        <w:tc>
          <w:tcPr>
            <w:tcW w:w="927" w:type="dxa"/>
            <w:vAlign w:val="center"/>
          </w:tcPr>
          <w:p w14:paraId="1C8F33A3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6C02AF17">
            <w:pPr>
              <w:spacing w:after="0" w:line="240" w:lineRule="auto"/>
            </w:pPr>
            <w:r>
              <w:rPr>
                <w:b w:val="0"/>
                <w:sz w:val="10"/>
              </w:rPr>
              <w:t>4.50e-04</w:t>
            </w:r>
          </w:p>
        </w:tc>
        <w:tc>
          <w:tcPr>
            <w:tcW w:w="927" w:type="dxa"/>
            <w:vAlign w:val="center"/>
          </w:tcPr>
          <w:p w14:paraId="71D0B2BB">
            <w:pPr>
              <w:spacing w:after="0" w:line="240" w:lineRule="auto"/>
            </w:pPr>
            <w:r>
              <w:rPr>
                <w:b w:val="0"/>
                <w:sz w:val="10"/>
              </w:rPr>
              <w:t>0.471</w:t>
            </w:r>
          </w:p>
        </w:tc>
        <w:tc>
          <w:tcPr>
            <w:tcW w:w="927" w:type="dxa"/>
            <w:vAlign w:val="center"/>
          </w:tcPr>
          <w:p w14:paraId="214C5FC3">
            <w:pPr>
              <w:spacing w:after="0" w:line="240" w:lineRule="auto"/>
            </w:pPr>
            <w:r>
              <w:rPr>
                <w:b w:val="0"/>
                <w:sz w:val="10"/>
              </w:rPr>
              <w:t>0.471</w:t>
            </w:r>
          </w:p>
        </w:tc>
        <w:tc>
          <w:tcPr>
            <w:tcW w:w="927" w:type="dxa"/>
            <w:vAlign w:val="center"/>
          </w:tcPr>
          <w:p w14:paraId="300D3A2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9AE772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055D50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F5FF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A3BE78E">
            <w:pPr>
              <w:spacing w:after="0" w:line="240" w:lineRule="auto"/>
            </w:pPr>
            <w:r>
              <w:rPr>
                <w:b w:val="0"/>
                <w:sz w:val="10"/>
              </w:rPr>
              <w:t>rs12405631</w:t>
            </w:r>
          </w:p>
        </w:tc>
        <w:tc>
          <w:tcPr>
            <w:tcW w:w="927" w:type="dxa"/>
            <w:vAlign w:val="center"/>
          </w:tcPr>
          <w:p w14:paraId="37C418F4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5CC731E4">
            <w:pPr>
              <w:spacing w:after="0" w:line="240" w:lineRule="auto"/>
            </w:pPr>
            <w:r>
              <w:rPr>
                <w:b w:val="0"/>
                <w:sz w:val="10"/>
              </w:rPr>
              <w:t>87946377</w:t>
            </w:r>
          </w:p>
        </w:tc>
        <w:tc>
          <w:tcPr>
            <w:tcW w:w="927" w:type="dxa"/>
            <w:vAlign w:val="center"/>
          </w:tcPr>
          <w:p w14:paraId="2095A43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61A52E4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36D5C80">
            <w:pPr>
              <w:spacing w:after="0" w:line="240" w:lineRule="auto"/>
            </w:pPr>
            <w:r>
              <w:rPr>
                <w:b w:val="0"/>
                <w:sz w:val="10"/>
              </w:rPr>
              <w:t>-0.0171</w:t>
            </w:r>
          </w:p>
        </w:tc>
        <w:tc>
          <w:tcPr>
            <w:tcW w:w="927" w:type="dxa"/>
            <w:vAlign w:val="center"/>
          </w:tcPr>
          <w:p w14:paraId="19931663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1C779AD0">
            <w:pPr>
              <w:spacing w:after="0" w:line="240" w:lineRule="auto"/>
            </w:pPr>
            <w:r>
              <w:rPr>
                <w:b w:val="0"/>
                <w:sz w:val="10"/>
              </w:rPr>
              <w:t>9.48e-09</w:t>
            </w:r>
          </w:p>
        </w:tc>
        <w:tc>
          <w:tcPr>
            <w:tcW w:w="927" w:type="dxa"/>
            <w:vAlign w:val="center"/>
          </w:tcPr>
          <w:p w14:paraId="323051ED">
            <w:pPr>
              <w:spacing w:after="0" w:line="240" w:lineRule="auto"/>
            </w:pPr>
            <w:r>
              <w:rPr>
                <w:b w:val="0"/>
                <w:sz w:val="10"/>
              </w:rPr>
              <w:t>-0.0136</w:t>
            </w:r>
          </w:p>
        </w:tc>
        <w:tc>
          <w:tcPr>
            <w:tcW w:w="927" w:type="dxa"/>
            <w:vAlign w:val="center"/>
          </w:tcPr>
          <w:p w14:paraId="5D462DD2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14329243">
            <w:pPr>
              <w:spacing w:after="0" w:line="240" w:lineRule="auto"/>
            </w:pPr>
            <w:r>
              <w:rPr>
                <w:b w:val="0"/>
                <w:sz w:val="10"/>
              </w:rPr>
              <w:t>0.004727</w:t>
            </w:r>
          </w:p>
        </w:tc>
        <w:tc>
          <w:tcPr>
            <w:tcW w:w="927" w:type="dxa"/>
            <w:vAlign w:val="center"/>
          </w:tcPr>
          <w:p w14:paraId="1FE2826F">
            <w:pPr>
              <w:spacing w:after="0" w:line="240" w:lineRule="auto"/>
            </w:pPr>
            <w:r>
              <w:rPr>
                <w:b w:val="0"/>
                <w:sz w:val="10"/>
              </w:rPr>
              <w:t>0.396</w:t>
            </w:r>
          </w:p>
        </w:tc>
        <w:tc>
          <w:tcPr>
            <w:tcW w:w="927" w:type="dxa"/>
            <w:vAlign w:val="center"/>
          </w:tcPr>
          <w:p w14:paraId="552C984C">
            <w:pPr>
              <w:spacing w:after="0" w:line="240" w:lineRule="auto"/>
            </w:pPr>
            <w:r>
              <w:rPr>
                <w:b w:val="0"/>
                <w:sz w:val="10"/>
              </w:rPr>
              <w:t>0.396</w:t>
            </w:r>
          </w:p>
        </w:tc>
        <w:tc>
          <w:tcPr>
            <w:tcW w:w="927" w:type="dxa"/>
            <w:vAlign w:val="center"/>
          </w:tcPr>
          <w:p w14:paraId="384FB34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AE35B5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6E7504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FEAF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EAE07CA">
            <w:pPr>
              <w:spacing w:after="0" w:line="240" w:lineRule="auto"/>
            </w:pPr>
            <w:r>
              <w:rPr>
                <w:b w:val="0"/>
                <w:sz w:val="10"/>
              </w:rPr>
              <w:t>rs12498839</w:t>
            </w:r>
          </w:p>
        </w:tc>
        <w:tc>
          <w:tcPr>
            <w:tcW w:w="927" w:type="dxa"/>
            <w:vAlign w:val="center"/>
          </w:tcPr>
          <w:p w14:paraId="60F89949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73D82CF6">
            <w:pPr>
              <w:spacing w:after="0" w:line="240" w:lineRule="auto"/>
            </w:pPr>
            <w:r>
              <w:rPr>
                <w:b w:val="0"/>
                <w:sz w:val="10"/>
              </w:rPr>
              <w:t>176731401</w:t>
            </w:r>
          </w:p>
        </w:tc>
        <w:tc>
          <w:tcPr>
            <w:tcW w:w="927" w:type="dxa"/>
            <w:vAlign w:val="center"/>
          </w:tcPr>
          <w:p w14:paraId="4A3B731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2071C0C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EDE9C53">
            <w:pPr>
              <w:spacing w:after="0" w:line="240" w:lineRule="auto"/>
            </w:pPr>
            <w:r>
              <w:rPr>
                <w:b w:val="0"/>
                <w:sz w:val="10"/>
              </w:rPr>
              <w:t>0.0358</w:t>
            </w:r>
          </w:p>
        </w:tc>
        <w:tc>
          <w:tcPr>
            <w:tcW w:w="927" w:type="dxa"/>
            <w:vAlign w:val="center"/>
          </w:tcPr>
          <w:p w14:paraId="103BF9B6">
            <w:pPr>
              <w:spacing w:after="0" w:line="240" w:lineRule="auto"/>
            </w:pPr>
            <w:r>
              <w:rPr>
                <w:b w:val="0"/>
                <w:sz w:val="10"/>
              </w:rPr>
              <w:t>0.0058</w:t>
            </w:r>
          </w:p>
        </w:tc>
        <w:tc>
          <w:tcPr>
            <w:tcW w:w="927" w:type="dxa"/>
            <w:vAlign w:val="center"/>
          </w:tcPr>
          <w:p w14:paraId="752078AB">
            <w:pPr>
              <w:spacing w:after="0" w:line="240" w:lineRule="auto"/>
            </w:pPr>
            <w:r>
              <w:rPr>
                <w:b w:val="0"/>
                <w:sz w:val="10"/>
              </w:rPr>
              <w:t>4.95e-10</w:t>
            </w:r>
          </w:p>
        </w:tc>
        <w:tc>
          <w:tcPr>
            <w:tcW w:w="927" w:type="dxa"/>
            <w:vAlign w:val="center"/>
          </w:tcPr>
          <w:p w14:paraId="6FA2880A">
            <w:pPr>
              <w:spacing w:after="0" w:line="240" w:lineRule="auto"/>
            </w:pPr>
            <w:r>
              <w:rPr>
                <w:b w:val="0"/>
                <w:sz w:val="10"/>
              </w:rPr>
              <w:t>0.0435</w:t>
            </w:r>
          </w:p>
        </w:tc>
        <w:tc>
          <w:tcPr>
            <w:tcW w:w="927" w:type="dxa"/>
            <w:vAlign w:val="center"/>
          </w:tcPr>
          <w:p w14:paraId="476A3214">
            <w:pPr>
              <w:spacing w:after="0" w:line="240" w:lineRule="auto"/>
            </w:pPr>
            <w:r>
              <w:rPr>
                <w:b w:val="0"/>
                <w:sz w:val="10"/>
              </w:rPr>
              <w:t>0.0097</w:t>
            </w:r>
          </w:p>
        </w:tc>
        <w:tc>
          <w:tcPr>
            <w:tcW w:w="927" w:type="dxa"/>
            <w:vAlign w:val="center"/>
          </w:tcPr>
          <w:p w14:paraId="32A5A862">
            <w:pPr>
              <w:spacing w:after="0" w:line="240" w:lineRule="auto"/>
            </w:pPr>
            <w:r>
              <w:rPr>
                <w:b w:val="0"/>
                <w:sz w:val="10"/>
              </w:rPr>
              <w:t>6.92e-06</w:t>
            </w:r>
          </w:p>
        </w:tc>
        <w:tc>
          <w:tcPr>
            <w:tcW w:w="927" w:type="dxa"/>
            <w:vAlign w:val="center"/>
          </w:tcPr>
          <w:p w14:paraId="7D615B48">
            <w:pPr>
              <w:spacing w:after="0" w:line="240" w:lineRule="auto"/>
            </w:pPr>
            <w:r>
              <w:rPr>
                <w:b w:val="0"/>
                <w:sz w:val="10"/>
              </w:rPr>
              <w:t>0.0615</w:t>
            </w:r>
          </w:p>
        </w:tc>
        <w:tc>
          <w:tcPr>
            <w:tcW w:w="927" w:type="dxa"/>
            <w:vAlign w:val="center"/>
          </w:tcPr>
          <w:p w14:paraId="18008B1B">
            <w:pPr>
              <w:spacing w:after="0" w:line="240" w:lineRule="auto"/>
            </w:pPr>
            <w:r>
              <w:rPr>
                <w:b w:val="0"/>
                <w:sz w:val="10"/>
              </w:rPr>
              <w:t>0.0613</w:t>
            </w:r>
          </w:p>
        </w:tc>
        <w:tc>
          <w:tcPr>
            <w:tcW w:w="927" w:type="dxa"/>
            <w:vAlign w:val="center"/>
          </w:tcPr>
          <w:p w14:paraId="4B47EC1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89FFCF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FB1193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5AD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3336BC6">
            <w:pPr>
              <w:spacing w:after="0" w:line="240" w:lineRule="auto"/>
            </w:pPr>
            <w:r>
              <w:rPr>
                <w:b w:val="0"/>
                <w:sz w:val="10"/>
              </w:rPr>
              <w:t>rs12517438</w:t>
            </w:r>
          </w:p>
        </w:tc>
        <w:tc>
          <w:tcPr>
            <w:tcW w:w="927" w:type="dxa"/>
            <w:vAlign w:val="center"/>
          </w:tcPr>
          <w:p w14:paraId="69A098EC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1FD5BA75">
            <w:pPr>
              <w:spacing w:after="0" w:line="240" w:lineRule="auto"/>
            </w:pPr>
            <w:r>
              <w:rPr>
                <w:b w:val="0"/>
                <w:sz w:val="10"/>
              </w:rPr>
              <w:t>30842054</w:t>
            </w:r>
          </w:p>
        </w:tc>
        <w:tc>
          <w:tcPr>
            <w:tcW w:w="927" w:type="dxa"/>
            <w:vAlign w:val="center"/>
          </w:tcPr>
          <w:p w14:paraId="17FFDD68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84B28C4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0E6713C">
            <w:pPr>
              <w:spacing w:after="0" w:line="240" w:lineRule="auto"/>
            </w:pPr>
            <w:r>
              <w:rPr>
                <w:b w:val="0"/>
                <w:sz w:val="10"/>
              </w:rPr>
              <w:t>-0.0232</w:t>
            </w:r>
          </w:p>
        </w:tc>
        <w:tc>
          <w:tcPr>
            <w:tcW w:w="927" w:type="dxa"/>
            <w:vAlign w:val="center"/>
          </w:tcPr>
          <w:p w14:paraId="1AA4A2E8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7AD4D38C">
            <w:pPr>
              <w:spacing w:after="0" w:line="240" w:lineRule="auto"/>
            </w:pPr>
            <w:r>
              <w:rPr>
                <w:b w:val="0"/>
                <w:sz w:val="10"/>
              </w:rPr>
              <w:t>9.97e-17</w:t>
            </w:r>
          </w:p>
        </w:tc>
        <w:tc>
          <w:tcPr>
            <w:tcW w:w="927" w:type="dxa"/>
            <w:vAlign w:val="center"/>
          </w:tcPr>
          <w:p w14:paraId="5087217D">
            <w:pPr>
              <w:spacing w:after="0" w:line="240" w:lineRule="auto"/>
            </w:pPr>
            <w:r>
              <w:rPr>
                <w:b w:val="0"/>
                <w:sz w:val="10"/>
              </w:rPr>
              <w:t>-0.0189</w:t>
            </w:r>
          </w:p>
        </w:tc>
        <w:tc>
          <w:tcPr>
            <w:tcW w:w="927" w:type="dxa"/>
            <w:vAlign w:val="center"/>
          </w:tcPr>
          <w:p w14:paraId="67866B43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2B0FE61E">
            <w:pPr>
              <w:spacing w:after="0" w:line="240" w:lineRule="auto"/>
            </w:pPr>
            <w:r>
              <w:rPr>
                <w:b w:val="0"/>
                <w:sz w:val="10"/>
              </w:rPr>
              <w:t>6.69e-05</w:t>
            </w:r>
          </w:p>
        </w:tc>
        <w:tc>
          <w:tcPr>
            <w:tcW w:w="927" w:type="dxa"/>
            <w:vAlign w:val="center"/>
          </w:tcPr>
          <w:p w14:paraId="7CB2CAC3">
            <w:pPr>
              <w:spacing w:after="0" w:line="240" w:lineRule="auto"/>
            </w:pPr>
            <w:r>
              <w:rPr>
                <w:b w:val="0"/>
                <w:sz w:val="10"/>
              </w:rPr>
              <w:t>0.465</w:t>
            </w:r>
          </w:p>
        </w:tc>
        <w:tc>
          <w:tcPr>
            <w:tcW w:w="927" w:type="dxa"/>
            <w:vAlign w:val="center"/>
          </w:tcPr>
          <w:p w14:paraId="66E74870">
            <w:pPr>
              <w:spacing w:after="0" w:line="240" w:lineRule="auto"/>
            </w:pPr>
            <w:r>
              <w:rPr>
                <w:b w:val="0"/>
                <w:sz w:val="10"/>
              </w:rPr>
              <w:t>0.471</w:t>
            </w:r>
          </w:p>
        </w:tc>
        <w:tc>
          <w:tcPr>
            <w:tcW w:w="927" w:type="dxa"/>
            <w:vAlign w:val="center"/>
          </w:tcPr>
          <w:p w14:paraId="6EAC08A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749EDC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DB272E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0C57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5F8210E">
            <w:pPr>
              <w:spacing w:after="0" w:line="240" w:lineRule="auto"/>
            </w:pPr>
            <w:r>
              <w:rPr>
                <w:b w:val="0"/>
                <w:sz w:val="10"/>
              </w:rPr>
              <w:t>rs12520974</w:t>
            </w:r>
          </w:p>
        </w:tc>
        <w:tc>
          <w:tcPr>
            <w:tcW w:w="927" w:type="dxa"/>
            <w:vAlign w:val="center"/>
          </w:tcPr>
          <w:p w14:paraId="46F4B612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27967D3C">
            <w:pPr>
              <w:spacing w:after="0" w:line="240" w:lineRule="auto"/>
            </w:pPr>
            <w:r>
              <w:rPr>
                <w:b w:val="0"/>
                <w:sz w:val="10"/>
              </w:rPr>
              <w:t>61514611</w:t>
            </w:r>
          </w:p>
        </w:tc>
        <w:tc>
          <w:tcPr>
            <w:tcW w:w="927" w:type="dxa"/>
            <w:vAlign w:val="center"/>
          </w:tcPr>
          <w:p w14:paraId="66D63C51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C9840D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245744B">
            <w:pPr>
              <w:spacing w:after="0" w:line="240" w:lineRule="auto"/>
            </w:pPr>
            <w:r>
              <w:rPr>
                <w:b w:val="0"/>
                <w:sz w:val="10"/>
              </w:rPr>
              <w:t>-0.0241</w:t>
            </w:r>
          </w:p>
        </w:tc>
        <w:tc>
          <w:tcPr>
            <w:tcW w:w="927" w:type="dxa"/>
            <w:vAlign w:val="center"/>
          </w:tcPr>
          <w:p w14:paraId="77AC67A5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254C23B4">
            <w:pPr>
              <w:spacing w:after="0" w:line="240" w:lineRule="auto"/>
            </w:pPr>
            <w:r>
              <w:rPr>
                <w:b w:val="0"/>
                <w:sz w:val="10"/>
              </w:rPr>
              <w:t>9.39e-18</w:t>
            </w:r>
          </w:p>
        </w:tc>
        <w:tc>
          <w:tcPr>
            <w:tcW w:w="927" w:type="dxa"/>
            <w:vAlign w:val="center"/>
          </w:tcPr>
          <w:p w14:paraId="48C52392">
            <w:pPr>
              <w:spacing w:after="0" w:line="240" w:lineRule="auto"/>
            </w:pPr>
            <w:r>
              <w:rPr>
                <w:b w:val="0"/>
                <w:sz w:val="10"/>
              </w:rPr>
              <w:t>-0.0212</w:t>
            </w:r>
          </w:p>
        </w:tc>
        <w:tc>
          <w:tcPr>
            <w:tcW w:w="927" w:type="dxa"/>
            <w:vAlign w:val="center"/>
          </w:tcPr>
          <w:p w14:paraId="59B9C23B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41740670">
            <w:pPr>
              <w:spacing w:after="0" w:line="240" w:lineRule="auto"/>
            </w:pPr>
            <w:r>
              <w:rPr>
                <w:b w:val="0"/>
                <w:sz w:val="10"/>
              </w:rPr>
              <w:t>6.96e-06</w:t>
            </w:r>
          </w:p>
        </w:tc>
        <w:tc>
          <w:tcPr>
            <w:tcW w:w="927" w:type="dxa"/>
            <w:vAlign w:val="center"/>
          </w:tcPr>
          <w:p w14:paraId="77634EA2">
            <w:pPr>
              <w:spacing w:after="0" w:line="240" w:lineRule="auto"/>
            </w:pPr>
            <w:r>
              <w:rPr>
                <w:b w:val="0"/>
                <w:sz w:val="10"/>
              </w:rPr>
              <w:t>0.481</w:t>
            </w:r>
          </w:p>
        </w:tc>
        <w:tc>
          <w:tcPr>
            <w:tcW w:w="927" w:type="dxa"/>
            <w:vAlign w:val="center"/>
          </w:tcPr>
          <w:p w14:paraId="5D83892F">
            <w:pPr>
              <w:spacing w:after="0" w:line="240" w:lineRule="auto"/>
            </w:pPr>
            <w:r>
              <w:rPr>
                <w:b w:val="0"/>
                <w:sz w:val="10"/>
              </w:rPr>
              <w:t>0.484</w:t>
            </w:r>
          </w:p>
        </w:tc>
        <w:tc>
          <w:tcPr>
            <w:tcW w:w="927" w:type="dxa"/>
            <w:vAlign w:val="center"/>
          </w:tcPr>
          <w:p w14:paraId="627020D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91993A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E81F92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A22B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2060D97">
            <w:pPr>
              <w:spacing w:after="0" w:line="240" w:lineRule="auto"/>
            </w:pPr>
            <w:r>
              <w:rPr>
                <w:b w:val="0"/>
                <w:sz w:val="10"/>
              </w:rPr>
              <w:t>rs12538281</w:t>
            </w:r>
          </w:p>
        </w:tc>
        <w:tc>
          <w:tcPr>
            <w:tcW w:w="927" w:type="dxa"/>
            <w:vAlign w:val="center"/>
          </w:tcPr>
          <w:p w14:paraId="650E3418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46323C09">
            <w:pPr>
              <w:spacing w:after="0" w:line="240" w:lineRule="auto"/>
            </w:pPr>
            <w:r>
              <w:rPr>
                <w:b w:val="0"/>
                <w:sz w:val="10"/>
              </w:rPr>
              <w:t>8694926</w:t>
            </w:r>
          </w:p>
        </w:tc>
        <w:tc>
          <w:tcPr>
            <w:tcW w:w="927" w:type="dxa"/>
            <w:vAlign w:val="center"/>
          </w:tcPr>
          <w:p w14:paraId="5F85219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49DB4005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BDF380F">
            <w:pPr>
              <w:spacing w:after="0" w:line="240" w:lineRule="auto"/>
            </w:pPr>
            <w:r>
              <w:rPr>
                <w:b w:val="0"/>
                <w:sz w:val="10"/>
              </w:rPr>
              <w:t>0.0174</w:t>
            </w:r>
          </w:p>
        </w:tc>
        <w:tc>
          <w:tcPr>
            <w:tcW w:w="927" w:type="dxa"/>
            <w:vAlign w:val="center"/>
          </w:tcPr>
          <w:p w14:paraId="3D327349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702EFABE">
            <w:pPr>
              <w:spacing w:after="0" w:line="240" w:lineRule="auto"/>
            </w:pPr>
            <w:r>
              <w:rPr>
                <w:b w:val="0"/>
                <w:sz w:val="10"/>
              </w:rPr>
              <w:t>1.67e-08</w:t>
            </w:r>
          </w:p>
        </w:tc>
        <w:tc>
          <w:tcPr>
            <w:tcW w:w="927" w:type="dxa"/>
            <w:vAlign w:val="center"/>
          </w:tcPr>
          <w:p w14:paraId="5EDE463A">
            <w:pPr>
              <w:spacing w:after="0" w:line="240" w:lineRule="auto"/>
            </w:pPr>
            <w:r>
              <w:rPr>
                <w:b w:val="0"/>
                <w:sz w:val="10"/>
              </w:rPr>
              <w:t>-0.0004999</w:t>
            </w:r>
          </w:p>
        </w:tc>
        <w:tc>
          <w:tcPr>
            <w:tcW w:w="927" w:type="dxa"/>
            <w:vAlign w:val="center"/>
          </w:tcPr>
          <w:p w14:paraId="7B464EF8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31978466">
            <w:pPr>
              <w:spacing w:after="0" w:line="240" w:lineRule="auto"/>
            </w:pPr>
            <w:r>
              <w:rPr>
                <w:b w:val="0"/>
                <w:sz w:val="10"/>
              </w:rPr>
              <w:t>0.9258</w:t>
            </w:r>
          </w:p>
        </w:tc>
        <w:tc>
          <w:tcPr>
            <w:tcW w:w="927" w:type="dxa"/>
            <w:vAlign w:val="center"/>
          </w:tcPr>
          <w:p w14:paraId="09FE285E">
            <w:pPr>
              <w:spacing w:after="0" w:line="240" w:lineRule="auto"/>
            </w:pPr>
            <w:r>
              <w:rPr>
                <w:b w:val="0"/>
                <w:sz w:val="10"/>
              </w:rPr>
              <w:t>0.292</w:t>
            </w:r>
          </w:p>
        </w:tc>
        <w:tc>
          <w:tcPr>
            <w:tcW w:w="927" w:type="dxa"/>
            <w:vAlign w:val="center"/>
          </w:tcPr>
          <w:p w14:paraId="3C8855C1">
            <w:pPr>
              <w:spacing w:after="0" w:line="240" w:lineRule="auto"/>
            </w:pPr>
            <w:r>
              <w:rPr>
                <w:b w:val="0"/>
                <w:sz w:val="10"/>
              </w:rPr>
              <w:t>0.297</w:t>
            </w:r>
          </w:p>
        </w:tc>
        <w:tc>
          <w:tcPr>
            <w:tcW w:w="927" w:type="dxa"/>
            <w:vAlign w:val="center"/>
          </w:tcPr>
          <w:p w14:paraId="6DA17B9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FAFB46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B37853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4655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103E4E9">
            <w:pPr>
              <w:spacing w:after="0" w:line="240" w:lineRule="auto"/>
            </w:pPr>
            <w:r>
              <w:rPr>
                <w:b w:val="0"/>
                <w:sz w:val="10"/>
              </w:rPr>
              <w:t>rs1256044</w:t>
            </w:r>
          </w:p>
        </w:tc>
        <w:tc>
          <w:tcPr>
            <w:tcW w:w="927" w:type="dxa"/>
            <w:vAlign w:val="center"/>
          </w:tcPr>
          <w:p w14:paraId="42B575AA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69C621E6">
            <w:pPr>
              <w:spacing w:after="0" w:line="240" w:lineRule="auto"/>
            </w:pPr>
            <w:r>
              <w:rPr>
                <w:b w:val="0"/>
                <w:sz w:val="10"/>
              </w:rPr>
              <w:t>64734027</w:t>
            </w:r>
          </w:p>
        </w:tc>
        <w:tc>
          <w:tcPr>
            <w:tcW w:w="927" w:type="dxa"/>
            <w:vAlign w:val="center"/>
          </w:tcPr>
          <w:p w14:paraId="066F13CD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A85541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78B9019">
            <w:pPr>
              <w:spacing w:after="0" w:line="240" w:lineRule="auto"/>
            </w:pPr>
            <w:r>
              <w:rPr>
                <w:b w:val="0"/>
                <w:sz w:val="10"/>
              </w:rPr>
              <w:t>-0.0157</w:t>
            </w:r>
          </w:p>
        </w:tc>
        <w:tc>
          <w:tcPr>
            <w:tcW w:w="927" w:type="dxa"/>
            <w:vAlign w:val="center"/>
          </w:tcPr>
          <w:p w14:paraId="6135CEC6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0A753FCD">
            <w:pPr>
              <w:spacing w:after="0" w:line="240" w:lineRule="auto"/>
            </w:pPr>
            <w:r>
              <w:rPr>
                <w:b w:val="0"/>
                <w:sz w:val="10"/>
              </w:rPr>
              <w:t>1.66e-08</w:t>
            </w:r>
          </w:p>
        </w:tc>
        <w:tc>
          <w:tcPr>
            <w:tcW w:w="927" w:type="dxa"/>
            <w:vAlign w:val="center"/>
          </w:tcPr>
          <w:p w14:paraId="26B05DAB">
            <w:pPr>
              <w:spacing w:after="0" w:line="240" w:lineRule="auto"/>
            </w:pPr>
            <w:r>
              <w:rPr>
                <w:b w:val="0"/>
                <w:sz w:val="10"/>
              </w:rPr>
              <w:t>-0.001499</w:t>
            </w:r>
          </w:p>
        </w:tc>
        <w:tc>
          <w:tcPr>
            <w:tcW w:w="927" w:type="dxa"/>
            <w:vAlign w:val="center"/>
          </w:tcPr>
          <w:p w14:paraId="05C44ACB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5085146E">
            <w:pPr>
              <w:spacing w:after="0" w:line="240" w:lineRule="auto"/>
            </w:pPr>
            <w:r>
              <w:rPr>
                <w:b w:val="0"/>
                <w:sz w:val="10"/>
              </w:rPr>
              <w:t>0.7432</w:t>
            </w:r>
          </w:p>
        </w:tc>
        <w:tc>
          <w:tcPr>
            <w:tcW w:w="927" w:type="dxa"/>
            <w:vAlign w:val="center"/>
          </w:tcPr>
          <w:p w14:paraId="3A11A3AF">
            <w:pPr>
              <w:spacing w:after="0" w:line="240" w:lineRule="auto"/>
            </w:pPr>
            <w:r>
              <w:rPr>
                <w:b w:val="0"/>
                <w:sz w:val="10"/>
              </w:rPr>
              <w:t>0.444</w:t>
            </w:r>
          </w:p>
        </w:tc>
        <w:tc>
          <w:tcPr>
            <w:tcW w:w="927" w:type="dxa"/>
            <w:vAlign w:val="center"/>
          </w:tcPr>
          <w:p w14:paraId="16719E07">
            <w:pPr>
              <w:spacing w:after="0" w:line="240" w:lineRule="auto"/>
            </w:pPr>
            <w:r>
              <w:rPr>
                <w:b w:val="0"/>
                <w:sz w:val="10"/>
              </w:rPr>
              <w:t>0.445</w:t>
            </w:r>
          </w:p>
        </w:tc>
        <w:tc>
          <w:tcPr>
            <w:tcW w:w="927" w:type="dxa"/>
            <w:vAlign w:val="center"/>
          </w:tcPr>
          <w:p w14:paraId="39DEC47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56A34F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7AFFC1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D1AB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DC4820C">
            <w:pPr>
              <w:spacing w:after="0" w:line="240" w:lineRule="auto"/>
            </w:pPr>
            <w:r>
              <w:rPr>
                <w:b w:val="0"/>
                <w:sz w:val="10"/>
              </w:rPr>
              <w:t>rs12579868</w:t>
            </w:r>
          </w:p>
        </w:tc>
        <w:tc>
          <w:tcPr>
            <w:tcW w:w="927" w:type="dxa"/>
            <w:vAlign w:val="center"/>
          </w:tcPr>
          <w:p w14:paraId="7CAC8B17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6E3D0FC7">
            <w:pPr>
              <w:spacing w:after="0" w:line="240" w:lineRule="auto"/>
            </w:pPr>
            <w:r>
              <w:rPr>
                <w:b w:val="0"/>
                <w:sz w:val="10"/>
              </w:rPr>
              <w:t>121207147</w:t>
            </w:r>
          </w:p>
        </w:tc>
        <w:tc>
          <w:tcPr>
            <w:tcW w:w="927" w:type="dxa"/>
            <w:vAlign w:val="center"/>
          </w:tcPr>
          <w:p w14:paraId="59A369B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5A259B3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B628069">
            <w:pPr>
              <w:spacing w:after="0" w:line="240" w:lineRule="auto"/>
            </w:pPr>
            <w:r>
              <w:rPr>
                <w:b w:val="0"/>
                <w:sz w:val="10"/>
              </w:rPr>
              <w:t>0.0182</w:t>
            </w:r>
          </w:p>
        </w:tc>
        <w:tc>
          <w:tcPr>
            <w:tcW w:w="927" w:type="dxa"/>
            <w:vAlign w:val="center"/>
          </w:tcPr>
          <w:p w14:paraId="1F8F75BB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3B9589D1">
            <w:pPr>
              <w:spacing w:after="0" w:line="240" w:lineRule="auto"/>
            </w:pPr>
            <w:r>
              <w:rPr>
                <w:b w:val="0"/>
                <w:sz w:val="10"/>
              </w:rPr>
              <w:t>6.97e-11</w:t>
            </w:r>
          </w:p>
        </w:tc>
        <w:tc>
          <w:tcPr>
            <w:tcW w:w="927" w:type="dxa"/>
            <w:vAlign w:val="center"/>
          </w:tcPr>
          <w:p w14:paraId="692BA939">
            <w:pPr>
              <w:spacing w:after="0" w:line="240" w:lineRule="auto"/>
            </w:pPr>
            <w:r>
              <w:rPr>
                <w:b w:val="0"/>
                <w:sz w:val="10"/>
              </w:rPr>
              <w:t>0.0175</w:t>
            </w:r>
          </w:p>
        </w:tc>
        <w:tc>
          <w:tcPr>
            <w:tcW w:w="927" w:type="dxa"/>
            <w:vAlign w:val="center"/>
          </w:tcPr>
          <w:p w14:paraId="0CED3415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0634E288">
            <w:pPr>
              <w:spacing w:after="0" w:line="240" w:lineRule="auto"/>
            </w:pPr>
            <w:r>
              <w:rPr>
                <w:b w:val="0"/>
                <w:sz w:val="10"/>
              </w:rPr>
              <w:t>2.28e-04</w:t>
            </w:r>
          </w:p>
        </w:tc>
        <w:tc>
          <w:tcPr>
            <w:tcW w:w="927" w:type="dxa"/>
            <w:vAlign w:val="center"/>
          </w:tcPr>
          <w:p w14:paraId="19010175">
            <w:pPr>
              <w:spacing w:after="0" w:line="240" w:lineRule="auto"/>
            </w:pPr>
            <w:r>
              <w:rPr>
                <w:b w:val="0"/>
                <w:sz w:val="10"/>
              </w:rPr>
              <w:t>0.468</w:t>
            </w:r>
          </w:p>
        </w:tc>
        <w:tc>
          <w:tcPr>
            <w:tcW w:w="927" w:type="dxa"/>
            <w:vAlign w:val="center"/>
          </w:tcPr>
          <w:p w14:paraId="32DDE8BE">
            <w:pPr>
              <w:spacing w:after="0" w:line="240" w:lineRule="auto"/>
            </w:pPr>
            <w:r>
              <w:rPr>
                <w:b w:val="0"/>
                <w:sz w:val="10"/>
              </w:rPr>
              <w:t>0.47</w:t>
            </w:r>
          </w:p>
        </w:tc>
        <w:tc>
          <w:tcPr>
            <w:tcW w:w="927" w:type="dxa"/>
            <w:vAlign w:val="center"/>
          </w:tcPr>
          <w:p w14:paraId="6743EDB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124B43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150E85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C49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A0B967D">
            <w:pPr>
              <w:spacing w:after="0" w:line="240" w:lineRule="auto"/>
            </w:pPr>
            <w:r>
              <w:rPr>
                <w:b w:val="0"/>
                <w:sz w:val="10"/>
              </w:rPr>
              <w:t>rs12582031</w:t>
            </w:r>
          </w:p>
        </w:tc>
        <w:tc>
          <w:tcPr>
            <w:tcW w:w="927" w:type="dxa"/>
            <w:vAlign w:val="center"/>
          </w:tcPr>
          <w:p w14:paraId="7E24FD97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1A7CA2E4">
            <w:pPr>
              <w:spacing w:after="0" w:line="240" w:lineRule="auto"/>
            </w:pPr>
            <w:r>
              <w:rPr>
                <w:b w:val="0"/>
                <w:sz w:val="10"/>
              </w:rPr>
              <w:t>61059081</w:t>
            </w:r>
          </w:p>
        </w:tc>
        <w:tc>
          <w:tcPr>
            <w:tcW w:w="927" w:type="dxa"/>
            <w:vAlign w:val="center"/>
          </w:tcPr>
          <w:p w14:paraId="6B5D5F7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1DB16F9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0835036E">
            <w:pPr>
              <w:spacing w:after="0" w:line="240" w:lineRule="auto"/>
            </w:pPr>
            <w:r>
              <w:rPr>
                <w:b w:val="0"/>
                <w:sz w:val="10"/>
              </w:rPr>
              <w:t>-0.0192</w:t>
            </w:r>
          </w:p>
        </w:tc>
        <w:tc>
          <w:tcPr>
            <w:tcW w:w="927" w:type="dxa"/>
            <w:vAlign w:val="center"/>
          </w:tcPr>
          <w:p w14:paraId="3909C43F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197B9035">
            <w:pPr>
              <w:spacing w:after="0" w:line="240" w:lineRule="auto"/>
            </w:pPr>
            <w:r>
              <w:rPr>
                <w:b w:val="0"/>
                <w:sz w:val="10"/>
              </w:rPr>
              <w:t>4.59e-09</w:t>
            </w:r>
          </w:p>
        </w:tc>
        <w:tc>
          <w:tcPr>
            <w:tcW w:w="927" w:type="dxa"/>
            <w:vAlign w:val="center"/>
          </w:tcPr>
          <w:p w14:paraId="7C753753">
            <w:pPr>
              <w:spacing w:after="0" w:line="240" w:lineRule="auto"/>
            </w:pPr>
            <w:r>
              <w:rPr>
                <w:b w:val="0"/>
                <w:sz w:val="10"/>
              </w:rPr>
              <w:t>-0.0217</w:t>
            </w:r>
          </w:p>
        </w:tc>
        <w:tc>
          <w:tcPr>
            <w:tcW w:w="927" w:type="dxa"/>
            <w:vAlign w:val="center"/>
          </w:tcPr>
          <w:p w14:paraId="1C567A98">
            <w:pPr>
              <w:spacing w:after="0" w:line="240" w:lineRule="auto"/>
            </w:pPr>
            <w:r>
              <w:rPr>
                <w:b w:val="0"/>
                <w:sz w:val="10"/>
              </w:rPr>
              <w:t>0.0056</w:t>
            </w:r>
          </w:p>
        </w:tc>
        <w:tc>
          <w:tcPr>
            <w:tcW w:w="927" w:type="dxa"/>
            <w:vAlign w:val="center"/>
          </w:tcPr>
          <w:p w14:paraId="115E76C4">
            <w:pPr>
              <w:spacing w:after="0" w:line="240" w:lineRule="auto"/>
            </w:pPr>
            <w:r>
              <w:rPr>
                <w:b w:val="0"/>
                <w:sz w:val="10"/>
              </w:rPr>
              <w:t>1.03e-04</w:t>
            </w:r>
          </w:p>
        </w:tc>
        <w:tc>
          <w:tcPr>
            <w:tcW w:w="927" w:type="dxa"/>
            <w:vAlign w:val="center"/>
          </w:tcPr>
          <w:p w14:paraId="223F1802">
            <w:pPr>
              <w:spacing w:after="0" w:line="240" w:lineRule="auto"/>
            </w:pPr>
            <w:r>
              <w:rPr>
                <w:b w:val="0"/>
                <w:sz w:val="10"/>
              </w:rPr>
              <w:t>0.235</w:t>
            </w:r>
          </w:p>
        </w:tc>
        <w:tc>
          <w:tcPr>
            <w:tcW w:w="927" w:type="dxa"/>
            <w:vAlign w:val="center"/>
          </w:tcPr>
          <w:p w14:paraId="72DEE404">
            <w:pPr>
              <w:spacing w:after="0" w:line="240" w:lineRule="auto"/>
            </w:pPr>
            <w:r>
              <w:rPr>
                <w:b w:val="0"/>
                <w:sz w:val="10"/>
              </w:rPr>
              <w:t>0.238</w:t>
            </w:r>
          </w:p>
        </w:tc>
        <w:tc>
          <w:tcPr>
            <w:tcW w:w="927" w:type="dxa"/>
            <w:vAlign w:val="center"/>
          </w:tcPr>
          <w:p w14:paraId="140B869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C9A9EF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428C27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5DD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7F89723">
            <w:pPr>
              <w:spacing w:after="0" w:line="240" w:lineRule="auto"/>
            </w:pPr>
            <w:r>
              <w:rPr>
                <w:b w:val="0"/>
                <w:sz w:val="10"/>
              </w:rPr>
              <w:t>rs12630</w:t>
            </w:r>
          </w:p>
        </w:tc>
        <w:tc>
          <w:tcPr>
            <w:tcW w:w="927" w:type="dxa"/>
            <w:vAlign w:val="center"/>
          </w:tcPr>
          <w:p w14:paraId="75F94855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3F007B97">
            <w:pPr>
              <w:spacing w:after="0" w:line="240" w:lineRule="auto"/>
            </w:pPr>
            <w:r>
              <w:rPr>
                <w:b w:val="0"/>
                <w:sz w:val="10"/>
              </w:rPr>
              <w:t>193413502</w:t>
            </w:r>
          </w:p>
        </w:tc>
        <w:tc>
          <w:tcPr>
            <w:tcW w:w="927" w:type="dxa"/>
            <w:vAlign w:val="center"/>
          </w:tcPr>
          <w:p w14:paraId="58D94314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841292E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F287B45">
            <w:pPr>
              <w:spacing w:after="0" w:line="240" w:lineRule="auto"/>
            </w:pPr>
            <w:r>
              <w:rPr>
                <w:b w:val="0"/>
                <w:sz w:val="10"/>
              </w:rPr>
              <w:t>-0.0158</w:t>
            </w:r>
          </w:p>
        </w:tc>
        <w:tc>
          <w:tcPr>
            <w:tcW w:w="927" w:type="dxa"/>
            <w:vAlign w:val="center"/>
          </w:tcPr>
          <w:p w14:paraId="10452506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06B94B79">
            <w:pPr>
              <w:spacing w:after="0" w:line="240" w:lineRule="auto"/>
            </w:pPr>
            <w:r>
              <w:rPr>
                <w:b w:val="0"/>
                <w:sz w:val="10"/>
              </w:rPr>
              <w:t>1.29e-08</w:t>
            </w:r>
          </w:p>
        </w:tc>
        <w:tc>
          <w:tcPr>
            <w:tcW w:w="927" w:type="dxa"/>
            <w:vAlign w:val="center"/>
          </w:tcPr>
          <w:p w14:paraId="4BD0D3B3">
            <w:pPr>
              <w:spacing w:after="0" w:line="240" w:lineRule="auto"/>
            </w:pPr>
            <w:r>
              <w:rPr>
                <w:b w:val="0"/>
                <w:sz w:val="10"/>
              </w:rPr>
              <w:t>-0.0159</w:t>
            </w:r>
          </w:p>
        </w:tc>
        <w:tc>
          <w:tcPr>
            <w:tcW w:w="927" w:type="dxa"/>
            <w:vAlign w:val="center"/>
          </w:tcPr>
          <w:p w14:paraId="6848514C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783ECEDB">
            <w:pPr>
              <w:spacing w:after="0" w:line="240" w:lineRule="auto"/>
            </w:pPr>
            <w:r>
              <w:rPr>
                <w:b w:val="0"/>
                <w:sz w:val="10"/>
              </w:rPr>
              <w:t>6.83e-04</w:t>
            </w:r>
          </w:p>
        </w:tc>
        <w:tc>
          <w:tcPr>
            <w:tcW w:w="927" w:type="dxa"/>
            <w:vAlign w:val="center"/>
          </w:tcPr>
          <w:p w14:paraId="4D72A91E">
            <w:pPr>
              <w:spacing w:after="0" w:line="240" w:lineRule="auto"/>
            </w:pPr>
            <w:r>
              <w:rPr>
                <w:b w:val="0"/>
                <w:sz w:val="10"/>
              </w:rPr>
              <w:t>0.482</w:t>
            </w:r>
          </w:p>
        </w:tc>
        <w:tc>
          <w:tcPr>
            <w:tcW w:w="927" w:type="dxa"/>
            <w:vAlign w:val="center"/>
          </w:tcPr>
          <w:p w14:paraId="39F1FB1C">
            <w:pPr>
              <w:spacing w:after="0" w:line="240" w:lineRule="auto"/>
            </w:pPr>
            <w:r>
              <w:rPr>
                <w:b w:val="0"/>
                <w:sz w:val="10"/>
              </w:rPr>
              <w:t>0.481</w:t>
            </w:r>
          </w:p>
        </w:tc>
        <w:tc>
          <w:tcPr>
            <w:tcW w:w="927" w:type="dxa"/>
            <w:vAlign w:val="center"/>
          </w:tcPr>
          <w:p w14:paraId="11DF8A6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20F03C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880BDC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351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9EE6363">
            <w:pPr>
              <w:spacing w:after="0" w:line="240" w:lineRule="auto"/>
            </w:pPr>
            <w:r>
              <w:rPr>
                <w:b w:val="0"/>
                <w:sz w:val="10"/>
              </w:rPr>
              <w:t>rs1267079</w:t>
            </w:r>
          </w:p>
        </w:tc>
        <w:tc>
          <w:tcPr>
            <w:tcW w:w="927" w:type="dxa"/>
            <w:vAlign w:val="center"/>
          </w:tcPr>
          <w:p w14:paraId="210207D3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3631577F">
            <w:pPr>
              <w:spacing w:after="0" w:line="240" w:lineRule="auto"/>
            </w:pPr>
            <w:r>
              <w:rPr>
                <w:b w:val="0"/>
                <w:sz w:val="10"/>
              </w:rPr>
              <w:t>162033854</w:t>
            </w:r>
          </w:p>
        </w:tc>
        <w:tc>
          <w:tcPr>
            <w:tcW w:w="927" w:type="dxa"/>
            <w:vAlign w:val="center"/>
          </w:tcPr>
          <w:p w14:paraId="685D3FA4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3A8C6A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EC850F7">
            <w:pPr>
              <w:spacing w:after="0" w:line="240" w:lineRule="auto"/>
            </w:pPr>
            <w:r>
              <w:rPr>
                <w:b w:val="0"/>
                <w:sz w:val="10"/>
              </w:rPr>
              <w:t>-0.0192</w:t>
            </w:r>
          </w:p>
        </w:tc>
        <w:tc>
          <w:tcPr>
            <w:tcW w:w="927" w:type="dxa"/>
            <w:vAlign w:val="center"/>
          </w:tcPr>
          <w:p w14:paraId="6A8F48A8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399ADBF2">
            <w:pPr>
              <w:spacing w:after="0" w:line="240" w:lineRule="auto"/>
            </w:pPr>
            <w:r>
              <w:rPr>
                <w:b w:val="0"/>
                <w:sz w:val="10"/>
              </w:rPr>
              <w:t>1.74e-10</w:t>
            </w:r>
          </w:p>
        </w:tc>
        <w:tc>
          <w:tcPr>
            <w:tcW w:w="927" w:type="dxa"/>
            <w:vAlign w:val="center"/>
          </w:tcPr>
          <w:p w14:paraId="0131D452">
            <w:pPr>
              <w:spacing w:after="0" w:line="240" w:lineRule="auto"/>
            </w:pPr>
            <w:r>
              <w:rPr>
                <w:b w:val="0"/>
                <w:sz w:val="10"/>
              </w:rPr>
              <w:t>-0.015</w:t>
            </w:r>
          </w:p>
        </w:tc>
        <w:tc>
          <w:tcPr>
            <w:tcW w:w="927" w:type="dxa"/>
            <w:vAlign w:val="center"/>
          </w:tcPr>
          <w:p w14:paraId="38AE8648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5E91881C">
            <w:pPr>
              <w:spacing w:after="0" w:line="240" w:lineRule="auto"/>
            </w:pPr>
            <w:r>
              <w:rPr>
                <w:b w:val="0"/>
                <w:sz w:val="10"/>
              </w:rPr>
              <w:t>0.003072</w:t>
            </w:r>
          </w:p>
        </w:tc>
        <w:tc>
          <w:tcPr>
            <w:tcW w:w="927" w:type="dxa"/>
            <w:vAlign w:val="center"/>
          </w:tcPr>
          <w:p w14:paraId="76B93250">
            <w:pPr>
              <w:spacing w:after="0" w:line="240" w:lineRule="auto"/>
            </w:pPr>
            <w:r>
              <w:rPr>
                <w:b w:val="0"/>
                <w:sz w:val="10"/>
              </w:rPr>
              <w:t>0.303</w:t>
            </w:r>
          </w:p>
        </w:tc>
        <w:tc>
          <w:tcPr>
            <w:tcW w:w="927" w:type="dxa"/>
            <w:vAlign w:val="center"/>
          </w:tcPr>
          <w:p w14:paraId="468AB6C4">
            <w:pPr>
              <w:spacing w:after="0" w:line="240" w:lineRule="auto"/>
            </w:pPr>
            <w:r>
              <w:rPr>
                <w:b w:val="0"/>
                <w:sz w:val="10"/>
              </w:rPr>
              <w:t>0.306</w:t>
            </w:r>
          </w:p>
        </w:tc>
        <w:tc>
          <w:tcPr>
            <w:tcW w:w="927" w:type="dxa"/>
            <w:vAlign w:val="center"/>
          </w:tcPr>
          <w:p w14:paraId="1C1D777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4750DC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777771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1DA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2A94F7D">
            <w:pPr>
              <w:spacing w:after="0" w:line="240" w:lineRule="auto"/>
            </w:pPr>
            <w:r>
              <w:rPr>
                <w:b w:val="0"/>
                <w:sz w:val="10"/>
              </w:rPr>
              <w:t>rs12700541</w:t>
            </w:r>
          </w:p>
        </w:tc>
        <w:tc>
          <w:tcPr>
            <w:tcW w:w="927" w:type="dxa"/>
            <w:vAlign w:val="center"/>
          </w:tcPr>
          <w:p w14:paraId="2BE1C11A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55C69511">
            <w:pPr>
              <w:spacing w:after="0" w:line="240" w:lineRule="auto"/>
            </w:pPr>
            <w:r>
              <w:rPr>
                <w:b w:val="0"/>
                <w:sz w:val="10"/>
              </w:rPr>
              <w:t>24713291</w:t>
            </w:r>
          </w:p>
        </w:tc>
        <w:tc>
          <w:tcPr>
            <w:tcW w:w="927" w:type="dxa"/>
            <w:vAlign w:val="center"/>
          </w:tcPr>
          <w:p w14:paraId="67C5AF54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08E4A89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14677C8">
            <w:pPr>
              <w:spacing w:after="0" w:line="240" w:lineRule="auto"/>
            </w:pPr>
            <w:r>
              <w:rPr>
                <w:b w:val="0"/>
                <w:sz w:val="10"/>
              </w:rPr>
              <w:t>-0.0224</w:t>
            </w:r>
          </w:p>
        </w:tc>
        <w:tc>
          <w:tcPr>
            <w:tcW w:w="927" w:type="dxa"/>
            <w:vAlign w:val="center"/>
          </w:tcPr>
          <w:p w14:paraId="14FAC24B">
            <w:pPr>
              <w:spacing w:after="0" w:line="240" w:lineRule="auto"/>
            </w:pPr>
            <w:r>
              <w:rPr>
                <w:b w:val="0"/>
                <w:sz w:val="10"/>
              </w:rPr>
              <w:t>0.004</w:t>
            </w:r>
          </w:p>
        </w:tc>
        <w:tc>
          <w:tcPr>
            <w:tcW w:w="927" w:type="dxa"/>
            <w:vAlign w:val="center"/>
          </w:tcPr>
          <w:p w14:paraId="48B5C2A0">
            <w:pPr>
              <w:spacing w:after="0" w:line="240" w:lineRule="auto"/>
            </w:pPr>
            <w:r>
              <w:rPr>
                <w:b w:val="0"/>
                <w:sz w:val="10"/>
              </w:rPr>
              <w:t>2.06e-08</w:t>
            </w:r>
          </w:p>
        </w:tc>
        <w:tc>
          <w:tcPr>
            <w:tcW w:w="927" w:type="dxa"/>
            <w:vAlign w:val="center"/>
          </w:tcPr>
          <w:p w14:paraId="70DE779D">
            <w:pPr>
              <w:spacing w:after="0" w:line="240" w:lineRule="auto"/>
            </w:pPr>
            <w:r>
              <w:rPr>
                <w:b w:val="0"/>
                <w:sz w:val="10"/>
              </w:rPr>
              <w:t>-0.0175</w:t>
            </w:r>
          </w:p>
        </w:tc>
        <w:tc>
          <w:tcPr>
            <w:tcW w:w="927" w:type="dxa"/>
            <w:vAlign w:val="center"/>
          </w:tcPr>
          <w:p w14:paraId="3C2011E4">
            <w:pPr>
              <w:spacing w:after="0" w:line="240" w:lineRule="auto"/>
            </w:pPr>
            <w:r>
              <w:rPr>
                <w:b w:val="0"/>
                <w:sz w:val="10"/>
              </w:rPr>
              <w:t>0.0066</w:t>
            </w:r>
          </w:p>
        </w:tc>
        <w:tc>
          <w:tcPr>
            <w:tcW w:w="927" w:type="dxa"/>
            <w:vAlign w:val="center"/>
          </w:tcPr>
          <w:p w14:paraId="3083DC60">
            <w:pPr>
              <w:spacing w:after="0" w:line="240" w:lineRule="auto"/>
            </w:pPr>
            <w:r>
              <w:rPr>
                <w:b w:val="0"/>
                <w:sz w:val="10"/>
              </w:rPr>
              <w:t>0.008073</w:t>
            </w:r>
          </w:p>
        </w:tc>
        <w:tc>
          <w:tcPr>
            <w:tcW w:w="927" w:type="dxa"/>
            <w:vAlign w:val="center"/>
          </w:tcPr>
          <w:p w14:paraId="53B0FB5A">
            <w:pPr>
              <w:spacing w:after="0" w:line="240" w:lineRule="auto"/>
            </w:pPr>
            <w:r>
              <w:rPr>
                <w:b w:val="0"/>
                <w:sz w:val="10"/>
              </w:rPr>
              <w:t>0.172</w:t>
            </w:r>
          </w:p>
        </w:tc>
        <w:tc>
          <w:tcPr>
            <w:tcW w:w="927" w:type="dxa"/>
            <w:vAlign w:val="center"/>
          </w:tcPr>
          <w:p w14:paraId="341C2D01">
            <w:pPr>
              <w:spacing w:after="0" w:line="240" w:lineRule="auto"/>
            </w:pPr>
            <w:r>
              <w:rPr>
                <w:b w:val="0"/>
                <w:sz w:val="10"/>
              </w:rPr>
              <w:t>0.176</w:t>
            </w:r>
          </w:p>
        </w:tc>
        <w:tc>
          <w:tcPr>
            <w:tcW w:w="927" w:type="dxa"/>
            <w:vAlign w:val="center"/>
          </w:tcPr>
          <w:p w14:paraId="598653B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5366F5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2779F9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2B2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483DA23">
            <w:pPr>
              <w:spacing w:after="0" w:line="240" w:lineRule="auto"/>
            </w:pPr>
            <w:r>
              <w:rPr>
                <w:b w:val="0"/>
                <w:sz w:val="10"/>
              </w:rPr>
              <w:t>rs12778915</w:t>
            </w:r>
          </w:p>
        </w:tc>
        <w:tc>
          <w:tcPr>
            <w:tcW w:w="927" w:type="dxa"/>
            <w:vAlign w:val="center"/>
          </w:tcPr>
          <w:p w14:paraId="3C0BE933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423640B8">
            <w:pPr>
              <w:spacing w:after="0" w:line="240" w:lineRule="auto"/>
            </w:pPr>
            <w:r>
              <w:rPr>
                <w:b w:val="0"/>
                <w:sz w:val="10"/>
              </w:rPr>
              <w:t>77617557</w:t>
            </w:r>
          </w:p>
        </w:tc>
        <w:tc>
          <w:tcPr>
            <w:tcW w:w="927" w:type="dxa"/>
            <w:vAlign w:val="center"/>
          </w:tcPr>
          <w:p w14:paraId="6615EEDF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6F19565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1D596EB">
            <w:pPr>
              <w:spacing w:after="0" w:line="240" w:lineRule="auto"/>
            </w:pPr>
            <w:r>
              <w:rPr>
                <w:b w:val="0"/>
                <w:sz w:val="10"/>
              </w:rPr>
              <w:t>-0.017</w:t>
            </w:r>
          </w:p>
        </w:tc>
        <w:tc>
          <w:tcPr>
            <w:tcW w:w="927" w:type="dxa"/>
            <w:vAlign w:val="center"/>
          </w:tcPr>
          <w:p w14:paraId="4A4D4071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472881CA">
            <w:pPr>
              <w:spacing w:after="0" w:line="240" w:lineRule="auto"/>
            </w:pPr>
            <w:r>
              <w:rPr>
                <w:b w:val="0"/>
                <w:sz w:val="10"/>
              </w:rPr>
              <w:t>1.66e-08</w:t>
            </w:r>
          </w:p>
        </w:tc>
        <w:tc>
          <w:tcPr>
            <w:tcW w:w="927" w:type="dxa"/>
            <w:vAlign w:val="center"/>
          </w:tcPr>
          <w:p w14:paraId="437A2BEA">
            <w:pPr>
              <w:spacing w:after="0" w:line="240" w:lineRule="auto"/>
            </w:pPr>
            <w:r>
              <w:rPr>
                <w:b w:val="0"/>
                <w:sz w:val="10"/>
              </w:rPr>
              <w:t>-0.0111</w:t>
            </w:r>
          </w:p>
        </w:tc>
        <w:tc>
          <w:tcPr>
            <w:tcW w:w="927" w:type="dxa"/>
            <w:vAlign w:val="center"/>
          </w:tcPr>
          <w:p w14:paraId="5B16851A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0DC634E0">
            <w:pPr>
              <w:spacing w:after="0" w:line="240" w:lineRule="auto"/>
            </w:pPr>
            <w:r>
              <w:rPr>
                <w:b w:val="0"/>
                <w:sz w:val="10"/>
              </w:rPr>
              <w:t>0.03045</w:t>
            </w:r>
          </w:p>
        </w:tc>
        <w:tc>
          <w:tcPr>
            <w:tcW w:w="927" w:type="dxa"/>
            <w:vAlign w:val="center"/>
          </w:tcPr>
          <w:p w14:paraId="407C5E32">
            <w:pPr>
              <w:spacing w:after="0" w:line="240" w:lineRule="auto"/>
            </w:pPr>
            <w:r>
              <w:rPr>
                <w:b w:val="0"/>
                <w:sz w:val="10"/>
              </w:rPr>
              <w:t>0.315</w:t>
            </w:r>
          </w:p>
        </w:tc>
        <w:tc>
          <w:tcPr>
            <w:tcW w:w="927" w:type="dxa"/>
            <w:vAlign w:val="center"/>
          </w:tcPr>
          <w:p w14:paraId="4BB26914">
            <w:pPr>
              <w:spacing w:after="0" w:line="240" w:lineRule="auto"/>
            </w:pPr>
            <w:r>
              <w:rPr>
                <w:b w:val="0"/>
                <w:sz w:val="10"/>
              </w:rPr>
              <w:t>0.317</w:t>
            </w:r>
          </w:p>
        </w:tc>
        <w:tc>
          <w:tcPr>
            <w:tcW w:w="927" w:type="dxa"/>
            <w:vAlign w:val="center"/>
          </w:tcPr>
          <w:p w14:paraId="6160740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BE85BC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384CEF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686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D4CE49A">
            <w:pPr>
              <w:spacing w:after="0" w:line="240" w:lineRule="auto"/>
            </w:pPr>
            <w:r>
              <w:rPr>
                <w:b w:val="0"/>
                <w:sz w:val="10"/>
              </w:rPr>
              <w:t>rs12805841</w:t>
            </w:r>
          </w:p>
        </w:tc>
        <w:tc>
          <w:tcPr>
            <w:tcW w:w="927" w:type="dxa"/>
            <w:vAlign w:val="center"/>
          </w:tcPr>
          <w:p w14:paraId="1E2E3117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1FEE5144">
            <w:pPr>
              <w:spacing w:after="0" w:line="240" w:lineRule="auto"/>
            </w:pPr>
            <w:r>
              <w:rPr>
                <w:b w:val="0"/>
                <w:sz w:val="10"/>
              </w:rPr>
              <w:t>57443842</w:t>
            </w:r>
          </w:p>
        </w:tc>
        <w:tc>
          <w:tcPr>
            <w:tcW w:w="927" w:type="dxa"/>
            <w:vAlign w:val="center"/>
          </w:tcPr>
          <w:p w14:paraId="1C21F79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790FBC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F949988">
            <w:pPr>
              <w:spacing w:after="0" w:line="240" w:lineRule="auto"/>
            </w:pPr>
            <w:r>
              <w:rPr>
                <w:b w:val="0"/>
                <w:sz w:val="10"/>
              </w:rPr>
              <w:t>0.0218</w:t>
            </w:r>
          </w:p>
        </w:tc>
        <w:tc>
          <w:tcPr>
            <w:tcW w:w="927" w:type="dxa"/>
            <w:vAlign w:val="center"/>
          </w:tcPr>
          <w:p w14:paraId="2302DACF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4BB72A56">
            <w:pPr>
              <w:spacing w:after="0" w:line="240" w:lineRule="auto"/>
            </w:pPr>
            <w:r>
              <w:rPr>
                <w:b w:val="0"/>
                <w:sz w:val="10"/>
              </w:rPr>
              <w:t>1.12e-13</w:t>
            </w:r>
          </w:p>
        </w:tc>
        <w:tc>
          <w:tcPr>
            <w:tcW w:w="927" w:type="dxa"/>
            <w:vAlign w:val="center"/>
          </w:tcPr>
          <w:p w14:paraId="20F4C596">
            <w:pPr>
              <w:spacing w:after="0" w:line="240" w:lineRule="auto"/>
            </w:pPr>
            <w:r>
              <w:rPr>
                <w:b w:val="0"/>
                <w:sz w:val="10"/>
              </w:rPr>
              <w:t>0.025</w:t>
            </w:r>
          </w:p>
        </w:tc>
        <w:tc>
          <w:tcPr>
            <w:tcW w:w="927" w:type="dxa"/>
            <w:vAlign w:val="center"/>
          </w:tcPr>
          <w:p w14:paraId="740AF0E7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62E20463">
            <w:pPr>
              <w:spacing w:after="0" w:line="240" w:lineRule="auto"/>
            </w:pPr>
            <w:r>
              <w:rPr>
                <w:b w:val="0"/>
                <w:sz w:val="10"/>
              </w:rPr>
              <w:t>5.06e-07</w:t>
            </w:r>
          </w:p>
        </w:tc>
        <w:tc>
          <w:tcPr>
            <w:tcW w:w="927" w:type="dxa"/>
            <w:vAlign w:val="center"/>
          </w:tcPr>
          <w:p w14:paraId="42C53FAC">
            <w:pPr>
              <w:spacing w:after="0" w:line="240" w:lineRule="auto"/>
            </w:pPr>
            <w:r>
              <w:rPr>
                <w:b w:val="0"/>
                <w:sz w:val="10"/>
              </w:rPr>
              <w:t>0.333</w:t>
            </w:r>
          </w:p>
        </w:tc>
        <w:tc>
          <w:tcPr>
            <w:tcW w:w="927" w:type="dxa"/>
            <w:vAlign w:val="center"/>
          </w:tcPr>
          <w:p w14:paraId="073C79FC">
            <w:pPr>
              <w:spacing w:after="0" w:line="240" w:lineRule="auto"/>
            </w:pPr>
            <w:r>
              <w:rPr>
                <w:b w:val="0"/>
                <w:sz w:val="10"/>
              </w:rPr>
              <w:t>0.333</w:t>
            </w:r>
          </w:p>
        </w:tc>
        <w:tc>
          <w:tcPr>
            <w:tcW w:w="927" w:type="dxa"/>
            <w:vAlign w:val="center"/>
          </w:tcPr>
          <w:p w14:paraId="314D0EE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922616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7E8DB9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567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6AB9930">
            <w:pPr>
              <w:spacing w:after="0" w:line="240" w:lineRule="auto"/>
            </w:pPr>
            <w:r>
              <w:rPr>
                <w:b w:val="0"/>
                <w:sz w:val="10"/>
              </w:rPr>
              <w:t>rs1285248</w:t>
            </w:r>
          </w:p>
        </w:tc>
        <w:tc>
          <w:tcPr>
            <w:tcW w:w="927" w:type="dxa"/>
            <w:vAlign w:val="center"/>
          </w:tcPr>
          <w:p w14:paraId="2B98FBD2">
            <w:pPr>
              <w:spacing w:after="0" w:line="240" w:lineRule="auto"/>
            </w:pPr>
            <w:r>
              <w:rPr>
                <w:b w:val="0"/>
                <w:sz w:val="10"/>
              </w:rPr>
              <w:t>17</w:t>
            </w:r>
          </w:p>
        </w:tc>
        <w:tc>
          <w:tcPr>
            <w:tcW w:w="927" w:type="dxa"/>
            <w:vAlign w:val="center"/>
          </w:tcPr>
          <w:p w14:paraId="075EA5EE">
            <w:pPr>
              <w:spacing w:after="0" w:line="240" w:lineRule="auto"/>
            </w:pPr>
            <w:r>
              <w:rPr>
                <w:b w:val="0"/>
                <w:sz w:val="10"/>
              </w:rPr>
              <w:t>77810444</w:t>
            </w:r>
          </w:p>
        </w:tc>
        <w:tc>
          <w:tcPr>
            <w:tcW w:w="927" w:type="dxa"/>
            <w:vAlign w:val="center"/>
          </w:tcPr>
          <w:p w14:paraId="36D9005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F09CE67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1F74D45">
            <w:pPr>
              <w:spacing w:after="0" w:line="240" w:lineRule="auto"/>
            </w:pPr>
            <w:r>
              <w:rPr>
                <w:b w:val="0"/>
                <w:sz w:val="10"/>
              </w:rPr>
              <w:t>-0.025</w:t>
            </w:r>
          </w:p>
        </w:tc>
        <w:tc>
          <w:tcPr>
            <w:tcW w:w="927" w:type="dxa"/>
            <w:vAlign w:val="center"/>
          </w:tcPr>
          <w:p w14:paraId="0F5A8D6B">
            <w:pPr>
              <w:spacing w:after="0" w:line="240" w:lineRule="auto"/>
            </w:pPr>
            <w:r>
              <w:rPr>
                <w:b w:val="0"/>
                <w:sz w:val="10"/>
              </w:rPr>
              <w:t>0.0041</w:t>
            </w:r>
          </w:p>
        </w:tc>
        <w:tc>
          <w:tcPr>
            <w:tcW w:w="927" w:type="dxa"/>
            <w:vAlign w:val="center"/>
          </w:tcPr>
          <w:p w14:paraId="65D2637E">
            <w:pPr>
              <w:spacing w:after="0" w:line="240" w:lineRule="auto"/>
            </w:pPr>
            <w:r>
              <w:rPr>
                <w:b w:val="0"/>
                <w:sz w:val="10"/>
              </w:rPr>
              <w:t>6.69e-10</w:t>
            </w:r>
          </w:p>
        </w:tc>
        <w:tc>
          <w:tcPr>
            <w:tcW w:w="927" w:type="dxa"/>
            <w:vAlign w:val="center"/>
          </w:tcPr>
          <w:p w14:paraId="5F9C7D84">
            <w:pPr>
              <w:spacing w:after="0" w:line="240" w:lineRule="auto"/>
            </w:pPr>
            <w:r>
              <w:rPr>
                <w:b w:val="0"/>
                <w:sz w:val="10"/>
              </w:rPr>
              <w:t>-0.0225</w:t>
            </w:r>
          </w:p>
        </w:tc>
        <w:tc>
          <w:tcPr>
            <w:tcW w:w="927" w:type="dxa"/>
            <w:vAlign w:val="center"/>
          </w:tcPr>
          <w:p w14:paraId="15AF16FF">
            <w:pPr>
              <w:spacing w:after="0" w:line="240" w:lineRule="auto"/>
            </w:pPr>
            <w:r>
              <w:rPr>
                <w:b w:val="0"/>
                <w:sz w:val="10"/>
              </w:rPr>
              <w:t>0.007</w:t>
            </w:r>
          </w:p>
        </w:tc>
        <w:tc>
          <w:tcPr>
            <w:tcW w:w="927" w:type="dxa"/>
            <w:vAlign w:val="center"/>
          </w:tcPr>
          <w:p w14:paraId="3155EE52">
            <w:pPr>
              <w:spacing w:after="0" w:line="240" w:lineRule="auto"/>
            </w:pPr>
            <w:r>
              <w:rPr>
                <w:b w:val="0"/>
                <w:sz w:val="10"/>
              </w:rPr>
              <w:t>0.001346</w:t>
            </w:r>
          </w:p>
        </w:tc>
        <w:tc>
          <w:tcPr>
            <w:tcW w:w="927" w:type="dxa"/>
            <w:vAlign w:val="center"/>
          </w:tcPr>
          <w:p w14:paraId="70AE356F">
            <w:pPr>
              <w:spacing w:after="0" w:line="240" w:lineRule="auto"/>
            </w:pPr>
            <w:r>
              <w:rPr>
                <w:b w:val="0"/>
                <w:sz w:val="10"/>
              </w:rPr>
              <w:t>0.151</w:t>
            </w:r>
          </w:p>
        </w:tc>
        <w:tc>
          <w:tcPr>
            <w:tcW w:w="927" w:type="dxa"/>
            <w:vAlign w:val="center"/>
          </w:tcPr>
          <w:p w14:paraId="19794A97">
            <w:pPr>
              <w:spacing w:after="0" w:line="240" w:lineRule="auto"/>
            </w:pPr>
            <w:r>
              <w:rPr>
                <w:b w:val="0"/>
                <w:sz w:val="10"/>
              </w:rPr>
              <w:t>0.154</w:t>
            </w:r>
          </w:p>
        </w:tc>
        <w:tc>
          <w:tcPr>
            <w:tcW w:w="927" w:type="dxa"/>
            <w:vAlign w:val="center"/>
          </w:tcPr>
          <w:p w14:paraId="22D42FF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01F586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2049CE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B143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4B2426D">
            <w:pPr>
              <w:spacing w:after="0" w:line="240" w:lineRule="auto"/>
            </w:pPr>
            <w:r>
              <w:rPr>
                <w:b w:val="0"/>
                <w:sz w:val="10"/>
              </w:rPr>
              <w:t>rs12958048</w:t>
            </w:r>
          </w:p>
        </w:tc>
        <w:tc>
          <w:tcPr>
            <w:tcW w:w="927" w:type="dxa"/>
            <w:vAlign w:val="center"/>
          </w:tcPr>
          <w:p w14:paraId="1BBE8D73">
            <w:pPr>
              <w:spacing w:after="0" w:line="240" w:lineRule="auto"/>
            </w:pPr>
            <w:r>
              <w:rPr>
                <w:b w:val="0"/>
                <w:sz w:val="10"/>
              </w:rPr>
              <w:t>18</w:t>
            </w:r>
          </w:p>
        </w:tc>
        <w:tc>
          <w:tcPr>
            <w:tcW w:w="927" w:type="dxa"/>
            <w:vAlign w:val="center"/>
          </w:tcPr>
          <w:p w14:paraId="448D39A4">
            <w:pPr>
              <w:spacing w:after="0" w:line="240" w:lineRule="auto"/>
            </w:pPr>
            <w:r>
              <w:rPr>
                <w:b w:val="0"/>
                <w:sz w:val="10"/>
              </w:rPr>
              <w:t>53101598</w:t>
            </w:r>
          </w:p>
        </w:tc>
        <w:tc>
          <w:tcPr>
            <w:tcW w:w="927" w:type="dxa"/>
            <w:vAlign w:val="center"/>
          </w:tcPr>
          <w:p w14:paraId="2C2F402C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B98884C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C679C5F">
            <w:pPr>
              <w:spacing w:after="0" w:line="240" w:lineRule="auto"/>
            </w:pPr>
            <w:r>
              <w:rPr>
                <w:b w:val="0"/>
                <w:sz w:val="10"/>
              </w:rPr>
              <w:t>0.0262</w:t>
            </w:r>
          </w:p>
        </w:tc>
        <w:tc>
          <w:tcPr>
            <w:tcW w:w="927" w:type="dxa"/>
            <w:vAlign w:val="center"/>
          </w:tcPr>
          <w:p w14:paraId="57C16180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4619526C">
            <w:pPr>
              <w:spacing w:after="0" w:line="240" w:lineRule="auto"/>
            </w:pPr>
            <w:r>
              <w:rPr>
                <w:b w:val="0"/>
                <w:sz w:val="10"/>
              </w:rPr>
              <w:t>1.76e-18</w:t>
            </w:r>
          </w:p>
        </w:tc>
        <w:tc>
          <w:tcPr>
            <w:tcW w:w="927" w:type="dxa"/>
            <w:vAlign w:val="center"/>
          </w:tcPr>
          <w:p w14:paraId="0A1E43BB">
            <w:pPr>
              <w:spacing w:after="0" w:line="240" w:lineRule="auto"/>
            </w:pPr>
            <w:r>
              <w:rPr>
                <w:b w:val="0"/>
                <w:sz w:val="10"/>
              </w:rPr>
              <w:t>0.0258</w:t>
            </w:r>
          </w:p>
        </w:tc>
        <w:tc>
          <w:tcPr>
            <w:tcW w:w="927" w:type="dxa"/>
            <w:vAlign w:val="center"/>
          </w:tcPr>
          <w:p w14:paraId="2B5A0E8E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5C3C2B64">
            <w:pPr>
              <w:spacing w:after="0" w:line="240" w:lineRule="auto"/>
            </w:pPr>
            <w:r>
              <w:rPr>
                <w:b w:val="0"/>
                <w:sz w:val="10"/>
              </w:rPr>
              <w:t>3.48e-07</w:t>
            </w:r>
          </w:p>
        </w:tc>
        <w:tc>
          <w:tcPr>
            <w:tcW w:w="927" w:type="dxa"/>
            <w:vAlign w:val="center"/>
          </w:tcPr>
          <w:p w14:paraId="176C01BC">
            <w:pPr>
              <w:spacing w:after="0" w:line="240" w:lineRule="auto"/>
            </w:pPr>
            <w:r>
              <w:rPr>
                <w:b w:val="0"/>
                <w:sz w:val="10"/>
              </w:rPr>
              <w:t>0.322</w:t>
            </w:r>
          </w:p>
        </w:tc>
        <w:tc>
          <w:tcPr>
            <w:tcW w:w="927" w:type="dxa"/>
            <w:vAlign w:val="center"/>
          </w:tcPr>
          <w:p w14:paraId="1AE81551">
            <w:pPr>
              <w:spacing w:after="0" w:line="240" w:lineRule="auto"/>
            </w:pPr>
            <w:r>
              <w:rPr>
                <w:b w:val="0"/>
                <w:sz w:val="10"/>
              </w:rPr>
              <w:t>0.325</w:t>
            </w:r>
          </w:p>
        </w:tc>
        <w:tc>
          <w:tcPr>
            <w:tcW w:w="927" w:type="dxa"/>
            <w:vAlign w:val="center"/>
          </w:tcPr>
          <w:p w14:paraId="69AFECA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E2B6CA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7D4070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9A24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4F8C8F9">
            <w:pPr>
              <w:spacing w:after="0" w:line="240" w:lineRule="auto"/>
            </w:pPr>
            <w:r>
              <w:rPr>
                <w:b w:val="0"/>
                <w:sz w:val="10"/>
              </w:rPr>
              <w:t>rs13043475</w:t>
            </w:r>
          </w:p>
        </w:tc>
        <w:tc>
          <w:tcPr>
            <w:tcW w:w="927" w:type="dxa"/>
            <w:vAlign w:val="center"/>
          </w:tcPr>
          <w:p w14:paraId="1EF2FD07">
            <w:pPr>
              <w:spacing w:after="0" w:line="240" w:lineRule="auto"/>
            </w:pPr>
            <w:r>
              <w:rPr>
                <w:b w:val="0"/>
                <w:sz w:val="10"/>
              </w:rPr>
              <w:t>20</w:t>
            </w:r>
          </w:p>
        </w:tc>
        <w:tc>
          <w:tcPr>
            <w:tcW w:w="927" w:type="dxa"/>
            <w:vAlign w:val="center"/>
          </w:tcPr>
          <w:p w14:paraId="742490A6">
            <w:pPr>
              <w:spacing w:after="0" w:line="240" w:lineRule="auto"/>
            </w:pPr>
            <w:r>
              <w:rPr>
                <w:b w:val="0"/>
                <w:sz w:val="10"/>
              </w:rPr>
              <w:t>51209603</w:t>
            </w:r>
          </w:p>
        </w:tc>
        <w:tc>
          <w:tcPr>
            <w:tcW w:w="927" w:type="dxa"/>
            <w:vAlign w:val="center"/>
          </w:tcPr>
          <w:p w14:paraId="1558C0F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D71F588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609C17B2">
            <w:pPr>
              <w:spacing w:after="0" w:line="240" w:lineRule="auto"/>
            </w:pPr>
            <w:r>
              <w:rPr>
                <w:b w:val="0"/>
                <w:sz w:val="10"/>
              </w:rPr>
              <w:t>-0.0239</w:t>
            </w:r>
          </w:p>
        </w:tc>
        <w:tc>
          <w:tcPr>
            <w:tcW w:w="927" w:type="dxa"/>
            <w:vAlign w:val="center"/>
          </w:tcPr>
          <w:p w14:paraId="245E206D">
            <w:pPr>
              <w:spacing w:after="0" w:line="240" w:lineRule="auto"/>
            </w:pPr>
            <w:r>
              <w:rPr>
                <w:b w:val="0"/>
                <w:sz w:val="10"/>
              </w:rPr>
              <w:t>0.0037</w:t>
            </w:r>
          </w:p>
        </w:tc>
        <w:tc>
          <w:tcPr>
            <w:tcW w:w="927" w:type="dxa"/>
            <w:vAlign w:val="center"/>
          </w:tcPr>
          <w:p w14:paraId="29209B5F">
            <w:pPr>
              <w:spacing w:after="0" w:line="240" w:lineRule="auto"/>
            </w:pPr>
            <w:r>
              <w:rPr>
                <w:b w:val="0"/>
                <w:sz w:val="10"/>
              </w:rPr>
              <w:t>7.08e-11</w:t>
            </w:r>
          </w:p>
        </w:tc>
        <w:tc>
          <w:tcPr>
            <w:tcW w:w="927" w:type="dxa"/>
            <w:vAlign w:val="center"/>
          </w:tcPr>
          <w:p w14:paraId="24A9A130">
            <w:pPr>
              <w:spacing w:after="0" w:line="240" w:lineRule="auto"/>
            </w:pPr>
            <w:r>
              <w:rPr>
                <w:b w:val="0"/>
                <w:sz w:val="10"/>
              </w:rPr>
              <w:t>-0.0176</w:t>
            </w:r>
          </w:p>
        </w:tc>
        <w:tc>
          <w:tcPr>
            <w:tcW w:w="927" w:type="dxa"/>
            <w:vAlign w:val="center"/>
          </w:tcPr>
          <w:p w14:paraId="48B2D40F">
            <w:pPr>
              <w:spacing w:after="0" w:line="240" w:lineRule="auto"/>
            </w:pPr>
            <w:r>
              <w:rPr>
                <w:b w:val="0"/>
                <w:sz w:val="10"/>
              </w:rPr>
              <w:t>0.0064</w:t>
            </w:r>
          </w:p>
        </w:tc>
        <w:tc>
          <w:tcPr>
            <w:tcW w:w="927" w:type="dxa"/>
            <w:vAlign w:val="center"/>
          </w:tcPr>
          <w:p w14:paraId="3C21B522">
            <w:pPr>
              <w:spacing w:after="0" w:line="240" w:lineRule="auto"/>
            </w:pPr>
            <w:r>
              <w:rPr>
                <w:b w:val="0"/>
                <w:sz w:val="10"/>
              </w:rPr>
              <w:t>0.005973</w:t>
            </w:r>
          </w:p>
        </w:tc>
        <w:tc>
          <w:tcPr>
            <w:tcW w:w="927" w:type="dxa"/>
            <w:vAlign w:val="center"/>
          </w:tcPr>
          <w:p w14:paraId="1465AC93">
            <w:pPr>
              <w:spacing w:after="0" w:line="240" w:lineRule="auto"/>
            </w:pPr>
            <w:r>
              <w:rPr>
                <w:b w:val="0"/>
                <w:sz w:val="10"/>
              </w:rPr>
              <w:t>0.179</w:t>
            </w:r>
          </w:p>
        </w:tc>
        <w:tc>
          <w:tcPr>
            <w:tcW w:w="927" w:type="dxa"/>
            <w:vAlign w:val="center"/>
          </w:tcPr>
          <w:p w14:paraId="415D297F">
            <w:pPr>
              <w:spacing w:after="0" w:line="240" w:lineRule="auto"/>
            </w:pPr>
            <w:r>
              <w:rPr>
                <w:b w:val="0"/>
                <w:sz w:val="10"/>
              </w:rPr>
              <w:t>0.18</w:t>
            </w:r>
          </w:p>
        </w:tc>
        <w:tc>
          <w:tcPr>
            <w:tcW w:w="927" w:type="dxa"/>
            <w:vAlign w:val="center"/>
          </w:tcPr>
          <w:p w14:paraId="0A7F7C3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891A78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A4CCCD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530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9DE4C19">
            <w:pPr>
              <w:spacing w:after="0" w:line="240" w:lineRule="auto"/>
            </w:pPr>
            <w:r>
              <w:rPr>
                <w:b w:val="0"/>
                <w:sz w:val="10"/>
              </w:rPr>
              <w:t>rs13056300</w:t>
            </w:r>
          </w:p>
        </w:tc>
        <w:tc>
          <w:tcPr>
            <w:tcW w:w="927" w:type="dxa"/>
            <w:vAlign w:val="center"/>
          </w:tcPr>
          <w:p w14:paraId="29B76430">
            <w:pPr>
              <w:spacing w:after="0" w:line="240" w:lineRule="auto"/>
            </w:pPr>
            <w:r>
              <w:rPr>
                <w:b w:val="0"/>
                <w:sz w:val="10"/>
              </w:rPr>
              <w:t>22</w:t>
            </w:r>
          </w:p>
        </w:tc>
        <w:tc>
          <w:tcPr>
            <w:tcW w:w="927" w:type="dxa"/>
            <w:vAlign w:val="center"/>
          </w:tcPr>
          <w:p w14:paraId="09ED9554">
            <w:pPr>
              <w:spacing w:after="0" w:line="240" w:lineRule="auto"/>
            </w:pPr>
            <w:r>
              <w:rPr>
                <w:b w:val="0"/>
                <w:sz w:val="10"/>
              </w:rPr>
              <w:t>41408754</w:t>
            </w:r>
          </w:p>
        </w:tc>
        <w:tc>
          <w:tcPr>
            <w:tcW w:w="927" w:type="dxa"/>
            <w:vAlign w:val="center"/>
          </w:tcPr>
          <w:p w14:paraId="6CF61A1D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9960779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B5CA7C7">
            <w:pPr>
              <w:spacing w:after="0" w:line="240" w:lineRule="auto"/>
            </w:pPr>
            <w:r>
              <w:rPr>
                <w:b w:val="0"/>
                <w:sz w:val="10"/>
              </w:rPr>
              <w:t>0.0262</w:t>
            </w:r>
          </w:p>
        </w:tc>
        <w:tc>
          <w:tcPr>
            <w:tcW w:w="927" w:type="dxa"/>
            <w:vAlign w:val="center"/>
          </w:tcPr>
          <w:p w14:paraId="145571D7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24D41E44">
            <w:pPr>
              <w:spacing w:after="0" w:line="240" w:lineRule="auto"/>
            </w:pPr>
            <w:r>
              <w:rPr>
                <w:b w:val="0"/>
                <w:sz w:val="10"/>
              </w:rPr>
              <w:t>1.96e-16</w:t>
            </w:r>
          </w:p>
        </w:tc>
        <w:tc>
          <w:tcPr>
            <w:tcW w:w="927" w:type="dxa"/>
            <w:vAlign w:val="center"/>
          </w:tcPr>
          <w:p w14:paraId="444F81F5">
            <w:pPr>
              <w:spacing w:after="0" w:line="240" w:lineRule="auto"/>
            </w:pPr>
            <w:r>
              <w:rPr>
                <w:b w:val="0"/>
                <w:sz w:val="10"/>
              </w:rPr>
              <w:t>0.0313</w:t>
            </w:r>
          </w:p>
        </w:tc>
        <w:tc>
          <w:tcPr>
            <w:tcW w:w="927" w:type="dxa"/>
            <w:vAlign w:val="center"/>
          </w:tcPr>
          <w:p w14:paraId="542DDC36">
            <w:pPr>
              <w:spacing w:after="0" w:line="240" w:lineRule="auto"/>
            </w:pPr>
            <w:r>
              <w:rPr>
                <w:b w:val="0"/>
                <w:sz w:val="10"/>
              </w:rPr>
              <w:t>0.0055</w:t>
            </w:r>
          </w:p>
        </w:tc>
        <w:tc>
          <w:tcPr>
            <w:tcW w:w="927" w:type="dxa"/>
            <w:vAlign w:val="center"/>
          </w:tcPr>
          <w:p w14:paraId="532AE750">
            <w:pPr>
              <w:spacing w:after="0" w:line="240" w:lineRule="auto"/>
            </w:pPr>
            <w:r>
              <w:rPr>
                <w:b w:val="0"/>
                <w:sz w:val="10"/>
              </w:rPr>
              <w:t>1.61e-08</w:t>
            </w:r>
          </w:p>
        </w:tc>
        <w:tc>
          <w:tcPr>
            <w:tcW w:w="927" w:type="dxa"/>
            <w:vAlign w:val="center"/>
          </w:tcPr>
          <w:p w14:paraId="0896ECA0">
            <w:pPr>
              <w:spacing w:after="0" w:line="240" w:lineRule="auto"/>
            </w:pPr>
            <w:r>
              <w:rPr>
                <w:b w:val="0"/>
                <w:sz w:val="10"/>
              </w:rPr>
              <w:t>0.27</w:t>
            </w:r>
          </w:p>
        </w:tc>
        <w:tc>
          <w:tcPr>
            <w:tcW w:w="927" w:type="dxa"/>
            <w:vAlign w:val="center"/>
          </w:tcPr>
          <w:p w14:paraId="0059745A">
            <w:pPr>
              <w:spacing w:after="0" w:line="240" w:lineRule="auto"/>
            </w:pPr>
            <w:r>
              <w:rPr>
                <w:b w:val="0"/>
                <w:sz w:val="10"/>
              </w:rPr>
              <w:t>0.271</w:t>
            </w:r>
          </w:p>
        </w:tc>
        <w:tc>
          <w:tcPr>
            <w:tcW w:w="927" w:type="dxa"/>
            <w:vAlign w:val="center"/>
          </w:tcPr>
          <w:p w14:paraId="0D5E8B4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BAA7B2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5213F7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901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0C0C517">
            <w:pPr>
              <w:spacing w:after="0" w:line="240" w:lineRule="auto"/>
            </w:pPr>
            <w:r>
              <w:rPr>
                <w:b w:val="0"/>
                <w:sz w:val="10"/>
              </w:rPr>
              <w:t>rs1311911</w:t>
            </w:r>
          </w:p>
        </w:tc>
        <w:tc>
          <w:tcPr>
            <w:tcW w:w="927" w:type="dxa"/>
            <w:vAlign w:val="center"/>
          </w:tcPr>
          <w:p w14:paraId="20ECF4D6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2293B249">
            <w:pPr>
              <w:spacing w:after="0" w:line="240" w:lineRule="auto"/>
            </w:pPr>
            <w:r>
              <w:rPr>
                <w:b w:val="0"/>
                <w:sz w:val="10"/>
              </w:rPr>
              <w:t>28705074</w:t>
            </w:r>
          </w:p>
        </w:tc>
        <w:tc>
          <w:tcPr>
            <w:tcW w:w="927" w:type="dxa"/>
            <w:vAlign w:val="center"/>
          </w:tcPr>
          <w:p w14:paraId="1BD9373B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EFA100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37129BA">
            <w:pPr>
              <w:spacing w:after="0" w:line="240" w:lineRule="auto"/>
            </w:pPr>
            <w:r>
              <w:rPr>
                <w:b w:val="0"/>
                <w:sz w:val="10"/>
              </w:rPr>
              <w:t>-0.0451</w:t>
            </w:r>
          </w:p>
        </w:tc>
        <w:tc>
          <w:tcPr>
            <w:tcW w:w="927" w:type="dxa"/>
            <w:vAlign w:val="center"/>
          </w:tcPr>
          <w:p w14:paraId="12AB655A">
            <w:pPr>
              <w:spacing w:after="0" w:line="240" w:lineRule="auto"/>
            </w:pPr>
            <w:r>
              <w:rPr>
                <w:b w:val="0"/>
                <w:sz w:val="10"/>
              </w:rPr>
              <w:t>0.0055</w:t>
            </w:r>
          </w:p>
        </w:tc>
        <w:tc>
          <w:tcPr>
            <w:tcW w:w="927" w:type="dxa"/>
            <w:vAlign w:val="center"/>
          </w:tcPr>
          <w:p w14:paraId="3C108E6A">
            <w:pPr>
              <w:spacing w:after="0" w:line="240" w:lineRule="auto"/>
            </w:pPr>
            <w:r>
              <w:rPr>
                <w:b w:val="0"/>
                <w:sz w:val="10"/>
              </w:rPr>
              <w:t>1.40e-16</w:t>
            </w:r>
          </w:p>
        </w:tc>
        <w:tc>
          <w:tcPr>
            <w:tcW w:w="927" w:type="dxa"/>
            <w:vAlign w:val="center"/>
          </w:tcPr>
          <w:p w14:paraId="1204F218">
            <w:pPr>
              <w:spacing w:after="0" w:line="240" w:lineRule="auto"/>
            </w:pPr>
            <w:r>
              <w:rPr>
                <w:b w:val="0"/>
                <w:sz w:val="10"/>
              </w:rPr>
              <w:t>-0.0625</w:t>
            </w:r>
          </w:p>
        </w:tc>
        <w:tc>
          <w:tcPr>
            <w:tcW w:w="927" w:type="dxa"/>
            <w:vAlign w:val="center"/>
          </w:tcPr>
          <w:p w14:paraId="6BD0051E">
            <w:pPr>
              <w:spacing w:after="0" w:line="240" w:lineRule="auto"/>
            </w:pPr>
            <w:r>
              <w:rPr>
                <w:b w:val="0"/>
                <w:sz w:val="10"/>
              </w:rPr>
              <w:t>0.0091</w:t>
            </w:r>
          </w:p>
        </w:tc>
        <w:tc>
          <w:tcPr>
            <w:tcW w:w="927" w:type="dxa"/>
            <w:vAlign w:val="center"/>
          </w:tcPr>
          <w:p w14:paraId="1DC2CB84">
            <w:pPr>
              <w:spacing w:after="0" w:line="240" w:lineRule="auto"/>
            </w:pPr>
            <w:r>
              <w:rPr>
                <w:b w:val="0"/>
                <w:sz w:val="10"/>
              </w:rPr>
              <w:t>5.62e-12</w:t>
            </w:r>
          </w:p>
        </w:tc>
        <w:tc>
          <w:tcPr>
            <w:tcW w:w="927" w:type="dxa"/>
            <w:vAlign w:val="center"/>
          </w:tcPr>
          <w:p w14:paraId="6D3449BB">
            <w:pPr>
              <w:spacing w:after="0" w:line="240" w:lineRule="auto"/>
            </w:pPr>
            <w:r>
              <w:rPr>
                <w:b w:val="0"/>
                <w:sz w:val="10"/>
              </w:rPr>
              <w:t>0.0942</w:t>
            </w:r>
          </w:p>
        </w:tc>
        <w:tc>
          <w:tcPr>
            <w:tcW w:w="927" w:type="dxa"/>
            <w:vAlign w:val="center"/>
          </w:tcPr>
          <w:p w14:paraId="6EAF075C">
            <w:pPr>
              <w:spacing w:after="0" w:line="240" w:lineRule="auto"/>
            </w:pPr>
            <w:r>
              <w:rPr>
                <w:b w:val="0"/>
                <w:sz w:val="10"/>
              </w:rPr>
              <w:t>0.0992</w:t>
            </w:r>
          </w:p>
        </w:tc>
        <w:tc>
          <w:tcPr>
            <w:tcW w:w="927" w:type="dxa"/>
            <w:vAlign w:val="center"/>
          </w:tcPr>
          <w:p w14:paraId="3A45121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22A7BA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1FA62B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6B7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3661EBD">
            <w:pPr>
              <w:spacing w:after="0" w:line="240" w:lineRule="auto"/>
            </w:pPr>
            <w:r>
              <w:rPr>
                <w:b w:val="0"/>
                <w:sz w:val="10"/>
              </w:rPr>
              <w:t>rs13134858</w:t>
            </w:r>
          </w:p>
        </w:tc>
        <w:tc>
          <w:tcPr>
            <w:tcW w:w="927" w:type="dxa"/>
            <w:vAlign w:val="center"/>
          </w:tcPr>
          <w:p w14:paraId="6A0FC150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6B91FC73">
            <w:pPr>
              <w:spacing w:after="0" w:line="240" w:lineRule="auto"/>
            </w:pPr>
            <w:r>
              <w:rPr>
                <w:b w:val="0"/>
                <w:sz w:val="10"/>
              </w:rPr>
              <w:t>115522306</w:t>
            </w:r>
          </w:p>
        </w:tc>
        <w:tc>
          <w:tcPr>
            <w:tcW w:w="927" w:type="dxa"/>
            <w:vAlign w:val="center"/>
          </w:tcPr>
          <w:p w14:paraId="0E01F73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D7CE6C5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61E0E66">
            <w:pPr>
              <w:spacing w:after="0" w:line="240" w:lineRule="auto"/>
            </w:pPr>
            <w:r>
              <w:rPr>
                <w:b w:val="0"/>
                <w:sz w:val="10"/>
              </w:rPr>
              <w:t>0.0278</w:t>
            </w:r>
          </w:p>
        </w:tc>
        <w:tc>
          <w:tcPr>
            <w:tcW w:w="927" w:type="dxa"/>
            <w:vAlign w:val="center"/>
          </w:tcPr>
          <w:p w14:paraId="2EADC268">
            <w:pPr>
              <w:spacing w:after="0" w:line="240" w:lineRule="auto"/>
            </w:pPr>
            <w:r>
              <w:rPr>
                <w:b w:val="0"/>
                <w:sz w:val="10"/>
              </w:rPr>
              <w:t>0.0042</w:t>
            </w:r>
          </w:p>
        </w:tc>
        <w:tc>
          <w:tcPr>
            <w:tcW w:w="927" w:type="dxa"/>
            <w:vAlign w:val="center"/>
          </w:tcPr>
          <w:p w14:paraId="7753E93B">
            <w:pPr>
              <w:spacing w:after="0" w:line="240" w:lineRule="auto"/>
            </w:pPr>
            <w:r>
              <w:rPr>
                <w:b w:val="0"/>
                <w:sz w:val="10"/>
              </w:rPr>
              <w:t>2.37e-11</w:t>
            </w:r>
          </w:p>
        </w:tc>
        <w:tc>
          <w:tcPr>
            <w:tcW w:w="927" w:type="dxa"/>
            <w:vAlign w:val="center"/>
          </w:tcPr>
          <w:p w14:paraId="145EC972">
            <w:pPr>
              <w:spacing w:after="0" w:line="240" w:lineRule="auto"/>
            </w:pPr>
            <w:r>
              <w:rPr>
                <w:b w:val="0"/>
                <w:sz w:val="10"/>
              </w:rPr>
              <w:t>0.0196</w:t>
            </w:r>
          </w:p>
        </w:tc>
        <w:tc>
          <w:tcPr>
            <w:tcW w:w="927" w:type="dxa"/>
            <w:vAlign w:val="center"/>
          </w:tcPr>
          <w:p w14:paraId="719DAD25">
            <w:pPr>
              <w:spacing w:after="0" w:line="240" w:lineRule="auto"/>
            </w:pPr>
            <w:r>
              <w:rPr>
                <w:b w:val="0"/>
                <w:sz w:val="10"/>
              </w:rPr>
              <w:t>0.0067</w:t>
            </w:r>
          </w:p>
        </w:tc>
        <w:tc>
          <w:tcPr>
            <w:tcW w:w="927" w:type="dxa"/>
            <w:vAlign w:val="center"/>
          </w:tcPr>
          <w:p w14:paraId="6EC3F1D9">
            <w:pPr>
              <w:spacing w:after="0" w:line="240" w:lineRule="auto"/>
            </w:pPr>
            <w:r>
              <w:rPr>
                <w:b w:val="0"/>
                <w:sz w:val="10"/>
              </w:rPr>
              <w:t>0.003565</w:t>
            </w:r>
          </w:p>
        </w:tc>
        <w:tc>
          <w:tcPr>
            <w:tcW w:w="927" w:type="dxa"/>
            <w:vAlign w:val="center"/>
          </w:tcPr>
          <w:p w14:paraId="56C073A8">
            <w:pPr>
              <w:spacing w:after="0" w:line="240" w:lineRule="auto"/>
            </w:pPr>
            <w:r>
              <w:rPr>
                <w:b w:val="0"/>
                <w:sz w:val="10"/>
              </w:rPr>
              <w:t>0.144</w:t>
            </w:r>
          </w:p>
        </w:tc>
        <w:tc>
          <w:tcPr>
            <w:tcW w:w="927" w:type="dxa"/>
            <w:vAlign w:val="center"/>
          </w:tcPr>
          <w:p w14:paraId="229F77E8">
            <w:pPr>
              <w:spacing w:after="0" w:line="240" w:lineRule="auto"/>
            </w:pPr>
            <w:r>
              <w:rPr>
                <w:b w:val="0"/>
                <w:sz w:val="10"/>
              </w:rPr>
              <w:t>0.144</w:t>
            </w:r>
          </w:p>
        </w:tc>
        <w:tc>
          <w:tcPr>
            <w:tcW w:w="927" w:type="dxa"/>
            <w:vAlign w:val="center"/>
          </w:tcPr>
          <w:p w14:paraId="2223741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155981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55E8AD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ED9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510F4C9">
            <w:pPr>
              <w:spacing w:after="0" w:line="240" w:lineRule="auto"/>
            </w:pPr>
            <w:r>
              <w:rPr>
                <w:b w:val="0"/>
                <w:sz w:val="10"/>
              </w:rPr>
              <w:t>rs1333596</w:t>
            </w:r>
          </w:p>
        </w:tc>
        <w:tc>
          <w:tcPr>
            <w:tcW w:w="927" w:type="dxa"/>
            <w:vAlign w:val="center"/>
          </w:tcPr>
          <w:p w14:paraId="378D6446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15B982DF">
            <w:pPr>
              <w:spacing w:after="0" w:line="240" w:lineRule="auto"/>
            </w:pPr>
            <w:r>
              <w:rPr>
                <w:b w:val="0"/>
                <w:sz w:val="10"/>
              </w:rPr>
              <w:t>31264335</w:t>
            </w:r>
          </w:p>
        </w:tc>
        <w:tc>
          <w:tcPr>
            <w:tcW w:w="927" w:type="dxa"/>
            <w:vAlign w:val="center"/>
          </w:tcPr>
          <w:p w14:paraId="0FD2266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D459F1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7C37657">
            <w:pPr>
              <w:spacing w:after="0" w:line="240" w:lineRule="auto"/>
            </w:pPr>
            <w:r>
              <w:rPr>
                <w:b w:val="0"/>
                <w:sz w:val="10"/>
              </w:rPr>
              <w:t>-0.0164</w:t>
            </w:r>
          </w:p>
        </w:tc>
        <w:tc>
          <w:tcPr>
            <w:tcW w:w="927" w:type="dxa"/>
            <w:vAlign w:val="center"/>
          </w:tcPr>
          <w:p w14:paraId="15ABC339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1D7325B8">
            <w:pPr>
              <w:spacing w:after="0" w:line="240" w:lineRule="auto"/>
            </w:pPr>
            <w:r>
              <w:rPr>
                <w:b w:val="0"/>
                <w:sz w:val="10"/>
              </w:rPr>
              <w:t>3.10e-09</w:t>
            </w:r>
          </w:p>
        </w:tc>
        <w:tc>
          <w:tcPr>
            <w:tcW w:w="927" w:type="dxa"/>
            <w:vAlign w:val="center"/>
          </w:tcPr>
          <w:p w14:paraId="080A51BF">
            <w:pPr>
              <w:spacing w:after="0" w:line="240" w:lineRule="auto"/>
            </w:pPr>
            <w:r>
              <w:rPr>
                <w:b w:val="0"/>
                <w:sz w:val="10"/>
              </w:rPr>
              <w:t>-0.0136</w:t>
            </w:r>
          </w:p>
        </w:tc>
        <w:tc>
          <w:tcPr>
            <w:tcW w:w="927" w:type="dxa"/>
            <w:vAlign w:val="center"/>
          </w:tcPr>
          <w:p w14:paraId="3E3BB5DC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4C6C84BB">
            <w:pPr>
              <w:spacing w:after="0" w:line="240" w:lineRule="auto"/>
            </w:pPr>
            <w:r>
              <w:rPr>
                <w:b w:val="0"/>
                <w:sz w:val="10"/>
              </w:rPr>
              <w:t>0.004168</w:t>
            </w:r>
          </w:p>
        </w:tc>
        <w:tc>
          <w:tcPr>
            <w:tcW w:w="927" w:type="dxa"/>
            <w:vAlign w:val="center"/>
          </w:tcPr>
          <w:p w14:paraId="01CD98BC">
            <w:pPr>
              <w:spacing w:after="0" w:line="240" w:lineRule="auto"/>
            </w:pPr>
            <w:r>
              <w:rPr>
                <w:b w:val="0"/>
                <w:sz w:val="10"/>
              </w:rPr>
              <w:t>0.468</w:t>
            </w:r>
          </w:p>
        </w:tc>
        <w:tc>
          <w:tcPr>
            <w:tcW w:w="927" w:type="dxa"/>
            <w:vAlign w:val="center"/>
          </w:tcPr>
          <w:p w14:paraId="50DDC373">
            <w:pPr>
              <w:spacing w:after="0" w:line="240" w:lineRule="auto"/>
            </w:pPr>
            <w:r>
              <w:rPr>
                <w:b w:val="0"/>
                <w:sz w:val="10"/>
              </w:rPr>
              <w:t>0.464</w:t>
            </w:r>
          </w:p>
        </w:tc>
        <w:tc>
          <w:tcPr>
            <w:tcW w:w="927" w:type="dxa"/>
            <w:vAlign w:val="center"/>
          </w:tcPr>
          <w:p w14:paraId="3BDEFBE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5B319B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44C19E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8D3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563067F">
            <w:pPr>
              <w:spacing w:after="0" w:line="240" w:lineRule="auto"/>
            </w:pPr>
            <w:r>
              <w:rPr>
                <w:b w:val="0"/>
                <w:sz w:val="10"/>
              </w:rPr>
              <w:t>rs13336147</w:t>
            </w:r>
          </w:p>
        </w:tc>
        <w:tc>
          <w:tcPr>
            <w:tcW w:w="927" w:type="dxa"/>
            <w:vAlign w:val="center"/>
          </w:tcPr>
          <w:p w14:paraId="1B815FED">
            <w:pPr>
              <w:spacing w:after="0" w:line="240" w:lineRule="auto"/>
            </w:pPr>
            <w:r>
              <w:rPr>
                <w:b w:val="0"/>
                <w:sz w:val="10"/>
              </w:rPr>
              <w:t>16</w:t>
            </w:r>
          </w:p>
        </w:tc>
        <w:tc>
          <w:tcPr>
            <w:tcW w:w="927" w:type="dxa"/>
            <w:vAlign w:val="center"/>
          </w:tcPr>
          <w:p w14:paraId="1D6DAF41">
            <w:pPr>
              <w:spacing w:after="0" w:line="240" w:lineRule="auto"/>
            </w:pPr>
            <w:r>
              <w:rPr>
                <w:b w:val="0"/>
                <w:sz w:val="10"/>
              </w:rPr>
              <w:t>72985338</w:t>
            </w:r>
          </w:p>
        </w:tc>
        <w:tc>
          <w:tcPr>
            <w:tcW w:w="927" w:type="dxa"/>
            <w:vAlign w:val="center"/>
          </w:tcPr>
          <w:p w14:paraId="1664657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0758596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466641D">
            <w:pPr>
              <w:spacing w:after="0" w:line="240" w:lineRule="auto"/>
            </w:pPr>
            <w:r>
              <w:rPr>
                <w:b w:val="0"/>
                <w:sz w:val="10"/>
              </w:rPr>
              <w:t>-0.0174</w:t>
            </w:r>
          </w:p>
        </w:tc>
        <w:tc>
          <w:tcPr>
            <w:tcW w:w="927" w:type="dxa"/>
            <w:vAlign w:val="center"/>
          </w:tcPr>
          <w:p w14:paraId="22B09814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0724976E">
            <w:pPr>
              <w:spacing w:after="0" w:line="240" w:lineRule="auto"/>
            </w:pPr>
            <w:r>
              <w:rPr>
                <w:b w:val="0"/>
                <w:sz w:val="10"/>
              </w:rPr>
              <w:t>4.42e-08</w:t>
            </w:r>
          </w:p>
        </w:tc>
        <w:tc>
          <w:tcPr>
            <w:tcW w:w="927" w:type="dxa"/>
            <w:vAlign w:val="center"/>
          </w:tcPr>
          <w:p w14:paraId="468F247C">
            <w:pPr>
              <w:spacing w:after="0" w:line="240" w:lineRule="auto"/>
            </w:pPr>
            <w:r>
              <w:rPr>
                <w:b w:val="0"/>
                <w:sz w:val="10"/>
              </w:rPr>
              <w:t>-0.0124</w:t>
            </w:r>
          </w:p>
        </w:tc>
        <w:tc>
          <w:tcPr>
            <w:tcW w:w="927" w:type="dxa"/>
            <w:vAlign w:val="center"/>
          </w:tcPr>
          <w:p w14:paraId="7C93B6AA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19CE23F8">
            <w:pPr>
              <w:spacing w:after="0" w:line="240" w:lineRule="auto"/>
            </w:pPr>
            <w:r>
              <w:rPr>
                <w:b w:val="0"/>
                <w:sz w:val="10"/>
              </w:rPr>
              <w:t>0.02005</w:t>
            </w:r>
          </w:p>
        </w:tc>
        <w:tc>
          <w:tcPr>
            <w:tcW w:w="927" w:type="dxa"/>
            <w:vAlign w:val="center"/>
          </w:tcPr>
          <w:p w14:paraId="01CCC445">
            <w:pPr>
              <w:spacing w:after="0" w:line="240" w:lineRule="auto"/>
            </w:pPr>
            <w:r>
              <w:rPr>
                <w:b w:val="0"/>
                <w:sz w:val="10"/>
              </w:rPr>
              <w:t>0.267</w:t>
            </w:r>
          </w:p>
        </w:tc>
        <w:tc>
          <w:tcPr>
            <w:tcW w:w="927" w:type="dxa"/>
            <w:vAlign w:val="center"/>
          </w:tcPr>
          <w:p w14:paraId="5B0F2BFE">
            <w:pPr>
              <w:spacing w:after="0" w:line="240" w:lineRule="auto"/>
            </w:pPr>
            <w:r>
              <w:rPr>
                <w:b w:val="0"/>
                <w:sz w:val="10"/>
              </w:rPr>
              <w:t>0.269</w:t>
            </w:r>
          </w:p>
        </w:tc>
        <w:tc>
          <w:tcPr>
            <w:tcW w:w="927" w:type="dxa"/>
            <w:vAlign w:val="center"/>
          </w:tcPr>
          <w:p w14:paraId="15F4108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B6462B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50EEB8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744E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C988212">
            <w:pPr>
              <w:spacing w:after="0" w:line="240" w:lineRule="auto"/>
            </w:pPr>
            <w:r>
              <w:rPr>
                <w:b w:val="0"/>
                <w:sz w:val="10"/>
              </w:rPr>
              <w:t>rs13402675</w:t>
            </w:r>
          </w:p>
        </w:tc>
        <w:tc>
          <w:tcPr>
            <w:tcW w:w="927" w:type="dxa"/>
            <w:vAlign w:val="center"/>
          </w:tcPr>
          <w:p w14:paraId="02E65F7F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6225822F">
            <w:pPr>
              <w:spacing w:after="0" w:line="240" w:lineRule="auto"/>
            </w:pPr>
            <w:r>
              <w:rPr>
                <w:b w:val="0"/>
                <w:sz w:val="10"/>
              </w:rPr>
              <w:t>138339624</w:t>
            </w:r>
          </w:p>
        </w:tc>
        <w:tc>
          <w:tcPr>
            <w:tcW w:w="927" w:type="dxa"/>
            <w:vAlign w:val="center"/>
          </w:tcPr>
          <w:p w14:paraId="25857ADC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C894C9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B7FE0D5">
            <w:pPr>
              <w:spacing w:after="0" w:line="240" w:lineRule="auto"/>
            </w:pPr>
            <w:r>
              <w:rPr>
                <w:b w:val="0"/>
                <w:sz w:val="10"/>
              </w:rPr>
              <w:t>0.0155</w:t>
            </w:r>
          </w:p>
        </w:tc>
        <w:tc>
          <w:tcPr>
            <w:tcW w:w="927" w:type="dxa"/>
            <w:vAlign w:val="center"/>
          </w:tcPr>
          <w:p w14:paraId="5E07EDB5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577BFB31">
            <w:pPr>
              <w:spacing w:after="0" w:line="240" w:lineRule="auto"/>
            </w:pPr>
            <w:r>
              <w:rPr>
                <w:b w:val="0"/>
                <w:sz w:val="10"/>
              </w:rPr>
              <w:t>3.10e-08</w:t>
            </w:r>
          </w:p>
        </w:tc>
        <w:tc>
          <w:tcPr>
            <w:tcW w:w="927" w:type="dxa"/>
            <w:vAlign w:val="center"/>
          </w:tcPr>
          <w:p w14:paraId="4CF4301A">
            <w:pPr>
              <w:spacing w:after="0" w:line="240" w:lineRule="auto"/>
            </w:pPr>
            <w:r>
              <w:rPr>
                <w:b w:val="0"/>
                <w:sz w:val="10"/>
              </w:rPr>
              <w:t>0.005196</w:t>
            </w:r>
          </w:p>
        </w:tc>
        <w:tc>
          <w:tcPr>
            <w:tcW w:w="927" w:type="dxa"/>
            <w:vAlign w:val="center"/>
          </w:tcPr>
          <w:p w14:paraId="563523AF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25DFB821">
            <w:pPr>
              <w:spacing w:after="0" w:line="240" w:lineRule="auto"/>
            </w:pPr>
            <w:r>
              <w:rPr>
                <w:b w:val="0"/>
                <w:sz w:val="10"/>
              </w:rPr>
              <w:t>0.2881</w:t>
            </w:r>
          </w:p>
        </w:tc>
        <w:tc>
          <w:tcPr>
            <w:tcW w:w="927" w:type="dxa"/>
            <w:vAlign w:val="center"/>
          </w:tcPr>
          <w:p w14:paraId="3F89EDBD">
            <w:pPr>
              <w:spacing w:after="0" w:line="240" w:lineRule="auto"/>
            </w:pPr>
            <w:r>
              <w:rPr>
                <w:b w:val="0"/>
                <w:sz w:val="10"/>
              </w:rPr>
              <w:t>0.437</w:t>
            </w:r>
          </w:p>
        </w:tc>
        <w:tc>
          <w:tcPr>
            <w:tcW w:w="927" w:type="dxa"/>
            <w:vAlign w:val="center"/>
          </w:tcPr>
          <w:p w14:paraId="43AEB3E9">
            <w:pPr>
              <w:spacing w:after="0" w:line="240" w:lineRule="auto"/>
            </w:pPr>
            <w:r>
              <w:rPr>
                <w:b w:val="0"/>
                <w:sz w:val="10"/>
              </w:rPr>
              <w:t>0.434</w:t>
            </w:r>
          </w:p>
        </w:tc>
        <w:tc>
          <w:tcPr>
            <w:tcW w:w="927" w:type="dxa"/>
            <w:vAlign w:val="center"/>
          </w:tcPr>
          <w:p w14:paraId="675E145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B511F9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3C3687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3392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0AFD3C5">
            <w:pPr>
              <w:spacing w:after="0" w:line="240" w:lineRule="auto"/>
            </w:pPr>
            <w:r>
              <w:rPr>
                <w:b w:val="0"/>
                <w:sz w:val="10"/>
              </w:rPr>
              <w:t>rs13436693</w:t>
            </w:r>
          </w:p>
        </w:tc>
        <w:tc>
          <w:tcPr>
            <w:tcW w:w="927" w:type="dxa"/>
            <w:vAlign w:val="center"/>
          </w:tcPr>
          <w:p w14:paraId="119065DB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36EAE190">
            <w:pPr>
              <w:spacing w:after="0" w:line="240" w:lineRule="auto"/>
            </w:pPr>
            <w:r>
              <w:rPr>
                <w:b w:val="0"/>
                <w:sz w:val="10"/>
              </w:rPr>
              <w:t>167170953</w:t>
            </w:r>
          </w:p>
        </w:tc>
        <w:tc>
          <w:tcPr>
            <w:tcW w:w="927" w:type="dxa"/>
            <w:vAlign w:val="center"/>
          </w:tcPr>
          <w:p w14:paraId="173D78FE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67FAA04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10AC754">
            <w:pPr>
              <w:spacing w:after="0" w:line="240" w:lineRule="auto"/>
            </w:pPr>
            <w:r>
              <w:rPr>
                <w:b w:val="0"/>
                <w:sz w:val="10"/>
              </w:rPr>
              <w:t>0.0268</w:t>
            </w:r>
          </w:p>
        </w:tc>
        <w:tc>
          <w:tcPr>
            <w:tcW w:w="927" w:type="dxa"/>
            <w:vAlign w:val="center"/>
          </w:tcPr>
          <w:p w14:paraId="1C7A785C">
            <w:pPr>
              <w:spacing w:after="0" w:line="240" w:lineRule="auto"/>
            </w:pPr>
            <w:r>
              <w:rPr>
                <w:b w:val="0"/>
                <w:sz w:val="10"/>
              </w:rPr>
              <w:t>0.0045</w:t>
            </w:r>
          </w:p>
        </w:tc>
        <w:tc>
          <w:tcPr>
            <w:tcW w:w="927" w:type="dxa"/>
            <w:vAlign w:val="center"/>
          </w:tcPr>
          <w:p w14:paraId="5D81C3BA">
            <w:pPr>
              <w:spacing w:after="0" w:line="240" w:lineRule="auto"/>
            </w:pPr>
            <w:r>
              <w:rPr>
                <w:b w:val="0"/>
                <w:sz w:val="10"/>
              </w:rPr>
              <w:t>2.71e-09</w:t>
            </w:r>
          </w:p>
        </w:tc>
        <w:tc>
          <w:tcPr>
            <w:tcW w:w="927" w:type="dxa"/>
            <w:vAlign w:val="center"/>
          </w:tcPr>
          <w:p w14:paraId="43341A7F">
            <w:pPr>
              <w:spacing w:after="0" w:line="240" w:lineRule="auto"/>
            </w:pPr>
            <w:r>
              <w:rPr>
                <w:b w:val="0"/>
                <w:sz w:val="10"/>
              </w:rPr>
              <w:t>0.0308</w:t>
            </w:r>
          </w:p>
        </w:tc>
        <w:tc>
          <w:tcPr>
            <w:tcW w:w="927" w:type="dxa"/>
            <w:vAlign w:val="center"/>
          </w:tcPr>
          <w:p w14:paraId="43D7BE46">
            <w:pPr>
              <w:spacing w:after="0" w:line="240" w:lineRule="auto"/>
            </w:pPr>
            <w:r>
              <w:rPr>
                <w:b w:val="0"/>
                <w:sz w:val="10"/>
              </w:rPr>
              <w:t>0.0076</w:t>
            </w:r>
          </w:p>
        </w:tc>
        <w:tc>
          <w:tcPr>
            <w:tcW w:w="927" w:type="dxa"/>
            <w:vAlign w:val="center"/>
          </w:tcPr>
          <w:p w14:paraId="72DE5FBC">
            <w:pPr>
              <w:spacing w:after="0" w:line="240" w:lineRule="auto"/>
            </w:pPr>
            <w:r>
              <w:rPr>
                <w:b w:val="0"/>
                <w:sz w:val="10"/>
              </w:rPr>
              <w:t>5.55e-05</w:t>
            </w:r>
          </w:p>
        </w:tc>
        <w:tc>
          <w:tcPr>
            <w:tcW w:w="927" w:type="dxa"/>
            <w:vAlign w:val="center"/>
          </w:tcPr>
          <w:p w14:paraId="7916479F">
            <w:pPr>
              <w:spacing w:after="0" w:line="240" w:lineRule="auto"/>
            </w:pPr>
            <w:r>
              <w:rPr>
                <w:b w:val="0"/>
                <w:sz w:val="10"/>
              </w:rPr>
              <w:t>0.106</w:t>
            </w:r>
          </w:p>
        </w:tc>
        <w:tc>
          <w:tcPr>
            <w:tcW w:w="927" w:type="dxa"/>
            <w:vAlign w:val="center"/>
          </w:tcPr>
          <w:p w14:paraId="4A55EC86">
            <w:pPr>
              <w:spacing w:after="0" w:line="240" w:lineRule="auto"/>
            </w:pPr>
            <w:r>
              <w:rPr>
                <w:b w:val="0"/>
                <w:sz w:val="10"/>
              </w:rPr>
              <w:t>0.105</w:t>
            </w:r>
          </w:p>
        </w:tc>
        <w:tc>
          <w:tcPr>
            <w:tcW w:w="927" w:type="dxa"/>
            <w:vAlign w:val="center"/>
          </w:tcPr>
          <w:p w14:paraId="634A05E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9DB14F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DAD2D3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BB3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BD9B904">
            <w:pPr>
              <w:spacing w:after="0" w:line="240" w:lineRule="auto"/>
            </w:pPr>
            <w:r>
              <w:rPr>
                <w:b w:val="0"/>
                <w:sz w:val="10"/>
              </w:rPr>
              <w:t>rs1345248</w:t>
            </w:r>
          </w:p>
        </w:tc>
        <w:tc>
          <w:tcPr>
            <w:tcW w:w="927" w:type="dxa"/>
            <w:vAlign w:val="center"/>
          </w:tcPr>
          <w:p w14:paraId="53CA553E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75E65448">
            <w:pPr>
              <w:spacing w:after="0" w:line="240" w:lineRule="auto"/>
            </w:pPr>
            <w:r>
              <w:rPr>
                <w:b w:val="0"/>
                <w:sz w:val="10"/>
              </w:rPr>
              <w:t>111315955</w:t>
            </w:r>
          </w:p>
        </w:tc>
        <w:tc>
          <w:tcPr>
            <w:tcW w:w="927" w:type="dxa"/>
            <w:vAlign w:val="center"/>
          </w:tcPr>
          <w:p w14:paraId="6E3934B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B7C951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969E724">
            <w:pPr>
              <w:spacing w:after="0" w:line="240" w:lineRule="auto"/>
            </w:pPr>
            <w:r>
              <w:rPr>
                <w:b w:val="0"/>
                <w:sz w:val="10"/>
              </w:rPr>
              <w:t>-0.018</w:t>
            </w:r>
          </w:p>
        </w:tc>
        <w:tc>
          <w:tcPr>
            <w:tcW w:w="927" w:type="dxa"/>
            <w:vAlign w:val="center"/>
          </w:tcPr>
          <w:p w14:paraId="1D9CA16B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00345487">
            <w:pPr>
              <w:spacing w:after="0" w:line="240" w:lineRule="auto"/>
            </w:pPr>
            <w:r>
              <w:rPr>
                <w:b w:val="0"/>
                <w:sz w:val="10"/>
              </w:rPr>
              <w:t>1.33e-08</w:t>
            </w:r>
          </w:p>
        </w:tc>
        <w:tc>
          <w:tcPr>
            <w:tcW w:w="927" w:type="dxa"/>
            <w:vAlign w:val="center"/>
          </w:tcPr>
          <w:p w14:paraId="6079C79B">
            <w:pPr>
              <w:spacing w:after="0" w:line="240" w:lineRule="auto"/>
            </w:pPr>
            <w:r>
              <w:rPr>
                <w:b w:val="0"/>
                <w:sz w:val="10"/>
              </w:rPr>
              <w:t>-0.0161</w:t>
            </w:r>
          </w:p>
        </w:tc>
        <w:tc>
          <w:tcPr>
            <w:tcW w:w="927" w:type="dxa"/>
            <w:vAlign w:val="center"/>
          </w:tcPr>
          <w:p w14:paraId="763376D0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66A9DB66">
            <w:pPr>
              <w:spacing w:after="0" w:line="240" w:lineRule="auto"/>
            </w:pPr>
            <w:r>
              <w:rPr>
                <w:b w:val="0"/>
                <w:sz w:val="10"/>
              </w:rPr>
              <w:t>0.002252</w:t>
            </w:r>
          </w:p>
        </w:tc>
        <w:tc>
          <w:tcPr>
            <w:tcW w:w="927" w:type="dxa"/>
            <w:vAlign w:val="center"/>
          </w:tcPr>
          <w:p w14:paraId="4234643A">
            <w:pPr>
              <w:spacing w:after="0" w:line="240" w:lineRule="auto"/>
            </w:pPr>
            <w:r>
              <w:rPr>
                <w:b w:val="0"/>
                <w:sz w:val="10"/>
              </w:rPr>
              <w:t>0.346</w:t>
            </w:r>
          </w:p>
        </w:tc>
        <w:tc>
          <w:tcPr>
            <w:tcW w:w="927" w:type="dxa"/>
            <w:vAlign w:val="center"/>
          </w:tcPr>
          <w:p w14:paraId="5C3A0D15">
            <w:pPr>
              <w:spacing w:after="0" w:line="240" w:lineRule="auto"/>
            </w:pPr>
            <w:r>
              <w:rPr>
                <w:b w:val="0"/>
                <w:sz w:val="10"/>
              </w:rPr>
              <w:t>0.353</w:t>
            </w:r>
          </w:p>
        </w:tc>
        <w:tc>
          <w:tcPr>
            <w:tcW w:w="927" w:type="dxa"/>
            <w:vAlign w:val="center"/>
          </w:tcPr>
          <w:p w14:paraId="7275DC3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237F51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BA2534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4EB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066D9F2">
            <w:pPr>
              <w:spacing w:after="0" w:line="240" w:lineRule="auto"/>
            </w:pPr>
            <w:r>
              <w:rPr>
                <w:b w:val="0"/>
                <w:sz w:val="10"/>
              </w:rPr>
              <w:t>rs1355619</w:t>
            </w:r>
          </w:p>
        </w:tc>
        <w:tc>
          <w:tcPr>
            <w:tcW w:w="927" w:type="dxa"/>
            <w:vAlign w:val="center"/>
          </w:tcPr>
          <w:p w14:paraId="5133FB52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2265AC30">
            <w:pPr>
              <w:spacing w:after="0" w:line="240" w:lineRule="auto"/>
            </w:pPr>
            <w:r>
              <w:rPr>
                <w:b w:val="0"/>
                <w:sz w:val="10"/>
              </w:rPr>
              <w:t>98270171</w:t>
            </w:r>
          </w:p>
        </w:tc>
        <w:tc>
          <w:tcPr>
            <w:tcW w:w="927" w:type="dxa"/>
            <w:vAlign w:val="center"/>
          </w:tcPr>
          <w:p w14:paraId="37A8B95C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531CD95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0C27D96">
            <w:pPr>
              <w:spacing w:after="0" w:line="240" w:lineRule="auto"/>
            </w:pPr>
            <w:r>
              <w:rPr>
                <w:b w:val="0"/>
                <w:sz w:val="10"/>
              </w:rPr>
              <w:t>0.0201</w:t>
            </w:r>
          </w:p>
        </w:tc>
        <w:tc>
          <w:tcPr>
            <w:tcW w:w="927" w:type="dxa"/>
            <w:vAlign w:val="center"/>
          </w:tcPr>
          <w:p w14:paraId="5B6CBB3F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14B4DB6B">
            <w:pPr>
              <w:spacing w:after="0" w:line="240" w:lineRule="auto"/>
            </w:pPr>
            <w:r>
              <w:rPr>
                <w:b w:val="0"/>
                <w:sz w:val="10"/>
              </w:rPr>
              <w:t>8.54e-11</w:t>
            </w:r>
          </w:p>
        </w:tc>
        <w:tc>
          <w:tcPr>
            <w:tcW w:w="927" w:type="dxa"/>
            <w:vAlign w:val="center"/>
          </w:tcPr>
          <w:p w14:paraId="62C8D283">
            <w:pPr>
              <w:spacing w:after="0" w:line="240" w:lineRule="auto"/>
            </w:pPr>
            <w:r>
              <w:rPr>
                <w:b w:val="0"/>
                <w:sz w:val="10"/>
              </w:rPr>
              <w:t>0.0157</w:t>
            </w:r>
          </w:p>
        </w:tc>
        <w:tc>
          <w:tcPr>
            <w:tcW w:w="927" w:type="dxa"/>
            <w:vAlign w:val="center"/>
          </w:tcPr>
          <w:p w14:paraId="6E573134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33E49121">
            <w:pPr>
              <w:spacing w:after="0" w:line="240" w:lineRule="auto"/>
            </w:pPr>
            <w:r>
              <w:rPr>
                <w:b w:val="0"/>
                <w:sz w:val="10"/>
              </w:rPr>
              <w:t>0.002243</w:t>
            </w:r>
          </w:p>
        </w:tc>
        <w:tc>
          <w:tcPr>
            <w:tcW w:w="927" w:type="dxa"/>
            <w:vAlign w:val="center"/>
          </w:tcPr>
          <w:p w14:paraId="54AB0C57">
            <w:pPr>
              <w:spacing w:after="0" w:line="240" w:lineRule="auto"/>
            </w:pPr>
            <w:r>
              <w:rPr>
                <w:b w:val="0"/>
                <w:sz w:val="10"/>
              </w:rPr>
              <w:t>0.344</w:t>
            </w:r>
          </w:p>
        </w:tc>
        <w:tc>
          <w:tcPr>
            <w:tcW w:w="927" w:type="dxa"/>
            <w:vAlign w:val="center"/>
          </w:tcPr>
          <w:p w14:paraId="51BA1C65">
            <w:pPr>
              <w:spacing w:after="0" w:line="240" w:lineRule="auto"/>
            </w:pPr>
            <w:r>
              <w:rPr>
                <w:b w:val="0"/>
                <w:sz w:val="10"/>
              </w:rPr>
              <w:t>0.342</w:t>
            </w:r>
          </w:p>
        </w:tc>
        <w:tc>
          <w:tcPr>
            <w:tcW w:w="927" w:type="dxa"/>
            <w:vAlign w:val="center"/>
          </w:tcPr>
          <w:p w14:paraId="350CA81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B73E0F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501B5E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F44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CA98F5D">
            <w:pPr>
              <w:spacing w:after="0" w:line="240" w:lineRule="auto"/>
            </w:pPr>
            <w:r>
              <w:rPr>
                <w:b w:val="0"/>
                <w:sz w:val="10"/>
              </w:rPr>
              <w:t>rs13621</w:t>
            </w:r>
          </w:p>
        </w:tc>
        <w:tc>
          <w:tcPr>
            <w:tcW w:w="927" w:type="dxa"/>
            <w:vAlign w:val="center"/>
          </w:tcPr>
          <w:p w14:paraId="240FCCF6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1FE09E07">
            <w:pPr>
              <w:spacing w:after="0" w:line="240" w:lineRule="auto"/>
            </w:pPr>
            <w:r>
              <w:rPr>
                <w:b w:val="0"/>
                <w:sz w:val="10"/>
              </w:rPr>
              <w:t>52558133</w:t>
            </w:r>
          </w:p>
        </w:tc>
        <w:tc>
          <w:tcPr>
            <w:tcW w:w="927" w:type="dxa"/>
            <w:vAlign w:val="center"/>
          </w:tcPr>
          <w:p w14:paraId="65928E96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5CCC74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3586AA5">
            <w:pPr>
              <w:spacing w:after="0" w:line="240" w:lineRule="auto"/>
            </w:pPr>
            <w:r>
              <w:rPr>
                <w:b w:val="0"/>
                <w:sz w:val="10"/>
              </w:rPr>
              <w:t>-0.0182</w:t>
            </w:r>
          </w:p>
        </w:tc>
        <w:tc>
          <w:tcPr>
            <w:tcW w:w="927" w:type="dxa"/>
            <w:vAlign w:val="center"/>
          </w:tcPr>
          <w:p w14:paraId="3C5BB4BD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536B647E">
            <w:pPr>
              <w:spacing w:after="0" w:line="240" w:lineRule="auto"/>
            </w:pPr>
            <w:r>
              <w:rPr>
                <w:b w:val="0"/>
                <w:sz w:val="10"/>
              </w:rPr>
              <w:t>5.17e-11</w:t>
            </w:r>
          </w:p>
        </w:tc>
        <w:tc>
          <w:tcPr>
            <w:tcW w:w="927" w:type="dxa"/>
            <w:vAlign w:val="center"/>
          </w:tcPr>
          <w:p w14:paraId="78CAFFCE">
            <w:pPr>
              <w:spacing w:after="0" w:line="240" w:lineRule="auto"/>
            </w:pPr>
            <w:r>
              <w:rPr>
                <w:b w:val="0"/>
                <w:sz w:val="10"/>
              </w:rPr>
              <w:t>-0.0258</w:t>
            </w:r>
          </w:p>
        </w:tc>
        <w:tc>
          <w:tcPr>
            <w:tcW w:w="927" w:type="dxa"/>
            <w:vAlign w:val="center"/>
          </w:tcPr>
          <w:p w14:paraId="4F459161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2A40149B">
            <w:pPr>
              <w:spacing w:after="0" w:line="240" w:lineRule="auto"/>
            </w:pPr>
            <w:r>
              <w:rPr>
                <w:b w:val="0"/>
                <w:sz w:val="10"/>
              </w:rPr>
              <w:t>4.24e-08</w:t>
            </w:r>
          </w:p>
        </w:tc>
        <w:tc>
          <w:tcPr>
            <w:tcW w:w="927" w:type="dxa"/>
            <w:vAlign w:val="center"/>
          </w:tcPr>
          <w:p w14:paraId="00545DED">
            <w:pPr>
              <w:spacing w:after="0" w:line="240" w:lineRule="auto"/>
            </w:pPr>
            <w:r>
              <w:rPr>
                <w:b w:val="0"/>
                <w:sz w:val="10"/>
              </w:rPr>
              <w:t>0.463</w:t>
            </w:r>
          </w:p>
        </w:tc>
        <w:tc>
          <w:tcPr>
            <w:tcW w:w="927" w:type="dxa"/>
            <w:vAlign w:val="center"/>
          </w:tcPr>
          <w:p w14:paraId="30B4C130">
            <w:pPr>
              <w:spacing w:after="0" w:line="240" w:lineRule="auto"/>
            </w:pPr>
            <w:r>
              <w:rPr>
                <w:b w:val="0"/>
                <w:sz w:val="10"/>
              </w:rPr>
              <w:t>0.463</w:t>
            </w:r>
          </w:p>
        </w:tc>
        <w:tc>
          <w:tcPr>
            <w:tcW w:w="927" w:type="dxa"/>
            <w:vAlign w:val="center"/>
          </w:tcPr>
          <w:p w14:paraId="4294E49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0C7B3D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0E0ECE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644F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BE58588">
            <w:pPr>
              <w:spacing w:after="0" w:line="240" w:lineRule="auto"/>
            </w:pPr>
            <w:r>
              <w:rPr>
                <w:b w:val="0"/>
                <w:sz w:val="10"/>
              </w:rPr>
              <w:t>rs1373285</w:t>
            </w:r>
          </w:p>
        </w:tc>
        <w:tc>
          <w:tcPr>
            <w:tcW w:w="927" w:type="dxa"/>
            <w:vAlign w:val="center"/>
          </w:tcPr>
          <w:p w14:paraId="1A926081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6096CD4B">
            <w:pPr>
              <w:spacing w:after="0" w:line="240" w:lineRule="auto"/>
            </w:pPr>
            <w:r>
              <w:rPr>
                <w:b w:val="0"/>
                <w:sz w:val="10"/>
              </w:rPr>
              <w:t>54048078</w:t>
            </w:r>
          </w:p>
        </w:tc>
        <w:tc>
          <w:tcPr>
            <w:tcW w:w="927" w:type="dxa"/>
            <w:vAlign w:val="center"/>
          </w:tcPr>
          <w:p w14:paraId="635F279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CDAB48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13E49B3">
            <w:pPr>
              <w:spacing w:after="0" w:line="240" w:lineRule="auto"/>
            </w:pPr>
            <w:r>
              <w:rPr>
                <w:b w:val="0"/>
                <w:sz w:val="10"/>
              </w:rPr>
              <w:t>0.0251</w:t>
            </w:r>
          </w:p>
        </w:tc>
        <w:tc>
          <w:tcPr>
            <w:tcW w:w="927" w:type="dxa"/>
            <w:vAlign w:val="center"/>
          </w:tcPr>
          <w:p w14:paraId="3D1397B4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3D8CEEEF">
            <w:pPr>
              <w:spacing w:after="0" w:line="240" w:lineRule="auto"/>
            </w:pPr>
            <w:r>
              <w:rPr>
                <w:b w:val="0"/>
                <w:sz w:val="10"/>
              </w:rPr>
              <w:t>8.62e-16</w:t>
            </w:r>
          </w:p>
        </w:tc>
        <w:tc>
          <w:tcPr>
            <w:tcW w:w="927" w:type="dxa"/>
            <w:vAlign w:val="center"/>
          </w:tcPr>
          <w:p w14:paraId="3B7D8559">
            <w:pPr>
              <w:spacing w:after="0" w:line="240" w:lineRule="auto"/>
            </w:pPr>
            <w:r>
              <w:rPr>
                <w:b w:val="0"/>
                <w:sz w:val="10"/>
              </w:rPr>
              <w:t>0.027</w:t>
            </w:r>
          </w:p>
        </w:tc>
        <w:tc>
          <w:tcPr>
            <w:tcW w:w="927" w:type="dxa"/>
            <w:vAlign w:val="center"/>
          </w:tcPr>
          <w:p w14:paraId="51CF2A24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0864A4B6">
            <w:pPr>
              <w:spacing w:after="0" w:line="240" w:lineRule="auto"/>
            </w:pPr>
            <w:r>
              <w:rPr>
                <w:b w:val="0"/>
                <w:sz w:val="10"/>
              </w:rPr>
              <w:t>8.04e-08</w:t>
            </w:r>
          </w:p>
        </w:tc>
        <w:tc>
          <w:tcPr>
            <w:tcW w:w="927" w:type="dxa"/>
            <w:vAlign w:val="center"/>
          </w:tcPr>
          <w:p w14:paraId="3B57310D">
            <w:pPr>
              <w:spacing w:after="0" w:line="240" w:lineRule="auto"/>
            </w:pPr>
            <w:r>
              <w:rPr>
                <w:b w:val="0"/>
                <w:sz w:val="10"/>
              </w:rPr>
              <w:t>0.339</w:t>
            </w:r>
          </w:p>
        </w:tc>
        <w:tc>
          <w:tcPr>
            <w:tcW w:w="927" w:type="dxa"/>
            <w:vAlign w:val="center"/>
          </w:tcPr>
          <w:p w14:paraId="71C532D4">
            <w:pPr>
              <w:spacing w:after="0" w:line="240" w:lineRule="auto"/>
            </w:pPr>
            <w:r>
              <w:rPr>
                <w:b w:val="0"/>
                <w:sz w:val="10"/>
              </w:rPr>
              <w:t>0.335</w:t>
            </w:r>
          </w:p>
        </w:tc>
        <w:tc>
          <w:tcPr>
            <w:tcW w:w="927" w:type="dxa"/>
            <w:vAlign w:val="center"/>
          </w:tcPr>
          <w:p w14:paraId="0298864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780C9C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CD70C4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06B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A332779">
            <w:pPr>
              <w:spacing w:after="0" w:line="240" w:lineRule="auto"/>
            </w:pPr>
            <w:r>
              <w:rPr>
                <w:b w:val="0"/>
                <w:sz w:val="10"/>
              </w:rPr>
              <w:t>rs140427260</w:t>
            </w:r>
          </w:p>
        </w:tc>
        <w:tc>
          <w:tcPr>
            <w:tcW w:w="927" w:type="dxa"/>
            <w:vAlign w:val="center"/>
          </w:tcPr>
          <w:p w14:paraId="3E85613F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1C5D2BF7">
            <w:pPr>
              <w:spacing w:after="0" w:line="240" w:lineRule="auto"/>
            </w:pPr>
            <w:r>
              <w:rPr>
                <w:b w:val="0"/>
                <w:sz w:val="10"/>
              </w:rPr>
              <w:t>28415601</w:t>
            </w:r>
          </w:p>
        </w:tc>
        <w:tc>
          <w:tcPr>
            <w:tcW w:w="927" w:type="dxa"/>
            <w:vAlign w:val="center"/>
          </w:tcPr>
          <w:p w14:paraId="20CDB318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6101E31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49C04E4">
            <w:pPr>
              <w:spacing w:after="0" w:line="240" w:lineRule="auto"/>
            </w:pPr>
            <w:r>
              <w:rPr>
                <w:b w:val="0"/>
                <w:sz w:val="10"/>
              </w:rPr>
              <w:t>0.0383</w:t>
            </w:r>
          </w:p>
        </w:tc>
        <w:tc>
          <w:tcPr>
            <w:tcW w:w="927" w:type="dxa"/>
            <w:vAlign w:val="center"/>
          </w:tcPr>
          <w:p w14:paraId="2EA89836">
            <w:pPr>
              <w:spacing w:after="0" w:line="240" w:lineRule="auto"/>
            </w:pPr>
            <w:r>
              <w:rPr>
                <w:b w:val="0"/>
                <w:sz w:val="10"/>
              </w:rPr>
              <w:t>0.0068</w:t>
            </w:r>
          </w:p>
        </w:tc>
        <w:tc>
          <w:tcPr>
            <w:tcW w:w="927" w:type="dxa"/>
            <w:vAlign w:val="center"/>
          </w:tcPr>
          <w:p w14:paraId="4A705CDF">
            <w:pPr>
              <w:spacing w:after="0" w:line="240" w:lineRule="auto"/>
            </w:pPr>
            <w:r>
              <w:rPr>
                <w:b w:val="0"/>
                <w:sz w:val="10"/>
              </w:rPr>
              <w:t>1.98e-08</w:t>
            </w:r>
          </w:p>
        </w:tc>
        <w:tc>
          <w:tcPr>
            <w:tcW w:w="927" w:type="dxa"/>
            <w:vAlign w:val="center"/>
          </w:tcPr>
          <w:p w14:paraId="76ECFBD8">
            <w:pPr>
              <w:spacing w:after="0" w:line="240" w:lineRule="auto"/>
            </w:pPr>
            <w:r>
              <w:rPr>
                <w:b w:val="0"/>
                <w:sz w:val="10"/>
              </w:rPr>
              <w:t>0.0593</w:t>
            </w:r>
          </w:p>
        </w:tc>
        <w:tc>
          <w:tcPr>
            <w:tcW w:w="927" w:type="dxa"/>
            <w:vAlign w:val="center"/>
          </w:tcPr>
          <w:p w14:paraId="128EC635">
            <w:pPr>
              <w:spacing w:after="0" w:line="240" w:lineRule="auto"/>
            </w:pPr>
            <w:r>
              <w:rPr>
                <w:b w:val="0"/>
                <w:sz w:val="10"/>
              </w:rPr>
              <w:t>0.0119</w:t>
            </w:r>
          </w:p>
        </w:tc>
        <w:tc>
          <w:tcPr>
            <w:tcW w:w="927" w:type="dxa"/>
            <w:vAlign w:val="center"/>
          </w:tcPr>
          <w:p w14:paraId="612B3A9B">
            <w:pPr>
              <w:spacing w:after="0" w:line="240" w:lineRule="auto"/>
            </w:pPr>
            <w:r>
              <w:rPr>
                <w:b w:val="0"/>
                <w:sz w:val="10"/>
              </w:rPr>
              <w:t>6.55e-07</w:t>
            </w:r>
          </w:p>
        </w:tc>
        <w:tc>
          <w:tcPr>
            <w:tcW w:w="927" w:type="dxa"/>
            <w:vAlign w:val="center"/>
          </w:tcPr>
          <w:p w14:paraId="01156865">
            <w:pPr>
              <w:spacing w:after="0" w:line="240" w:lineRule="auto"/>
            </w:pPr>
            <w:r>
              <w:rPr>
                <w:b w:val="0"/>
                <w:sz w:val="10"/>
              </w:rPr>
              <w:t>0.0433</w:t>
            </w:r>
          </w:p>
        </w:tc>
        <w:tc>
          <w:tcPr>
            <w:tcW w:w="927" w:type="dxa"/>
            <w:vAlign w:val="center"/>
          </w:tcPr>
          <w:p w14:paraId="25941FAB">
            <w:pPr>
              <w:spacing w:after="0" w:line="240" w:lineRule="auto"/>
            </w:pPr>
            <w:r>
              <w:rPr>
                <w:b w:val="0"/>
                <w:sz w:val="10"/>
              </w:rPr>
              <w:t>0.0424</w:t>
            </w:r>
          </w:p>
        </w:tc>
        <w:tc>
          <w:tcPr>
            <w:tcW w:w="927" w:type="dxa"/>
            <w:vAlign w:val="center"/>
          </w:tcPr>
          <w:p w14:paraId="4490598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A7FEC2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304991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DB81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4171B68">
            <w:pPr>
              <w:spacing w:after="0" w:line="240" w:lineRule="auto"/>
            </w:pPr>
            <w:r>
              <w:rPr>
                <w:b w:val="0"/>
                <w:sz w:val="10"/>
              </w:rPr>
              <w:t>rs1429428</w:t>
            </w:r>
          </w:p>
        </w:tc>
        <w:tc>
          <w:tcPr>
            <w:tcW w:w="927" w:type="dxa"/>
            <w:vAlign w:val="center"/>
          </w:tcPr>
          <w:p w14:paraId="255D24E1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48A4C42A">
            <w:pPr>
              <w:spacing w:after="0" w:line="240" w:lineRule="auto"/>
            </w:pPr>
            <w:r>
              <w:rPr>
                <w:b w:val="0"/>
                <w:sz w:val="10"/>
              </w:rPr>
              <w:t>185822703</w:t>
            </w:r>
          </w:p>
        </w:tc>
        <w:tc>
          <w:tcPr>
            <w:tcW w:w="927" w:type="dxa"/>
            <w:vAlign w:val="center"/>
          </w:tcPr>
          <w:p w14:paraId="29385555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2BEF43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7C96185">
            <w:pPr>
              <w:spacing w:after="0" w:line="240" w:lineRule="auto"/>
            </w:pPr>
            <w:r>
              <w:rPr>
                <w:b w:val="0"/>
                <w:sz w:val="10"/>
              </w:rPr>
              <w:t>0.0227</w:t>
            </w:r>
          </w:p>
        </w:tc>
        <w:tc>
          <w:tcPr>
            <w:tcW w:w="927" w:type="dxa"/>
            <w:vAlign w:val="center"/>
          </w:tcPr>
          <w:p w14:paraId="74270817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752EC76C">
            <w:pPr>
              <w:spacing w:after="0" w:line="240" w:lineRule="auto"/>
            </w:pPr>
            <w:r>
              <w:rPr>
                <w:b w:val="0"/>
                <w:sz w:val="10"/>
              </w:rPr>
              <w:t>5.91e-14</w:t>
            </w:r>
          </w:p>
        </w:tc>
        <w:tc>
          <w:tcPr>
            <w:tcW w:w="927" w:type="dxa"/>
            <w:vAlign w:val="center"/>
          </w:tcPr>
          <w:p w14:paraId="47BB5169">
            <w:pPr>
              <w:spacing w:after="0" w:line="240" w:lineRule="auto"/>
            </w:pPr>
            <w:r>
              <w:rPr>
                <w:b w:val="0"/>
                <w:sz w:val="10"/>
              </w:rPr>
              <w:t>0.02561</w:t>
            </w:r>
          </w:p>
        </w:tc>
        <w:tc>
          <w:tcPr>
            <w:tcW w:w="927" w:type="dxa"/>
            <w:vAlign w:val="center"/>
          </w:tcPr>
          <w:p w14:paraId="2FDA185F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58313CCC">
            <w:pPr>
              <w:spacing w:after="0" w:line="240" w:lineRule="auto"/>
            </w:pPr>
            <w:r>
              <w:rPr>
                <w:b w:val="0"/>
                <w:sz w:val="10"/>
              </w:rPr>
              <w:t>6.68e-07</w:t>
            </w:r>
          </w:p>
        </w:tc>
        <w:tc>
          <w:tcPr>
            <w:tcW w:w="927" w:type="dxa"/>
            <w:vAlign w:val="center"/>
          </w:tcPr>
          <w:p w14:paraId="56C31855">
            <w:pPr>
              <w:spacing w:after="0" w:line="240" w:lineRule="auto"/>
            </w:pPr>
            <w:r>
              <w:rPr>
                <w:b w:val="0"/>
                <w:sz w:val="10"/>
              </w:rPr>
              <w:t>0.306</w:t>
            </w:r>
          </w:p>
        </w:tc>
        <w:tc>
          <w:tcPr>
            <w:tcW w:w="927" w:type="dxa"/>
            <w:vAlign w:val="center"/>
          </w:tcPr>
          <w:p w14:paraId="0FE88ABA">
            <w:pPr>
              <w:spacing w:after="0" w:line="240" w:lineRule="auto"/>
            </w:pPr>
            <w:r>
              <w:rPr>
                <w:b w:val="0"/>
                <w:sz w:val="10"/>
              </w:rPr>
              <w:t>0.315</w:t>
            </w:r>
          </w:p>
        </w:tc>
        <w:tc>
          <w:tcPr>
            <w:tcW w:w="927" w:type="dxa"/>
            <w:vAlign w:val="center"/>
          </w:tcPr>
          <w:p w14:paraId="6DB4681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D45127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23A069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C7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86053A6">
            <w:pPr>
              <w:spacing w:after="0" w:line="240" w:lineRule="auto"/>
            </w:pPr>
            <w:r>
              <w:rPr>
                <w:b w:val="0"/>
                <w:sz w:val="10"/>
              </w:rPr>
              <w:t>rs144727871</w:t>
            </w:r>
          </w:p>
        </w:tc>
        <w:tc>
          <w:tcPr>
            <w:tcW w:w="927" w:type="dxa"/>
            <w:vAlign w:val="center"/>
          </w:tcPr>
          <w:p w14:paraId="073AC644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7D9C83DA">
            <w:pPr>
              <w:spacing w:after="0" w:line="240" w:lineRule="auto"/>
            </w:pPr>
            <w:r>
              <w:rPr>
                <w:b w:val="0"/>
                <w:sz w:val="10"/>
              </w:rPr>
              <w:t>51693979</w:t>
            </w:r>
          </w:p>
        </w:tc>
        <w:tc>
          <w:tcPr>
            <w:tcW w:w="927" w:type="dxa"/>
            <w:vAlign w:val="center"/>
          </w:tcPr>
          <w:p w14:paraId="1E98B06A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F13D06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2AFF2D4">
            <w:pPr>
              <w:spacing w:after="0" w:line="240" w:lineRule="auto"/>
            </w:pPr>
            <w:r>
              <w:rPr>
                <w:b w:val="0"/>
                <w:sz w:val="10"/>
              </w:rPr>
              <w:t>0.0456</w:t>
            </w:r>
          </w:p>
        </w:tc>
        <w:tc>
          <w:tcPr>
            <w:tcW w:w="927" w:type="dxa"/>
            <w:vAlign w:val="center"/>
          </w:tcPr>
          <w:p w14:paraId="1B2106AE">
            <w:pPr>
              <w:spacing w:after="0" w:line="240" w:lineRule="auto"/>
            </w:pPr>
            <w:r>
              <w:rPr>
                <w:b w:val="0"/>
                <w:sz w:val="10"/>
              </w:rPr>
              <w:t>0.0079</w:t>
            </w:r>
          </w:p>
        </w:tc>
        <w:tc>
          <w:tcPr>
            <w:tcW w:w="927" w:type="dxa"/>
            <w:vAlign w:val="center"/>
          </w:tcPr>
          <w:p w14:paraId="696753FF">
            <w:pPr>
              <w:spacing w:after="0" w:line="240" w:lineRule="auto"/>
            </w:pPr>
            <w:r>
              <w:rPr>
                <w:b w:val="0"/>
                <w:sz w:val="10"/>
              </w:rPr>
              <w:t>9.20e-09</w:t>
            </w:r>
          </w:p>
        </w:tc>
        <w:tc>
          <w:tcPr>
            <w:tcW w:w="927" w:type="dxa"/>
            <w:vAlign w:val="center"/>
          </w:tcPr>
          <w:p w14:paraId="32BF8F43">
            <w:pPr>
              <w:spacing w:after="0" w:line="240" w:lineRule="auto"/>
            </w:pPr>
            <w:r>
              <w:rPr>
                <w:b w:val="0"/>
                <w:sz w:val="10"/>
              </w:rPr>
              <w:t>0.0271</w:t>
            </w:r>
          </w:p>
        </w:tc>
        <w:tc>
          <w:tcPr>
            <w:tcW w:w="927" w:type="dxa"/>
            <w:vAlign w:val="center"/>
          </w:tcPr>
          <w:p w14:paraId="68BBC5E1">
            <w:pPr>
              <w:spacing w:after="0" w:line="240" w:lineRule="auto"/>
            </w:pPr>
            <w:r>
              <w:rPr>
                <w:b w:val="0"/>
                <w:sz w:val="10"/>
              </w:rPr>
              <w:t>0.0141</w:t>
            </w:r>
          </w:p>
        </w:tc>
        <w:tc>
          <w:tcPr>
            <w:tcW w:w="927" w:type="dxa"/>
            <w:vAlign w:val="center"/>
          </w:tcPr>
          <w:p w14:paraId="4AB3F858">
            <w:pPr>
              <w:spacing w:after="0" w:line="240" w:lineRule="auto"/>
            </w:pPr>
            <w:r>
              <w:rPr>
                <w:b w:val="0"/>
                <w:sz w:val="10"/>
              </w:rPr>
              <w:t>0.05423</w:t>
            </w:r>
          </w:p>
        </w:tc>
        <w:tc>
          <w:tcPr>
            <w:tcW w:w="927" w:type="dxa"/>
            <w:vAlign w:val="center"/>
          </w:tcPr>
          <w:p w14:paraId="3AD9D757">
            <w:pPr>
              <w:spacing w:after="0" w:line="240" w:lineRule="auto"/>
            </w:pPr>
            <w:r>
              <w:rPr>
                <w:b w:val="0"/>
                <w:sz w:val="10"/>
              </w:rPr>
              <w:t>0.0327</w:t>
            </w:r>
          </w:p>
        </w:tc>
        <w:tc>
          <w:tcPr>
            <w:tcW w:w="927" w:type="dxa"/>
            <w:vAlign w:val="center"/>
          </w:tcPr>
          <w:p w14:paraId="1B241CC5">
            <w:pPr>
              <w:spacing w:after="0" w:line="240" w:lineRule="auto"/>
            </w:pPr>
            <w:r>
              <w:rPr>
                <w:b w:val="0"/>
                <w:sz w:val="10"/>
              </w:rPr>
              <w:t>0.0308</w:t>
            </w:r>
          </w:p>
        </w:tc>
        <w:tc>
          <w:tcPr>
            <w:tcW w:w="927" w:type="dxa"/>
            <w:vAlign w:val="center"/>
          </w:tcPr>
          <w:p w14:paraId="0A766B8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4BE2D4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A65337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A10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9DAA453">
            <w:pPr>
              <w:spacing w:after="0" w:line="240" w:lineRule="auto"/>
            </w:pPr>
            <w:r>
              <w:rPr>
                <w:b w:val="0"/>
                <w:sz w:val="10"/>
              </w:rPr>
              <w:t>rs145678014</w:t>
            </w:r>
          </w:p>
        </w:tc>
        <w:tc>
          <w:tcPr>
            <w:tcW w:w="927" w:type="dxa"/>
            <w:vAlign w:val="center"/>
          </w:tcPr>
          <w:p w14:paraId="0C7DB698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06C69326">
            <w:pPr>
              <w:spacing w:after="0" w:line="240" w:lineRule="auto"/>
            </w:pPr>
            <w:r>
              <w:rPr>
                <w:b w:val="0"/>
                <w:sz w:val="10"/>
              </w:rPr>
              <w:t>32927778</w:t>
            </w:r>
          </w:p>
        </w:tc>
        <w:tc>
          <w:tcPr>
            <w:tcW w:w="927" w:type="dxa"/>
            <w:vAlign w:val="center"/>
          </w:tcPr>
          <w:p w14:paraId="2D245BAC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967CFFA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A58B00B">
            <w:pPr>
              <w:spacing w:after="0" w:line="240" w:lineRule="auto"/>
            </w:pPr>
            <w:r>
              <w:rPr>
                <w:b w:val="0"/>
                <w:sz w:val="10"/>
              </w:rPr>
              <w:t>-0.0546</w:t>
            </w:r>
          </w:p>
        </w:tc>
        <w:tc>
          <w:tcPr>
            <w:tcW w:w="927" w:type="dxa"/>
            <w:vAlign w:val="center"/>
          </w:tcPr>
          <w:p w14:paraId="1CB53D06">
            <w:pPr>
              <w:spacing w:after="0" w:line="240" w:lineRule="auto"/>
            </w:pPr>
            <w:r>
              <w:rPr>
                <w:b w:val="0"/>
                <w:sz w:val="10"/>
              </w:rPr>
              <w:t>0.0073</w:t>
            </w:r>
          </w:p>
        </w:tc>
        <w:tc>
          <w:tcPr>
            <w:tcW w:w="927" w:type="dxa"/>
            <w:vAlign w:val="center"/>
          </w:tcPr>
          <w:p w14:paraId="6DE3FF5F">
            <w:pPr>
              <w:spacing w:after="0" w:line="240" w:lineRule="auto"/>
            </w:pPr>
            <w:r>
              <w:rPr>
                <w:b w:val="0"/>
                <w:sz w:val="10"/>
              </w:rPr>
              <w:t>8.89e-14</w:t>
            </w:r>
          </w:p>
        </w:tc>
        <w:tc>
          <w:tcPr>
            <w:tcW w:w="927" w:type="dxa"/>
            <w:vAlign w:val="center"/>
          </w:tcPr>
          <w:p w14:paraId="0E3C0807">
            <w:pPr>
              <w:spacing w:after="0" w:line="240" w:lineRule="auto"/>
            </w:pPr>
            <w:r>
              <w:rPr>
                <w:b w:val="0"/>
                <w:sz w:val="10"/>
              </w:rPr>
              <w:t>-0.047</w:t>
            </w:r>
          </w:p>
        </w:tc>
        <w:tc>
          <w:tcPr>
            <w:tcW w:w="927" w:type="dxa"/>
            <w:vAlign w:val="center"/>
          </w:tcPr>
          <w:p w14:paraId="27549964">
            <w:pPr>
              <w:spacing w:after="0" w:line="240" w:lineRule="auto"/>
            </w:pPr>
            <w:r>
              <w:rPr>
                <w:b w:val="0"/>
                <w:sz w:val="10"/>
              </w:rPr>
              <w:t>0.0124</w:t>
            </w:r>
          </w:p>
        </w:tc>
        <w:tc>
          <w:tcPr>
            <w:tcW w:w="927" w:type="dxa"/>
            <w:vAlign w:val="center"/>
          </w:tcPr>
          <w:p w14:paraId="285A3719">
            <w:pPr>
              <w:spacing w:after="0" w:line="240" w:lineRule="auto"/>
            </w:pPr>
            <w:r>
              <w:rPr>
                <w:b w:val="0"/>
                <w:sz w:val="10"/>
              </w:rPr>
              <w:t>1.56e-04</w:t>
            </w:r>
          </w:p>
        </w:tc>
        <w:tc>
          <w:tcPr>
            <w:tcW w:w="927" w:type="dxa"/>
            <w:vAlign w:val="center"/>
          </w:tcPr>
          <w:p w14:paraId="05C5542D">
            <w:pPr>
              <w:spacing w:after="0" w:line="240" w:lineRule="auto"/>
            </w:pPr>
            <w:r>
              <w:rPr>
                <w:b w:val="0"/>
                <w:sz w:val="10"/>
              </w:rPr>
              <w:t>0.0395</w:t>
            </w:r>
          </w:p>
        </w:tc>
        <w:tc>
          <w:tcPr>
            <w:tcW w:w="927" w:type="dxa"/>
            <w:vAlign w:val="center"/>
          </w:tcPr>
          <w:p w14:paraId="0926D383">
            <w:pPr>
              <w:spacing w:after="0" w:line="240" w:lineRule="auto"/>
            </w:pPr>
            <w:r>
              <w:rPr>
                <w:b w:val="0"/>
                <w:sz w:val="10"/>
              </w:rPr>
              <w:t>0.04</w:t>
            </w:r>
          </w:p>
        </w:tc>
        <w:tc>
          <w:tcPr>
            <w:tcW w:w="927" w:type="dxa"/>
            <w:vAlign w:val="center"/>
          </w:tcPr>
          <w:p w14:paraId="1D4A4C6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3B98CA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3D20AE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225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232BCCE">
            <w:pPr>
              <w:spacing w:after="0" w:line="240" w:lineRule="auto"/>
            </w:pPr>
            <w:r>
              <w:rPr>
                <w:b w:val="0"/>
                <w:sz w:val="10"/>
              </w:rPr>
              <w:t>rs1484145</w:t>
            </w:r>
          </w:p>
        </w:tc>
        <w:tc>
          <w:tcPr>
            <w:tcW w:w="927" w:type="dxa"/>
            <w:vAlign w:val="center"/>
          </w:tcPr>
          <w:p w14:paraId="18D2B1A9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0309B68B">
            <w:pPr>
              <w:spacing w:after="0" w:line="240" w:lineRule="auto"/>
            </w:pPr>
            <w:r>
              <w:rPr>
                <w:b w:val="0"/>
                <w:sz w:val="10"/>
              </w:rPr>
              <w:t>80217741</w:t>
            </w:r>
          </w:p>
        </w:tc>
        <w:tc>
          <w:tcPr>
            <w:tcW w:w="927" w:type="dxa"/>
            <w:vAlign w:val="center"/>
          </w:tcPr>
          <w:p w14:paraId="1F493D9B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5CEF27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A3F0DAA">
            <w:pPr>
              <w:spacing w:after="0" w:line="240" w:lineRule="auto"/>
            </w:pPr>
            <w:r>
              <w:rPr>
                <w:b w:val="0"/>
                <w:sz w:val="10"/>
              </w:rPr>
              <w:t>0.0234</w:t>
            </w:r>
          </w:p>
        </w:tc>
        <w:tc>
          <w:tcPr>
            <w:tcW w:w="927" w:type="dxa"/>
            <w:vAlign w:val="center"/>
          </w:tcPr>
          <w:p w14:paraId="4E25D151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01D7F383">
            <w:pPr>
              <w:spacing w:after="0" w:line="240" w:lineRule="auto"/>
            </w:pPr>
            <w:r>
              <w:rPr>
                <w:b w:val="0"/>
                <w:sz w:val="10"/>
              </w:rPr>
              <w:t>1.16e-15</w:t>
            </w:r>
          </w:p>
        </w:tc>
        <w:tc>
          <w:tcPr>
            <w:tcW w:w="927" w:type="dxa"/>
            <w:vAlign w:val="center"/>
          </w:tcPr>
          <w:p w14:paraId="5062D484">
            <w:pPr>
              <w:spacing w:after="0" w:line="240" w:lineRule="auto"/>
            </w:pPr>
            <w:r>
              <w:rPr>
                <w:b w:val="0"/>
                <w:sz w:val="10"/>
              </w:rPr>
              <w:t>0.0172</w:t>
            </w:r>
          </w:p>
        </w:tc>
        <w:tc>
          <w:tcPr>
            <w:tcW w:w="927" w:type="dxa"/>
            <w:vAlign w:val="center"/>
          </w:tcPr>
          <w:p w14:paraId="08DAA7E5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4A220D05">
            <w:pPr>
              <w:spacing w:after="0" w:line="240" w:lineRule="auto"/>
            </w:pPr>
            <w:r>
              <w:rPr>
                <w:b w:val="0"/>
                <w:sz w:val="10"/>
              </w:rPr>
              <w:t>2.70e-04</w:t>
            </w:r>
          </w:p>
        </w:tc>
        <w:tc>
          <w:tcPr>
            <w:tcW w:w="927" w:type="dxa"/>
            <w:vAlign w:val="center"/>
          </w:tcPr>
          <w:p w14:paraId="610D0DE6">
            <w:pPr>
              <w:spacing w:after="0" w:line="240" w:lineRule="auto"/>
            </w:pPr>
            <w:r>
              <w:rPr>
                <w:b w:val="0"/>
                <w:sz w:val="10"/>
              </w:rPr>
              <w:t>0.476</w:t>
            </w:r>
          </w:p>
        </w:tc>
        <w:tc>
          <w:tcPr>
            <w:tcW w:w="927" w:type="dxa"/>
            <w:vAlign w:val="center"/>
          </w:tcPr>
          <w:p w14:paraId="735E7CCF">
            <w:pPr>
              <w:spacing w:after="0" w:line="240" w:lineRule="auto"/>
            </w:pPr>
            <w:r>
              <w:rPr>
                <w:b w:val="0"/>
                <w:sz w:val="10"/>
              </w:rPr>
              <w:t>0.475</w:t>
            </w:r>
          </w:p>
        </w:tc>
        <w:tc>
          <w:tcPr>
            <w:tcW w:w="927" w:type="dxa"/>
            <w:vAlign w:val="center"/>
          </w:tcPr>
          <w:p w14:paraId="263E126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E37598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32B929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2CBE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CEA9095">
            <w:pPr>
              <w:spacing w:after="0" w:line="240" w:lineRule="auto"/>
            </w:pPr>
            <w:r>
              <w:rPr>
                <w:b w:val="0"/>
                <w:sz w:val="10"/>
              </w:rPr>
              <w:t>rs1527737</w:t>
            </w:r>
          </w:p>
        </w:tc>
        <w:tc>
          <w:tcPr>
            <w:tcW w:w="927" w:type="dxa"/>
            <w:vAlign w:val="center"/>
          </w:tcPr>
          <w:p w14:paraId="30A9C7F5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531700F6">
            <w:pPr>
              <w:spacing w:after="0" w:line="240" w:lineRule="auto"/>
            </w:pPr>
            <w:r>
              <w:rPr>
                <w:b w:val="0"/>
                <w:sz w:val="10"/>
              </w:rPr>
              <w:t>115095243</w:t>
            </w:r>
          </w:p>
        </w:tc>
        <w:tc>
          <w:tcPr>
            <w:tcW w:w="927" w:type="dxa"/>
            <w:vAlign w:val="center"/>
          </w:tcPr>
          <w:p w14:paraId="336FDA3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647FA1EA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7FB8272">
            <w:pPr>
              <w:spacing w:after="0" w:line="240" w:lineRule="auto"/>
            </w:pPr>
            <w:r>
              <w:rPr>
                <w:b w:val="0"/>
                <w:sz w:val="10"/>
              </w:rPr>
              <w:t>-0.0177</w:t>
            </w:r>
          </w:p>
        </w:tc>
        <w:tc>
          <w:tcPr>
            <w:tcW w:w="927" w:type="dxa"/>
            <w:vAlign w:val="center"/>
          </w:tcPr>
          <w:p w14:paraId="61527650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396BD054">
            <w:pPr>
              <w:spacing w:after="0" w:line="240" w:lineRule="auto"/>
            </w:pPr>
            <w:r>
              <w:rPr>
                <w:b w:val="0"/>
                <w:sz w:val="10"/>
              </w:rPr>
              <w:t>2.92e-09</w:t>
            </w:r>
          </w:p>
        </w:tc>
        <w:tc>
          <w:tcPr>
            <w:tcW w:w="927" w:type="dxa"/>
            <w:vAlign w:val="center"/>
          </w:tcPr>
          <w:p w14:paraId="069F91BA">
            <w:pPr>
              <w:spacing w:after="0" w:line="240" w:lineRule="auto"/>
            </w:pPr>
            <w:r>
              <w:rPr>
                <w:b w:val="0"/>
                <w:sz w:val="10"/>
              </w:rPr>
              <w:t>-0.0191</w:t>
            </w:r>
          </w:p>
        </w:tc>
        <w:tc>
          <w:tcPr>
            <w:tcW w:w="927" w:type="dxa"/>
            <w:vAlign w:val="center"/>
          </w:tcPr>
          <w:p w14:paraId="004F6E79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73561AC7">
            <w:pPr>
              <w:spacing w:after="0" w:line="240" w:lineRule="auto"/>
            </w:pPr>
            <w:r>
              <w:rPr>
                <w:b w:val="0"/>
                <w:sz w:val="10"/>
              </w:rPr>
              <w:t>6.81e-05</w:t>
            </w:r>
          </w:p>
        </w:tc>
        <w:tc>
          <w:tcPr>
            <w:tcW w:w="927" w:type="dxa"/>
            <w:vAlign w:val="center"/>
          </w:tcPr>
          <w:p w14:paraId="4DE39C73">
            <w:pPr>
              <w:spacing w:after="0" w:line="240" w:lineRule="auto"/>
            </w:pPr>
            <w:r>
              <w:rPr>
                <w:b w:val="0"/>
                <w:sz w:val="10"/>
              </w:rPr>
              <w:t>0.482</w:t>
            </w:r>
          </w:p>
        </w:tc>
        <w:tc>
          <w:tcPr>
            <w:tcW w:w="927" w:type="dxa"/>
            <w:vAlign w:val="center"/>
          </w:tcPr>
          <w:p w14:paraId="6D988D45">
            <w:pPr>
              <w:spacing w:after="0" w:line="240" w:lineRule="auto"/>
            </w:pPr>
            <w:r>
              <w:rPr>
                <w:b w:val="0"/>
                <w:sz w:val="10"/>
              </w:rPr>
              <w:t>0.48</w:t>
            </w:r>
          </w:p>
        </w:tc>
        <w:tc>
          <w:tcPr>
            <w:tcW w:w="927" w:type="dxa"/>
            <w:vAlign w:val="center"/>
          </w:tcPr>
          <w:p w14:paraId="35A2A2A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96CD59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D2E09C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44B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0F21123">
            <w:pPr>
              <w:spacing w:after="0" w:line="240" w:lineRule="auto"/>
            </w:pPr>
            <w:r>
              <w:rPr>
                <w:b w:val="0"/>
                <w:sz w:val="10"/>
              </w:rPr>
              <w:t>rs1540673</w:t>
            </w:r>
          </w:p>
        </w:tc>
        <w:tc>
          <w:tcPr>
            <w:tcW w:w="927" w:type="dxa"/>
            <w:vAlign w:val="center"/>
          </w:tcPr>
          <w:p w14:paraId="34F9FE2A">
            <w:pPr>
              <w:spacing w:after="0" w:line="240" w:lineRule="auto"/>
            </w:pPr>
            <w:r>
              <w:rPr>
                <w:b w:val="0"/>
                <w:sz w:val="10"/>
              </w:rPr>
              <w:t>16</w:t>
            </w:r>
          </w:p>
        </w:tc>
        <w:tc>
          <w:tcPr>
            <w:tcW w:w="927" w:type="dxa"/>
            <w:vAlign w:val="center"/>
          </w:tcPr>
          <w:p w14:paraId="2E7DFC00">
            <w:pPr>
              <w:spacing w:after="0" w:line="240" w:lineRule="auto"/>
            </w:pPr>
            <w:r>
              <w:rPr>
                <w:b w:val="0"/>
                <w:sz w:val="10"/>
              </w:rPr>
              <w:t>17891460</w:t>
            </w:r>
          </w:p>
        </w:tc>
        <w:tc>
          <w:tcPr>
            <w:tcW w:w="927" w:type="dxa"/>
            <w:vAlign w:val="center"/>
          </w:tcPr>
          <w:p w14:paraId="148DB2F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F39045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DD3BEB5">
            <w:pPr>
              <w:spacing w:after="0" w:line="240" w:lineRule="auto"/>
            </w:pPr>
            <w:r>
              <w:rPr>
                <w:b w:val="0"/>
                <w:sz w:val="10"/>
              </w:rPr>
              <w:t>-0.0186</w:t>
            </w:r>
          </w:p>
        </w:tc>
        <w:tc>
          <w:tcPr>
            <w:tcW w:w="927" w:type="dxa"/>
            <w:vAlign w:val="center"/>
          </w:tcPr>
          <w:p w14:paraId="5AF38128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41E6A4CF">
            <w:pPr>
              <w:spacing w:after="0" w:line="240" w:lineRule="auto"/>
            </w:pPr>
            <w:r>
              <w:rPr>
                <w:b w:val="0"/>
                <w:sz w:val="10"/>
              </w:rPr>
              <w:t>1.40e-09</w:t>
            </w:r>
          </w:p>
        </w:tc>
        <w:tc>
          <w:tcPr>
            <w:tcW w:w="927" w:type="dxa"/>
            <w:vAlign w:val="center"/>
          </w:tcPr>
          <w:p w14:paraId="5DCBBB93">
            <w:pPr>
              <w:spacing w:after="0" w:line="240" w:lineRule="auto"/>
            </w:pPr>
            <w:r>
              <w:rPr>
                <w:b w:val="0"/>
                <w:sz w:val="10"/>
              </w:rPr>
              <w:t>-0.0156</w:t>
            </w:r>
          </w:p>
        </w:tc>
        <w:tc>
          <w:tcPr>
            <w:tcW w:w="927" w:type="dxa"/>
            <w:vAlign w:val="center"/>
          </w:tcPr>
          <w:p w14:paraId="032AE2DE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3ED9BC7E">
            <w:pPr>
              <w:spacing w:after="0" w:line="240" w:lineRule="auto"/>
            </w:pPr>
            <w:r>
              <w:rPr>
                <w:b w:val="0"/>
                <w:sz w:val="10"/>
              </w:rPr>
              <w:t>0.002317</w:t>
            </w:r>
          </w:p>
        </w:tc>
        <w:tc>
          <w:tcPr>
            <w:tcW w:w="927" w:type="dxa"/>
            <w:vAlign w:val="center"/>
          </w:tcPr>
          <w:p w14:paraId="0D6D0B55">
            <w:pPr>
              <w:spacing w:after="0" w:line="240" w:lineRule="auto"/>
            </w:pPr>
            <w:r>
              <w:rPr>
                <w:b w:val="0"/>
                <w:sz w:val="10"/>
              </w:rPr>
              <w:t>0.387</w:t>
            </w:r>
          </w:p>
        </w:tc>
        <w:tc>
          <w:tcPr>
            <w:tcW w:w="927" w:type="dxa"/>
            <w:vAlign w:val="center"/>
          </w:tcPr>
          <w:p w14:paraId="6A929A7E">
            <w:pPr>
              <w:spacing w:after="0" w:line="240" w:lineRule="auto"/>
            </w:pPr>
            <w:r>
              <w:rPr>
                <w:b w:val="0"/>
                <w:sz w:val="10"/>
              </w:rPr>
              <w:t>0.395</w:t>
            </w:r>
          </w:p>
        </w:tc>
        <w:tc>
          <w:tcPr>
            <w:tcW w:w="927" w:type="dxa"/>
            <w:vAlign w:val="center"/>
          </w:tcPr>
          <w:p w14:paraId="286BA1C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9F535D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18B363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238F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56816CD">
            <w:pPr>
              <w:spacing w:after="0" w:line="240" w:lineRule="auto"/>
            </w:pPr>
            <w:r>
              <w:rPr>
                <w:b w:val="0"/>
                <w:sz w:val="10"/>
              </w:rPr>
              <w:t>rs1544689</w:t>
            </w:r>
          </w:p>
        </w:tc>
        <w:tc>
          <w:tcPr>
            <w:tcW w:w="927" w:type="dxa"/>
            <w:vAlign w:val="center"/>
          </w:tcPr>
          <w:p w14:paraId="6F6DB566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5A0ADB61">
            <w:pPr>
              <w:spacing w:after="0" w:line="240" w:lineRule="auto"/>
            </w:pPr>
            <w:r>
              <w:rPr>
                <w:b w:val="0"/>
                <w:sz w:val="10"/>
              </w:rPr>
              <w:t>51236359</w:t>
            </w:r>
          </w:p>
        </w:tc>
        <w:tc>
          <w:tcPr>
            <w:tcW w:w="927" w:type="dxa"/>
            <w:vAlign w:val="center"/>
          </w:tcPr>
          <w:p w14:paraId="13FC6E8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6E495C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AB04098">
            <w:pPr>
              <w:spacing w:after="0" w:line="240" w:lineRule="auto"/>
            </w:pPr>
            <w:r>
              <w:rPr>
                <w:b w:val="0"/>
                <w:sz w:val="10"/>
              </w:rPr>
              <w:t>0.0174</w:t>
            </w:r>
          </w:p>
        </w:tc>
        <w:tc>
          <w:tcPr>
            <w:tcW w:w="927" w:type="dxa"/>
            <w:vAlign w:val="center"/>
          </w:tcPr>
          <w:p w14:paraId="4B60E5B1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262E48E4">
            <w:pPr>
              <w:spacing w:after="0" w:line="240" w:lineRule="auto"/>
            </w:pPr>
            <w:r>
              <w:rPr>
                <w:b w:val="0"/>
                <w:sz w:val="10"/>
              </w:rPr>
              <w:t>1.37e-09</w:t>
            </w:r>
          </w:p>
        </w:tc>
        <w:tc>
          <w:tcPr>
            <w:tcW w:w="927" w:type="dxa"/>
            <w:vAlign w:val="center"/>
          </w:tcPr>
          <w:p w14:paraId="237A2EFC">
            <w:pPr>
              <w:spacing w:after="0" w:line="240" w:lineRule="auto"/>
            </w:pPr>
            <w:r>
              <w:rPr>
                <w:b w:val="0"/>
                <w:sz w:val="10"/>
              </w:rPr>
              <w:t>0.003195</w:t>
            </w:r>
          </w:p>
        </w:tc>
        <w:tc>
          <w:tcPr>
            <w:tcW w:w="927" w:type="dxa"/>
            <w:vAlign w:val="center"/>
          </w:tcPr>
          <w:p w14:paraId="72A87407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7D61ED09">
            <w:pPr>
              <w:spacing w:after="0" w:line="240" w:lineRule="auto"/>
            </w:pPr>
            <w:r>
              <w:rPr>
                <w:b w:val="0"/>
                <w:sz w:val="10"/>
              </w:rPr>
              <w:t>0.5048</w:t>
            </w:r>
          </w:p>
        </w:tc>
        <w:tc>
          <w:tcPr>
            <w:tcW w:w="927" w:type="dxa"/>
            <w:vAlign w:val="center"/>
          </w:tcPr>
          <w:p w14:paraId="7E483FD3">
            <w:pPr>
              <w:spacing w:after="0" w:line="240" w:lineRule="auto"/>
            </w:pPr>
            <w:r>
              <w:rPr>
                <w:b w:val="0"/>
                <w:sz w:val="10"/>
              </w:rPr>
              <w:t>0.44</w:t>
            </w:r>
          </w:p>
        </w:tc>
        <w:tc>
          <w:tcPr>
            <w:tcW w:w="927" w:type="dxa"/>
            <w:vAlign w:val="center"/>
          </w:tcPr>
          <w:p w14:paraId="7D2C66E9">
            <w:pPr>
              <w:spacing w:after="0" w:line="240" w:lineRule="auto"/>
            </w:pPr>
            <w:r>
              <w:rPr>
                <w:b w:val="0"/>
                <w:sz w:val="10"/>
              </w:rPr>
              <w:t>0.435</w:t>
            </w:r>
          </w:p>
        </w:tc>
        <w:tc>
          <w:tcPr>
            <w:tcW w:w="927" w:type="dxa"/>
            <w:vAlign w:val="center"/>
          </w:tcPr>
          <w:p w14:paraId="69423BC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F7385C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DCDE30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997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E1E59BB">
            <w:pPr>
              <w:spacing w:after="0" w:line="240" w:lineRule="auto"/>
            </w:pPr>
            <w:r>
              <w:rPr>
                <w:b w:val="0"/>
                <w:sz w:val="10"/>
              </w:rPr>
              <w:t>rs1562518</w:t>
            </w:r>
          </w:p>
        </w:tc>
        <w:tc>
          <w:tcPr>
            <w:tcW w:w="927" w:type="dxa"/>
            <w:vAlign w:val="center"/>
          </w:tcPr>
          <w:p w14:paraId="0B2109AD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1F88C377">
            <w:pPr>
              <w:spacing w:after="0" w:line="240" w:lineRule="auto"/>
            </w:pPr>
            <w:r>
              <w:rPr>
                <w:b w:val="0"/>
                <w:sz w:val="10"/>
              </w:rPr>
              <w:t>2322703</w:t>
            </w:r>
          </w:p>
        </w:tc>
        <w:tc>
          <w:tcPr>
            <w:tcW w:w="927" w:type="dxa"/>
            <w:vAlign w:val="center"/>
          </w:tcPr>
          <w:p w14:paraId="349DDC75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15ED27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77E83D0">
            <w:pPr>
              <w:spacing w:after="0" w:line="240" w:lineRule="auto"/>
            </w:pPr>
            <w:r>
              <w:rPr>
                <w:b w:val="0"/>
                <w:sz w:val="10"/>
              </w:rPr>
              <w:t>0.0168</w:t>
            </w:r>
          </w:p>
        </w:tc>
        <w:tc>
          <w:tcPr>
            <w:tcW w:w="927" w:type="dxa"/>
            <w:vAlign w:val="center"/>
          </w:tcPr>
          <w:p w14:paraId="1D995F84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1FF7E035">
            <w:pPr>
              <w:spacing w:after="0" w:line="240" w:lineRule="auto"/>
            </w:pPr>
            <w:r>
              <w:rPr>
                <w:b w:val="0"/>
                <w:sz w:val="10"/>
              </w:rPr>
              <w:t>3.39e-08</w:t>
            </w:r>
          </w:p>
        </w:tc>
        <w:tc>
          <w:tcPr>
            <w:tcW w:w="927" w:type="dxa"/>
            <w:vAlign w:val="center"/>
          </w:tcPr>
          <w:p w14:paraId="3FC9883C">
            <w:pPr>
              <w:spacing w:after="0" w:line="240" w:lineRule="auto"/>
            </w:pPr>
            <w:r>
              <w:rPr>
                <w:b w:val="0"/>
                <w:sz w:val="10"/>
              </w:rPr>
              <w:t>0.0137</w:t>
            </w:r>
          </w:p>
        </w:tc>
        <w:tc>
          <w:tcPr>
            <w:tcW w:w="927" w:type="dxa"/>
            <w:vAlign w:val="center"/>
          </w:tcPr>
          <w:p w14:paraId="44B8A6A6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306FA501">
            <w:pPr>
              <w:spacing w:after="0" w:line="240" w:lineRule="auto"/>
            </w:pPr>
            <w:r>
              <w:rPr>
                <w:b w:val="0"/>
                <w:sz w:val="10"/>
              </w:rPr>
              <w:t>0.006707</w:t>
            </w:r>
          </w:p>
        </w:tc>
        <w:tc>
          <w:tcPr>
            <w:tcW w:w="927" w:type="dxa"/>
            <w:vAlign w:val="center"/>
          </w:tcPr>
          <w:p w14:paraId="1D4EA069">
            <w:pPr>
              <w:spacing w:after="0" w:line="240" w:lineRule="auto"/>
            </w:pPr>
            <w:r>
              <w:rPr>
                <w:b w:val="0"/>
                <w:sz w:val="10"/>
              </w:rPr>
              <w:t>0.381</w:t>
            </w:r>
          </w:p>
        </w:tc>
        <w:tc>
          <w:tcPr>
            <w:tcW w:w="927" w:type="dxa"/>
            <w:vAlign w:val="center"/>
          </w:tcPr>
          <w:p w14:paraId="0766EBD6">
            <w:pPr>
              <w:spacing w:after="0" w:line="240" w:lineRule="auto"/>
            </w:pPr>
            <w:r>
              <w:rPr>
                <w:b w:val="0"/>
                <w:sz w:val="10"/>
              </w:rPr>
              <w:t>0.379</w:t>
            </w:r>
          </w:p>
        </w:tc>
        <w:tc>
          <w:tcPr>
            <w:tcW w:w="927" w:type="dxa"/>
            <w:vAlign w:val="center"/>
          </w:tcPr>
          <w:p w14:paraId="4A55F16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D83CB0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ECA6CB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C3EC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76E5649">
            <w:pPr>
              <w:spacing w:after="0" w:line="240" w:lineRule="auto"/>
            </w:pPr>
            <w:r>
              <w:rPr>
                <w:b w:val="0"/>
                <w:sz w:val="10"/>
              </w:rPr>
              <w:t>rs16958292</w:t>
            </w:r>
          </w:p>
        </w:tc>
        <w:tc>
          <w:tcPr>
            <w:tcW w:w="927" w:type="dxa"/>
            <w:vAlign w:val="center"/>
          </w:tcPr>
          <w:p w14:paraId="300E5A8C">
            <w:pPr>
              <w:spacing w:after="0" w:line="240" w:lineRule="auto"/>
            </w:pPr>
            <w:r>
              <w:rPr>
                <w:b w:val="0"/>
                <w:sz w:val="10"/>
              </w:rPr>
              <w:t>15</w:t>
            </w:r>
          </w:p>
        </w:tc>
        <w:tc>
          <w:tcPr>
            <w:tcW w:w="927" w:type="dxa"/>
            <w:vAlign w:val="center"/>
          </w:tcPr>
          <w:p w14:paraId="5FDB3AF5">
            <w:pPr>
              <w:spacing w:after="0" w:line="240" w:lineRule="auto"/>
            </w:pPr>
            <w:r>
              <w:rPr>
                <w:b w:val="0"/>
                <w:sz w:val="10"/>
              </w:rPr>
              <w:t>74097901</w:t>
            </w:r>
          </w:p>
        </w:tc>
        <w:tc>
          <w:tcPr>
            <w:tcW w:w="927" w:type="dxa"/>
            <w:vAlign w:val="center"/>
          </w:tcPr>
          <w:p w14:paraId="6803174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BDD4ED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D359CD6">
            <w:pPr>
              <w:spacing w:after="0" w:line="240" w:lineRule="auto"/>
            </w:pPr>
            <w:r>
              <w:rPr>
                <w:b w:val="0"/>
                <w:sz w:val="10"/>
              </w:rPr>
              <w:t>-0.0249</w:t>
            </w:r>
          </w:p>
        </w:tc>
        <w:tc>
          <w:tcPr>
            <w:tcW w:w="927" w:type="dxa"/>
            <w:vAlign w:val="center"/>
          </w:tcPr>
          <w:p w14:paraId="59376B7B">
            <w:pPr>
              <w:spacing w:after="0" w:line="240" w:lineRule="auto"/>
            </w:pPr>
            <w:r>
              <w:rPr>
                <w:b w:val="0"/>
                <w:sz w:val="10"/>
              </w:rPr>
              <w:t>0.0043</w:t>
            </w:r>
          </w:p>
        </w:tc>
        <w:tc>
          <w:tcPr>
            <w:tcW w:w="927" w:type="dxa"/>
            <w:vAlign w:val="center"/>
          </w:tcPr>
          <w:p w14:paraId="42018221">
            <w:pPr>
              <w:spacing w:after="0" w:line="240" w:lineRule="auto"/>
            </w:pPr>
            <w:r>
              <w:rPr>
                <w:b w:val="0"/>
                <w:sz w:val="10"/>
              </w:rPr>
              <w:t>5.61e-09</w:t>
            </w:r>
          </w:p>
        </w:tc>
        <w:tc>
          <w:tcPr>
            <w:tcW w:w="927" w:type="dxa"/>
            <w:vAlign w:val="center"/>
          </w:tcPr>
          <w:p w14:paraId="58D813C6">
            <w:pPr>
              <w:spacing w:after="0" w:line="240" w:lineRule="auto"/>
            </w:pPr>
            <w:r>
              <w:rPr>
                <w:b w:val="0"/>
                <w:sz w:val="10"/>
              </w:rPr>
              <w:t>0.001798</w:t>
            </w:r>
          </w:p>
        </w:tc>
        <w:tc>
          <w:tcPr>
            <w:tcW w:w="927" w:type="dxa"/>
            <w:vAlign w:val="center"/>
          </w:tcPr>
          <w:p w14:paraId="7AAA0520">
            <w:pPr>
              <w:spacing w:after="0" w:line="240" w:lineRule="auto"/>
            </w:pPr>
            <w:r>
              <w:rPr>
                <w:b w:val="0"/>
                <w:sz w:val="10"/>
              </w:rPr>
              <w:t>0.0069</w:t>
            </w:r>
          </w:p>
        </w:tc>
        <w:tc>
          <w:tcPr>
            <w:tcW w:w="927" w:type="dxa"/>
            <w:vAlign w:val="center"/>
          </w:tcPr>
          <w:p w14:paraId="6A1C9729">
            <w:pPr>
              <w:spacing w:after="0" w:line="240" w:lineRule="auto"/>
            </w:pPr>
            <w:r>
              <w:rPr>
                <w:b w:val="0"/>
                <w:sz w:val="10"/>
              </w:rPr>
              <w:t>0.7897</w:t>
            </w:r>
          </w:p>
        </w:tc>
        <w:tc>
          <w:tcPr>
            <w:tcW w:w="927" w:type="dxa"/>
            <w:vAlign w:val="center"/>
          </w:tcPr>
          <w:p w14:paraId="0877F120">
            <w:pPr>
              <w:spacing w:after="0" w:line="240" w:lineRule="auto"/>
            </w:pPr>
            <w:r>
              <w:rPr>
                <w:b w:val="0"/>
                <w:sz w:val="10"/>
              </w:rPr>
              <w:t>0.136</w:t>
            </w:r>
          </w:p>
        </w:tc>
        <w:tc>
          <w:tcPr>
            <w:tcW w:w="927" w:type="dxa"/>
            <w:vAlign w:val="center"/>
          </w:tcPr>
          <w:p w14:paraId="1C5C4DDA">
            <w:pPr>
              <w:spacing w:after="0" w:line="240" w:lineRule="auto"/>
            </w:pPr>
            <w:r>
              <w:rPr>
                <w:b w:val="0"/>
                <w:sz w:val="10"/>
              </w:rPr>
              <w:t>0.141</w:t>
            </w:r>
          </w:p>
        </w:tc>
        <w:tc>
          <w:tcPr>
            <w:tcW w:w="927" w:type="dxa"/>
            <w:vAlign w:val="center"/>
          </w:tcPr>
          <w:p w14:paraId="0427336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388B6D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6824A1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6E0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6BCCCAA">
            <w:pPr>
              <w:spacing w:after="0" w:line="240" w:lineRule="auto"/>
            </w:pPr>
            <w:r>
              <w:rPr>
                <w:b w:val="0"/>
                <w:sz w:val="10"/>
              </w:rPr>
              <w:t>rs17183201</w:t>
            </w:r>
          </w:p>
        </w:tc>
        <w:tc>
          <w:tcPr>
            <w:tcW w:w="927" w:type="dxa"/>
            <w:vAlign w:val="center"/>
          </w:tcPr>
          <w:p w14:paraId="569144B3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013040DF">
            <w:pPr>
              <w:spacing w:after="0" w:line="240" w:lineRule="auto"/>
            </w:pPr>
            <w:r>
              <w:rPr>
                <w:b w:val="0"/>
                <w:sz w:val="10"/>
              </w:rPr>
              <w:t>75288697</w:t>
            </w:r>
          </w:p>
        </w:tc>
        <w:tc>
          <w:tcPr>
            <w:tcW w:w="927" w:type="dxa"/>
            <w:vAlign w:val="center"/>
          </w:tcPr>
          <w:p w14:paraId="18EE812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D052E71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5530553">
            <w:pPr>
              <w:spacing w:after="0" w:line="240" w:lineRule="auto"/>
            </w:pPr>
            <w:r>
              <w:rPr>
                <w:b w:val="0"/>
                <w:sz w:val="10"/>
              </w:rPr>
              <w:t>0.0383</w:t>
            </w:r>
          </w:p>
        </w:tc>
        <w:tc>
          <w:tcPr>
            <w:tcW w:w="927" w:type="dxa"/>
            <w:vAlign w:val="center"/>
          </w:tcPr>
          <w:p w14:paraId="677D7C0A">
            <w:pPr>
              <w:spacing w:after="0" w:line="240" w:lineRule="auto"/>
            </w:pPr>
            <w:r>
              <w:rPr>
                <w:b w:val="0"/>
                <w:sz w:val="10"/>
              </w:rPr>
              <w:t>0.0054</w:t>
            </w:r>
          </w:p>
        </w:tc>
        <w:tc>
          <w:tcPr>
            <w:tcW w:w="927" w:type="dxa"/>
            <w:vAlign w:val="center"/>
          </w:tcPr>
          <w:p w14:paraId="6676FDE9">
            <w:pPr>
              <w:spacing w:after="0" w:line="240" w:lineRule="auto"/>
            </w:pPr>
            <w:r>
              <w:rPr>
                <w:b w:val="0"/>
                <w:sz w:val="10"/>
              </w:rPr>
              <w:t>1.03e-12</w:t>
            </w:r>
          </w:p>
        </w:tc>
        <w:tc>
          <w:tcPr>
            <w:tcW w:w="927" w:type="dxa"/>
            <w:vAlign w:val="center"/>
          </w:tcPr>
          <w:p w14:paraId="35A73408">
            <w:pPr>
              <w:spacing w:after="0" w:line="240" w:lineRule="auto"/>
            </w:pPr>
            <w:r>
              <w:rPr>
                <w:b w:val="0"/>
                <w:sz w:val="10"/>
              </w:rPr>
              <w:t>0.0332</w:t>
            </w:r>
          </w:p>
        </w:tc>
        <w:tc>
          <w:tcPr>
            <w:tcW w:w="927" w:type="dxa"/>
            <w:vAlign w:val="center"/>
          </w:tcPr>
          <w:p w14:paraId="28A692B8">
            <w:pPr>
              <w:spacing w:after="0" w:line="240" w:lineRule="auto"/>
            </w:pPr>
            <w:r>
              <w:rPr>
                <w:b w:val="0"/>
                <w:sz w:val="10"/>
              </w:rPr>
              <w:t>0.0094</w:t>
            </w:r>
          </w:p>
        </w:tc>
        <w:tc>
          <w:tcPr>
            <w:tcW w:w="927" w:type="dxa"/>
            <w:vAlign w:val="center"/>
          </w:tcPr>
          <w:p w14:paraId="1C20CC66">
            <w:pPr>
              <w:spacing w:after="0" w:line="240" w:lineRule="auto"/>
            </w:pPr>
            <w:r>
              <w:rPr>
                <w:b w:val="0"/>
                <w:sz w:val="10"/>
              </w:rPr>
              <w:t>3.93e-04</w:t>
            </w:r>
          </w:p>
        </w:tc>
        <w:tc>
          <w:tcPr>
            <w:tcW w:w="927" w:type="dxa"/>
            <w:vAlign w:val="center"/>
          </w:tcPr>
          <w:p w14:paraId="1CF3237C">
            <w:pPr>
              <w:spacing w:after="0" w:line="240" w:lineRule="auto"/>
            </w:pPr>
            <w:r>
              <w:rPr>
                <w:b w:val="0"/>
                <w:sz w:val="10"/>
              </w:rPr>
              <w:t>0.0735</w:t>
            </w:r>
          </w:p>
        </w:tc>
        <w:tc>
          <w:tcPr>
            <w:tcW w:w="927" w:type="dxa"/>
            <w:vAlign w:val="center"/>
          </w:tcPr>
          <w:p w14:paraId="2D0D481E">
            <w:pPr>
              <w:spacing w:after="0" w:line="240" w:lineRule="auto"/>
            </w:pPr>
            <w:r>
              <w:rPr>
                <w:b w:val="0"/>
                <w:sz w:val="10"/>
              </w:rPr>
              <w:t>0.0702</w:t>
            </w:r>
          </w:p>
        </w:tc>
        <w:tc>
          <w:tcPr>
            <w:tcW w:w="927" w:type="dxa"/>
            <w:vAlign w:val="center"/>
          </w:tcPr>
          <w:p w14:paraId="657FA5D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6033F5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BE6F87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BCF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804CA48">
            <w:pPr>
              <w:spacing w:after="0" w:line="240" w:lineRule="auto"/>
            </w:pPr>
            <w:r>
              <w:rPr>
                <w:b w:val="0"/>
                <w:sz w:val="10"/>
              </w:rPr>
              <w:t>rs17219976</w:t>
            </w:r>
          </w:p>
        </w:tc>
        <w:tc>
          <w:tcPr>
            <w:tcW w:w="927" w:type="dxa"/>
            <w:vAlign w:val="center"/>
          </w:tcPr>
          <w:p w14:paraId="2B18E0FC">
            <w:pPr>
              <w:spacing w:after="0" w:line="240" w:lineRule="auto"/>
            </w:pPr>
            <w:r>
              <w:rPr>
                <w:b w:val="0"/>
                <w:sz w:val="10"/>
              </w:rPr>
              <w:t>16</w:t>
            </w:r>
          </w:p>
        </w:tc>
        <w:tc>
          <w:tcPr>
            <w:tcW w:w="927" w:type="dxa"/>
            <w:vAlign w:val="center"/>
          </w:tcPr>
          <w:p w14:paraId="6CF537E2">
            <w:pPr>
              <w:spacing w:after="0" w:line="240" w:lineRule="auto"/>
            </w:pPr>
            <w:r>
              <w:rPr>
                <w:b w:val="0"/>
                <w:sz w:val="10"/>
              </w:rPr>
              <w:t>6328922</w:t>
            </w:r>
          </w:p>
        </w:tc>
        <w:tc>
          <w:tcPr>
            <w:tcW w:w="927" w:type="dxa"/>
            <w:vAlign w:val="center"/>
          </w:tcPr>
          <w:p w14:paraId="63C4FCA9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7AFD58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CA1AADF">
            <w:pPr>
              <w:spacing w:after="0" w:line="240" w:lineRule="auto"/>
            </w:pPr>
            <w:r>
              <w:rPr>
                <w:b w:val="0"/>
                <w:sz w:val="10"/>
              </w:rPr>
              <w:t>0.0259</w:t>
            </w:r>
          </w:p>
        </w:tc>
        <w:tc>
          <w:tcPr>
            <w:tcW w:w="927" w:type="dxa"/>
            <w:vAlign w:val="center"/>
          </w:tcPr>
          <w:p w14:paraId="2EB2CD95">
            <w:pPr>
              <w:spacing w:after="0" w:line="240" w:lineRule="auto"/>
            </w:pPr>
            <w:r>
              <w:rPr>
                <w:b w:val="0"/>
                <w:sz w:val="10"/>
              </w:rPr>
              <w:t>0.0041</w:t>
            </w:r>
          </w:p>
        </w:tc>
        <w:tc>
          <w:tcPr>
            <w:tcW w:w="927" w:type="dxa"/>
            <w:vAlign w:val="center"/>
          </w:tcPr>
          <w:p w14:paraId="79181915">
            <w:pPr>
              <w:spacing w:after="0" w:line="240" w:lineRule="auto"/>
            </w:pPr>
            <w:r>
              <w:rPr>
                <w:b w:val="0"/>
                <w:sz w:val="10"/>
              </w:rPr>
              <w:t>2.16e-10</w:t>
            </w:r>
          </w:p>
        </w:tc>
        <w:tc>
          <w:tcPr>
            <w:tcW w:w="927" w:type="dxa"/>
            <w:vAlign w:val="center"/>
          </w:tcPr>
          <w:p w14:paraId="3E62BCAE">
            <w:pPr>
              <w:spacing w:after="0" w:line="240" w:lineRule="auto"/>
            </w:pPr>
            <w:r>
              <w:rPr>
                <w:b w:val="0"/>
                <w:sz w:val="10"/>
              </w:rPr>
              <w:t>0.0224</w:t>
            </w:r>
          </w:p>
        </w:tc>
        <w:tc>
          <w:tcPr>
            <w:tcW w:w="927" w:type="dxa"/>
            <w:vAlign w:val="center"/>
          </w:tcPr>
          <w:p w14:paraId="4F8EB4EE">
            <w:pPr>
              <w:spacing w:after="0" w:line="240" w:lineRule="auto"/>
            </w:pPr>
            <w:r>
              <w:rPr>
                <w:b w:val="0"/>
                <w:sz w:val="10"/>
              </w:rPr>
              <w:t>0.0066</w:t>
            </w:r>
          </w:p>
        </w:tc>
        <w:tc>
          <w:tcPr>
            <w:tcW w:w="927" w:type="dxa"/>
            <w:vAlign w:val="center"/>
          </w:tcPr>
          <w:p w14:paraId="487B2D53">
            <w:pPr>
              <w:spacing w:after="0" w:line="240" w:lineRule="auto"/>
            </w:pPr>
            <w:r>
              <w:rPr>
                <w:b w:val="0"/>
                <w:sz w:val="10"/>
              </w:rPr>
              <w:t>7.30e-04</w:t>
            </w:r>
          </w:p>
        </w:tc>
        <w:tc>
          <w:tcPr>
            <w:tcW w:w="927" w:type="dxa"/>
            <w:vAlign w:val="center"/>
          </w:tcPr>
          <w:p w14:paraId="1EE1C70E">
            <w:pPr>
              <w:spacing w:after="0" w:line="240" w:lineRule="auto"/>
            </w:pPr>
            <w:r>
              <w:rPr>
                <w:b w:val="0"/>
                <w:sz w:val="10"/>
              </w:rPr>
              <w:t>0.152</w:t>
            </w:r>
          </w:p>
        </w:tc>
        <w:tc>
          <w:tcPr>
            <w:tcW w:w="927" w:type="dxa"/>
            <w:vAlign w:val="center"/>
          </w:tcPr>
          <w:p w14:paraId="32CC6573">
            <w:pPr>
              <w:spacing w:after="0" w:line="240" w:lineRule="auto"/>
            </w:pPr>
            <w:r>
              <w:rPr>
                <w:b w:val="0"/>
                <w:sz w:val="10"/>
              </w:rPr>
              <w:t>0.154</w:t>
            </w:r>
          </w:p>
        </w:tc>
        <w:tc>
          <w:tcPr>
            <w:tcW w:w="927" w:type="dxa"/>
            <w:vAlign w:val="center"/>
          </w:tcPr>
          <w:p w14:paraId="1CA89A8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86EE63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A74335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C13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9DE106D">
            <w:pPr>
              <w:spacing w:after="0" w:line="240" w:lineRule="auto"/>
            </w:pPr>
            <w:r>
              <w:rPr>
                <w:b w:val="0"/>
                <w:sz w:val="10"/>
              </w:rPr>
              <w:t>rs1724728</w:t>
            </w:r>
          </w:p>
        </w:tc>
        <w:tc>
          <w:tcPr>
            <w:tcW w:w="927" w:type="dxa"/>
            <w:vAlign w:val="center"/>
          </w:tcPr>
          <w:p w14:paraId="4BD8970D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057C3108">
            <w:pPr>
              <w:spacing w:after="0" w:line="240" w:lineRule="auto"/>
            </w:pPr>
            <w:r>
              <w:rPr>
                <w:b w:val="0"/>
                <w:sz w:val="10"/>
              </w:rPr>
              <w:t>157899163</w:t>
            </w:r>
          </w:p>
        </w:tc>
        <w:tc>
          <w:tcPr>
            <w:tcW w:w="927" w:type="dxa"/>
            <w:vAlign w:val="center"/>
          </w:tcPr>
          <w:p w14:paraId="62EC5750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63BAF7B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342F882">
            <w:pPr>
              <w:spacing w:after="0" w:line="240" w:lineRule="auto"/>
            </w:pPr>
            <w:r>
              <w:rPr>
                <w:b w:val="0"/>
                <w:sz w:val="10"/>
              </w:rPr>
              <w:t>-0.0187</w:t>
            </w:r>
          </w:p>
        </w:tc>
        <w:tc>
          <w:tcPr>
            <w:tcW w:w="927" w:type="dxa"/>
            <w:vAlign w:val="center"/>
          </w:tcPr>
          <w:p w14:paraId="3193AF7A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2AA9F2DA">
            <w:pPr>
              <w:spacing w:after="0" w:line="240" w:lineRule="auto"/>
            </w:pPr>
            <w:r>
              <w:rPr>
                <w:b w:val="0"/>
                <w:sz w:val="10"/>
              </w:rPr>
              <w:t>2.15e-11</w:t>
            </w:r>
          </w:p>
        </w:tc>
        <w:tc>
          <w:tcPr>
            <w:tcW w:w="927" w:type="dxa"/>
            <w:vAlign w:val="center"/>
          </w:tcPr>
          <w:p w14:paraId="73E54CD1">
            <w:pPr>
              <w:spacing w:after="0" w:line="240" w:lineRule="auto"/>
            </w:pPr>
            <w:r>
              <w:rPr>
                <w:b w:val="0"/>
                <w:sz w:val="10"/>
              </w:rPr>
              <w:t>-0.0256</w:t>
            </w:r>
          </w:p>
        </w:tc>
        <w:tc>
          <w:tcPr>
            <w:tcW w:w="927" w:type="dxa"/>
            <w:vAlign w:val="center"/>
          </w:tcPr>
          <w:p w14:paraId="2371B4C0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2181E58F">
            <w:pPr>
              <w:spacing w:after="0" w:line="240" w:lineRule="auto"/>
            </w:pPr>
            <w:r>
              <w:rPr>
                <w:b w:val="0"/>
                <w:sz w:val="10"/>
              </w:rPr>
              <w:t>7.41e-08</w:t>
            </w:r>
          </w:p>
        </w:tc>
        <w:tc>
          <w:tcPr>
            <w:tcW w:w="927" w:type="dxa"/>
            <w:vAlign w:val="center"/>
          </w:tcPr>
          <w:p w14:paraId="438F9412">
            <w:pPr>
              <w:spacing w:after="0" w:line="240" w:lineRule="auto"/>
            </w:pPr>
            <w:r>
              <w:rPr>
                <w:b w:val="0"/>
                <w:sz w:val="10"/>
              </w:rPr>
              <w:t>0.418</w:t>
            </w:r>
          </w:p>
        </w:tc>
        <w:tc>
          <w:tcPr>
            <w:tcW w:w="927" w:type="dxa"/>
            <w:vAlign w:val="center"/>
          </w:tcPr>
          <w:p w14:paraId="4982D9CE">
            <w:pPr>
              <w:spacing w:after="0" w:line="240" w:lineRule="auto"/>
            </w:pPr>
            <w:r>
              <w:rPr>
                <w:b w:val="0"/>
                <w:sz w:val="10"/>
              </w:rPr>
              <w:t>0.423</w:t>
            </w:r>
          </w:p>
        </w:tc>
        <w:tc>
          <w:tcPr>
            <w:tcW w:w="927" w:type="dxa"/>
            <w:vAlign w:val="center"/>
          </w:tcPr>
          <w:p w14:paraId="53C375E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59A463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7436A3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E35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29E888D">
            <w:pPr>
              <w:spacing w:after="0" w:line="240" w:lineRule="auto"/>
            </w:pPr>
            <w:r>
              <w:rPr>
                <w:b w:val="0"/>
                <w:sz w:val="10"/>
              </w:rPr>
              <w:t>rs17255455</w:t>
            </w:r>
          </w:p>
        </w:tc>
        <w:tc>
          <w:tcPr>
            <w:tcW w:w="927" w:type="dxa"/>
            <w:vAlign w:val="center"/>
          </w:tcPr>
          <w:p w14:paraId="29684124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22EC0D4F">
            <w:pPr>
              <w:spacing w:after="0" w:line="240" w:lineRule="auto"/>
            </w:pPr>
            <w:r>
              <w:rPr>
                <w:b w:val="0"/>
                <w:sz w:val="10"/>
              </w:rPr>
              <w:t>175239185</w:t>
            </w:r>
          </w:p>
        </w:tc>
        <w:tc>
          <w:tcPr>
            <w:tcW w:w="927" w:type="dxa"/>
            <w:vAlign w:val="center"/>
          </w:tcPr>
          <w:p w14:paraId="7A691FDB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54F0095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18D9287">
            <w:pPr>
              <w:spacing w:after="0" w:line="240" w:lineRule="auto"/>
            </w:pPr>
            <w:r>
              <w:rPr>
                <w:b w:val="0"/>
                <w:sz w:val="10"/>
              </w:rPr>
              <w:t>-0.0187</w:t>
            </w:r>
          </w:p>
        </w:tc>
        <w:tc>
          <w:tcPr>
            <w:tcW w:w="927" w:type="dxa"/>
            <w:vAlign w:val="center"/>
          </w:tcPr>
          <w:p w14:paraId="00042476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3480FA28">
            <w:pPr>
              <w:spacing w:after="0" w:line="240" w:lineRule="auto"/>
            </w:pPr>
            <w:r>
              <w:rPr>
                <w:b w:val="0"/>
                <w:sz w:val="10"/>
              </w:rPr>
              <w:t>4.28e-11</w:t>
            </w:r>
          </w:p>
        </w:tc>
        <w:tc>
          <w:tcPr>
            <w:tcW w:w="927" w:type="dxa"/>
            <w:vAlign w:val="center"/>
          </w:tcPr>
          <w:p w14:paraId="2B099AF1">
            <w:pPr>
              <w:spacing w:after="0" w:line="240" w:lineRule="auto"/>
            </w:pPr>
            <w:r>
              <w:rPr>
                <w:b w:val="0"/>
                <w:sz w:val="10"/>
              </w:rPr>
              <w:t>-0.016</w:t>
            </w:r>
          </w:p>
        </w:tc>
        <w:tc>
          <w:tcPr>
            <w:tcW w:w="927" w:type="dxa"/>
            <w:vAlign w:val="center"/>
          </w:tcPr>
          <w:p w14:paraId="5152063E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7BAF229B">
            <w:pPr>
              <w:spacing w:after="0" w:line="240" w:lineRule="auto"/>
            </w:pPr>
            <w:r>
              <w:rPr>
                <w:b w:val="0"/>
                <w:sz w:val="10"/>
              </w:rPr>
              <w:t>0.00125</w:t>
            </w:r>
          </w:p>
        </w:tc>
        <w:tc>
          <w:tcPr>
            <w:tcW w:w="927" w:type="dxa"/>
            <w:vAlign w:val="center"/>
          </w:tcPr>
          <w:p w14:paraId="6F0EA0DF">
            <w:pPr>
              <w:spacing w:after="0" w:line="240" w:lineRule="auto"/>
            </w:pPr>
            <w:r>
              <w:rPr>
                <w:b w:val="0"/>
                <w:sz w:val="10"/>
              </w:rPr>
              <w:t>0.429</w:t>
            </w:r>
          </w:p>
        </w:tc>
        <w:tc>
          <w:tcPr>
            <w:tcW w:w="927" w:type="dxa"/>
            <w:vAlign w:val="center"/>
          </w:tcPr>
          <w:p w14:paraId="450E3CC5">
            <w:pPr>
              <w:spacing w:after="0" w:line="240" w:lineRule="auto"/>
            </w:pPr>
            <w:r>
              <w:rPr>
                <w:b w:val="0"/>
                <w:sz w:val="10"/>
              </w:rPr>
              <w:t>0.427</w:t>
            </w:r>
          </w:p>
        </w:tc>
        <w:tc>
          <w:tcPr>
            <w:tcW w:w="927" w:type="dxa"/>
            <w:vAlign w:val="center"/>
          </w:tcPr>
          <w:p w14:paraId="4554DC9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E2431B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BC458D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0BD2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1B10CA3">
            <w:pPr>
              <w:spacing w:after="0" w:line="240" w:lineRule="auto"/>
            </w:pPr>
            <w:r>
              <w:rPr>
                <w:b w:val="0"/>
                <w:sz w:val="10"/>
              </w:rPr>
              <w:t>rs174584</w:t>
            </w:r>
          </w:p>
        </w:tc>
        <w:tc>
          <w:tcPr>
            <w:tcW w:w="927" w:type="dxa"/>
            <w:vAlign w:val="center"/>
          </w:tcPr>
          <w:p w14:paraId="595C9291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7E3E0D3B">
            <w:pPr>
              <w:spacing w:after="0" w:line="240" w:lineRule="auto"/>
            </w:pPr>
            <w:r>
              <w:rPr>
                <w:b w:val="0"/>
                <w:sz w:val="10"/>
              </w:rPr>
              <w:t>61610750</w:t>
            </w:r>
          </w:p>
        </w:tc>
        <w:tc>
          <w:tcPr>
            <w:tcW w:w="927" w:type="dxa"/>
            <w:vAlign w:val="center"/>
          </w:tcPr>
          <w:p w14:paraId="20421154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69DFF01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E2B9B68">
            <w:pPr>
              <w:spacing w:after="0" w:line="240" w:lineRule="auto"/>
            </w:pPr>
            <w:r>
              <w:rPr>
                <w:b w:val="0"/>
                <w:sz w:val="10"/>
              </w:rPr>
              <w:t>0.0191</w:t>
            </w:r>
          </w:p>
        </w:tc>
        <w:tc>
          <w:tcPr>
            <w:tcW w:w="927" w:type="dxa"/>
            <w:vAlign w:val="center"/>
          </w:tcPr>
          <w:p w14:paraId="7D35BC3E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550C6A39">
            <w:pPr>
              <w:spacing w:after="0" w:line="240" w:lineRule="auto"/>
            </w:pPr>
            <w:r>
              <w:rPr>
                <w:b w:val="0"/>
                <w:sz w:val="10"/>
              </w:rPr>
              <w:t>7.50e-11</w:t>
            </w:r>
          </w:p>
        </w:tc>
        <w:tc>
          <w:tcPr>
            <w:tcW w:w="927" w:type="dxa"/>
            <w:vAlign w:val="center"/>
          </w:tcPr>
          <w:p w14:paraId="0837372E">
            <w:pPr>
              <w:spacing w:after="0" w:line="240" w:lineRule="auto"/>
            </w:pPr>
            <w:r>
              <w:rPr>
                <w:b w:val="0"/>
                <w:sz w:val="10"/>
              </w:rPr>
              <w:t>0.0237</w:t>
            </w:r>
          </w:p>
        </w:tc>
        <w:tc>
          <w:tcPr>
            <w:tcW w:w="927" w:type="dxa"/>
            <w:vAlign w:val="center"/>
          </w:tcPr>
          <w:p w14:paraId="108067F0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3C1A002A">
            <w:pPr>
              <w:spacing w:after="0" w:line="240" w:lineRule="auto"/>
            </w:pPr>
            <w:r>
              <w:rPr>
                <w:b w:val="0"/>
                <w:sz w:val="10"/>
              </w:rPr>
              <w:t>1.37e-06</w:t>
            </w:r>
          </w:p>
        </w:tc>
        <w:tc>
          <w:tcPr>
            <w:tcW w:w="927" w:type="dxa"/>
            <w:vAlign w:val="center"/>
          </w:tcPr>
          <w:p w14:paraId="4F7561ED">
            <w:pPr>
              <w:spacing w:after="0" w:line="240" w:lineRule="auto"/>
            </w:pPr>
            <w:r>
              <w:rPr>
                <w:b w:val="0"/>
                <w:sz w:val="10"/>
              </w:rPr>
              <w:t>0.356</w:t>
            </w:r>
          </w:p>
        </w:tc>
        <w:tc>
          <w:tcPr>
            <w:tcW w:w="927" w:type="dxa"/>
            <w:vAlign w:val="center"/>
          </w:tcPr>
          <w:p w14:paraId="3715138C">
            <w:pPr>
              <w:spacing w:after="0" w:line="240" w:lineRule="auto"/>
            </w:pPr>
            <w:r>
              <w:rPr>
                <w:b w:val="0"/>
                <w:sz w:val="10"/>
              </w:rPr>
              <w:t>0.359</w:t>
            </w:r>
          </w:p>
        </w:tc>
        <w:tc>
          <w:tcPr>
            <w:tcW w:w="927" w:type="dxa"/>
            <w:vAlign w:val="center"/>
          </w:tcPr>
          <w:p w14:paraId="3B543E6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8341F4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47052E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84F8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9176BAC">
            <w:pPr>
              <w:spacing w:after="0" w:line="240" w:lineRule="auto"/>
            </w:pPr>
            <w:r>
              <w:rPr>
                <w:b w:val="0"/>
                <w:sz w:val="10"/>
              </w:rPr>
              <w:t>rs17488531</w:t>
            </w:r>
          </w:p>
        </w:tc>
        <w:tc>
          <w:tcPr>
            <w:tcW w:w="927" w:type="dxa"/>
            <w:vAlign w:val="center"/>
          </w:tcPr>
          <w:p w14:paraId="57C7F397">
            <w:pPr>
              <w:spacing w:after="0" w:line="240" w:lineRule="auto"/>
            </w:pPr>
            <w:r>
              <w:rPr>
                <w:b w:val="0"/>
                <w:sz w:val="10"/>
              </w:rPr>
              <w:t>18</w:t>
            </w:r>
          </w:p>
        </w:tc>
        <w:tc>
          <w:tcPr>
            <w:tcW w:w="927" w:type="dxa"/>
            <w:vAlign w:val="center"/>
          </w:tcPr>
          <w:p w14:paraId="614E7734">
            <w:pPr>
              <w:spacing w:after="0" w:line="240" w:lineRule="auto"/>
            </w:pPr>
            <w:r>
              <w:rPr>
                <w:b w:val="0"/>
                <w:sz w:val="10"/>
              </w:rPr>
              <w:t>50754996</w:t>
            </w:r>
          </w:p>
        </w:tc>
        <w:tc>
          <w:tcPr>
            <w:tcW w:w="927" w:type="dxa"/>
            <w:vAlign w:val="center"/>
          </w:tcPr>
          <w:p w14:paraId="6B55E23E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BA14CA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6A4E65D">
            <w:pPr>
              <w:spacing w:after="0" w:line="240" w:lineRule="auto"/>
            </w:pPr>
            <w:r>
              <w:rPr>
                <w:b w:val="0"/>
                <w:sz w:val="10"/>
              </w:rPr>
              <w:t>0.0266</w:t>
            </w:r>
          </w:p>
        </w:tc>
        <w:tc>
          <w:tcPr>
            <w:tcW w:w="927" w:type="dxa"/>
            <w:vAlign w:val="center"/>
          </w:tcPr>
          <w:p w14:paraId="41A6090D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3BD7A5A5">
            <w:pPr>
              <w:spacing w:after="0" w:line="240" w:lineRule="auto"/>
            </w:pPr>
            <w:r>
              <w:rPr>
                <w:b w:val="0"/>
                <w:sz w:val="10"/>
              </w:rPr>
              <w:t>1.70e-21</w:t>
            </w:r>
          </w:p>
        </w:tc>
        <w:tc>
          <w:tcPr>
            <w:tcW w:w="927" w:type="dxa"/>
            <w:vAlign w:val="center"/>
          </w:tcPr>
          <w:p w14:paraId="0A8D3238">
            <w:pPr>
              <w:spacing w:after="0" w:line="240" w:lineRule="auto"/>
            </w:pPr>
            <w:r>
              <w:rPr>
                <w:b w:val="0"/>
                <w:sz w:val="10"/>
              </w:rPr>
              <w:t>0.0216</w:t>
            </w:r>
          </w:p>
        </w:tc>
        <w:tc>
          <w:tcPr>
            <w:tcW w:w="927" w:type="dxa"/>
            <w:vAlign w:val="center"/>
          </w:tcPr>
          <w:p w14:paraId="13B27951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7DF09A7E">
            <w:pPr>
              <w:spacing w:after="0" w:line="240" w:lineRule="auto"/>
            </w:pPr>
            <w:r>
              <w:rPr>
                <w:b w:val="0"/>
                <w:sz w:val="10"/>
              </w:rPr>
              <w:t>5.03e-06</w:t>
            </w:r>
          </w:p>
        </w:tc>
        <w:tc>
          <w:tcPr>
            <w:tcW w:w="927" w:type="dxa"/>
            <w:vAlign w:val="center"/>
          </w:tcPr>
          <w:p w14:paraId="4BCEF51F">
            <w:pPr>
              <w:spacing w:after="0" w:line="240" w:lineRule="auto"/>
            </w:pPr>
            <w:r>
              <w:rPr>
                <w:b w:val="0"/>
                <w:sz w:val="10"/>
              </w:rPr>
              <w:t>0.459</w:t>
            </w:r>
          </w:p>
        </w:tc>
        <w:tc>
          <w:tcPr>
            <w:tcW w:w="927" w:type="dxa"/>
            <w:vAlign w:val="center"/>
          </w:tcPr>
          <w:p w14:paraId="4DFED4D2">
            <w:pPr>
              <w:spacing w:after="0" w:line="240" w:lineRule="auto"/>
            </w:pPr>
            <w:r>
              <w:rPr>
                <w:b w:val="0"/>
                <w:sz w:val="10"/>
              </w:rPr>
              <w:t>0.453</w:t>
            </w:r>
          </w:p>
        </w:tc>
        <w:tc>
          <w:tcPr>
            <w:tcW w:w="927" w:type="dxa"/>
            <w:vAlign w:val="center"/>
          </w:tcPr>
          <w:p w14:paraId="7380426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B2CAF7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1FA249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169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49C5D40">
            <w:pPr>
              <w:spacing w:after="0" w:line="240" w:lineRule="auto"/>
            </w:pPr>
            <w:r>
              <w:rPr>
                <w:b w:val="0"/>
                <w:sz w:val="10"/>
              </w:rPr>
              <w:t>rs17621391</w:t>
            </w:r>
          </w:p>
        </w:tc>
        <w:tc>
          <w:tcPr>
            <w:tcW w:w="927" w:type="dxa"/>
            <w:vAlign w:val="center"/>
          </w:tcPr>
          <w:p w14:paraId="4D070086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735B5AB7">
            <w:pPr>
              <w:spacing w:after="0" w:line="240" w:lineRule="auto"/>
            </w:pPr>
            <w:r>
              <w:rPr>
                <w:b w:val="0"/>
                <w:sz w:val="10"/>
              </w:rPr>
              <w:t>140176596</w:t>
            </w:r>
          </w:p>
        </w:tc>
        <w:tc>
          <w:tcPr>
            <w:tcW w:w="927" w:type="dxa"/>
            <w:vAlign w:val="center"/>
          </w:tcPr>
          <w:p w14:paraId="1C893BB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1F48776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B844785">
            <w:pPr>
              <w:spacing w:after="0" w:line="240" w:lineRule="auto"/>
            </w:pPr>
            <w:r>
              <w:rPr>
                <w:b w:val="0"/>
                <w:sz w:val="10"/>
              </w:rPr>
              <w:t>-0.0185</w:t>
            </w:r>
          </w:p>
        </w:tc>
        <w:tc>
          <w:tcPr>
            <w:tcW w:w="927" w:type="dxa"/>
            <w:vAlign w:val="center"/>
          </w:tcPr>
          <w:p w14:paraId="03253EA1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70127969">
            <w:pPr>
              <w:spacing w:after="0" w:line="240" w:lineRule="auto"/>
            </w:pPr>
            <w:r>
              <w:rPr>
                <w:b w:val="0"/>
                <w:sz w:val="10"/>
              </w:rPr>
              <w:t>9.00e-09</w:t>
            </w:r>
          </w:p>
        </w:tc>
        <w:tc>
          <w:tcPr>
            <w:tcW w:w="927" w:type="dxa"/>
            <w:vAlign w:val="center"/>
          </w:tcPr>
          <w:p w14:paraId="5EBF32CB">
            <w:pPr>
              <w:spacing w:after="0" w:line="240" w:lineRule="auto"/>
            </w:pPr>
            <w:r>
              <w:rPr>
                <w:b w:val="0"/>
                <w:sz w:val="10"/>
              </w:rPr>
              <w:t>-0.018</w:t>
            </w:r>
          </w:p>
        </w:tc>
        <w:tc>
          <w:tcPr>
            <w:tcW w:w="927" w:type="dxa"/>
            <w:vAlign w:val="center"/>
          </w:tcPr>
          <w:p w14:paraId="00AC2BB8">
            <w:pPr>
              <w:spacing w:after="0" w:line="240" w:lineRule="auto"/>
            </w:pPr>
            <w:r>
              <w:rPr>
                <w:b w:val="0"/>
                <w:sz w:val="10"/>
              </w:rPr>
              <w:t>0.0058</w:t>
            </w:r>
          </w:p>
        </w:tc>
        <w:tc>
          <w:tcPr>
            <w:tcW w:w="927" w:type="dxa"/>
            <w:vAlign w:val="center"/>
          </w:tcPr>
          <w:p w14:paraId="1C4150EF">
            <w:pPr>
              <w:spacing w:after="0" w:line="240" w:lineRule="auto"/>
            </w:pPr>
            <w:r>
              <w:rPr>
                <w:b w:val="0"/>
                <w:sz w:val="10"/>
              </w:rPr>
              <w:t>0.001992</w:t>
            </w:r>
          </w:p>
        </w:tc>
        <w:tc>
          <w:tcPr>
            <w:tcW w:w="927" w:type="dxa"/>
            <w:vAlign w:val="center"/>
          </w:tcPr>
          <w:p w14:paraId="1D7B3D42">
            <w:pPr>
              <w:spacing w:after="0" w:line="240" w:lineRule="auto"/>
            </w:pPr>
            <w:r>
              <w:rPr>
                <w:b w:val="0"/>
                <w:sz w:val="10"/>
              </w:rPr>
              <w:t>0.275</w:t>
            </w:r>
          </w:p>
        </w:tc>
        <w:tc>
          <w:tcPr>
            <w:tcW w:w="927" w:type="dxa"/>
            <w:vAlign w:val="center"/>
          </w:tcPr>
          <w:p w14:paraId="313218EC">
            <w:pPr>
              <w:spacing w:after="0" w:line="240" w:lineRule="auto"/>
            </w:pPr>
            <w:r>
              <w:rPr>
                <w:b w:val="0"/>
                <w:sz w:val="10"/>
              </w:rPr>
              <w:t>0.278</w:t>
            </w:r>
          </w:p>
        </w:tc>
        <w:tc>
          <w:tcPr>
            <w:tcW w:w="927" w:type="dxa"/>
            <w:vAlign w:val="center"/>
          </w:tcPr>
          <w:p w14:paraId="0218483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2C0CC8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B3188F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231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CE703CE">
            <w:pPr>
              <w:spacing w:after="0" w:line="240" w:lineRule="auto"/>
            </w:pPr>
            <w:r>
              <w:rPr>
                <w:b w:val="0"/>
                <w:sz w:val="10"/>
              </w:rPr>
              <w:t>rs17651741</w:t>
            </w:r>
          </w:p>
        </w:tc>
        <w:tc>
          <w:tcPr>
            <w:tcW w:w="927" w:type="dxa"/>
            <w:vAlign w:val="center"/>
          </w:tcPr>
          <w:p w14:paraId="5DE6CF38">
            <w:pPr>
              <w:spacing w:after="0" w:line="240" w:lineRule="auto"/>
            </w:pPr>
            <w:r>
              <w:rPr>
                <w:b w:val="0"/>
                <w:sz w:val="10"/>
              </w:rPr>
              <w:t>15</w:t>
            </w:r>
          </w:p>
        </w:tc>
        <w:tc>
          <w:tcPr>
            <w:tcW w:w="927" w:type="dxa"/>
            <w:vAlign w:val="center"/>
          </w:tcPr>
          <w:p w14:paraId="252ADEFC">
            <w:pPr>
              <w:spacing w:after="0" w:line="240" w:lineRule="auto"/>
            </w:pPr>
            <w:r>
              <w:rPr>
                <w:b w:val="0"/>
                <w:sz w:val="10"/>
              </w:rPr>
              <w:t>38869666</w:t>
            </w:r>
          </w:p>
        </w:tc>
        <w:tc>
          <w:tcPr>
            <w:tcW w:w="927" w:type="dxa"/>
            <w:vAlign w:val="center"/>
          </w:tcPr>
          <w:p w14:paraId="74C6047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07D5A6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F129AC4">
            <w:pPr>
              <w:spacing w:after="0" w:line="240" w:lineRule="auto"/>
            </w:pPr>
            <w:r>
              <w:rPr>
                <w:b w:val="0"/>
                <w:sz w:val="10"/>
              </w:rPr>
              <w:t>0.0229</w:t>
            </w:r>
          </w:p>
        </w:tc>
        <w:tc>
          <w:tcPr>
            <w:tcW w:w="927" w:type="dxa"/>
            <w:vAlign w:val="center"/>
          </w:tcPr>
          <w:p w14:paraId="2F134FEE">
            <w:pPr>
              <w:spacing w:after="0" w:line="240" w:lineRule="auto"/>
            </w:pPr>
            <w:r>
              <w:rPr>
                <w:b w:val="0"/>
                <w:sz w:val="10"/>
              </w:rPr>
              <w:t>0.0035</w:t>
            </w:r>
          </w:p>
        </w:tc>
        <w:tc>
          <w:tcPr>
            <w:tcW w:w="927" w:type="dxa"/>
            <w:vAlign w:val="center"/>
          </w:tcPr>
          <w:p w14:paraId="69714F5E">
            <w:pPr>
              <w:spacing w:after="0" w:line="240" w:lineRule="auto"/>
            </w:pPr>
            <w:r>
              <w:rPr>
                <w:b w:val="0"/>
                <w:sz w:val="10"/>
              </w:rPr>
              <w:t>5.61e-11</w:t>
            </w:r>
          </w:p>
        </w:tc>
        <w:tc>
          <w:tcPr>
            <w:tcW w:w="927" w:type="dxa"/>
            <w:vAlign w:val="center"/>
          </w:tcPr>
          <w:p w14:paraId="25B411F5">
            <w:pPr>
              <w:spacing w:after="0" w:line="240" w:lineRule="auto"/>
            </w:pPr>
            <w:r>
              <w:rPr>
                <w:b w:val="0"/>
                <w:sz w:val="10"/>
              </w:rPr>
              <w:t>0.0286</w:t>
            </w:r>
          </w:p>
        </w:tc>
        <w:tc>
          <w:tcPr>
            <w:tcW w:w="927" w:type="dxa"/>
            <w:vAlign w:val="center"/>
          </w:tcPr>
          <w:p w14:paraId="0A906394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4C02D8E2">
            <w:pPr>
              <w:spacing w:after="0" w:line="240" w:lineRule="auto"/>
            </w:pPr>
            <w:r>
              <w:rPr>
                <w:b w:val="0"/>
                <w:sz w:val="10"/>
              </w:rPr>
              <w:t>1.49e-06</w:t>
            </w:r>
          </w:p>
        </w:tc>
        <w:tc>
          <w:tcPr>
            <w:tcW w:w="927" w:type="dxa"/>
            <w:vAlign w:val="center"/>
          </w:tcPr>
          <w:p w14:paraId="22DB4D45">
            <w:pPr>
              <w:spacing w:after="0" w:line="240" w:lineRule="auto"/>
            </w:pPr>
            <w:r>
              <w:rPr>
                <w:b w:val="0"/>
                <w:sz w:val="10"/>
              </w:rPr>
              <w:t>0.193</w:t>
            </w:r>
          </w:p>
        </w:tc>
        <w:tc>
          <w:tcPr>
            <w:tcW w:w="927" w:type="dxa"/>
            <w:vAlign w:val="center"/>
          </w:tcPr>
          <w:p w14:paraId="2EDEF966">
            <w:pPr>
              <w:spacing w:after="0" w:line="240" w:lineRule="auto"/>
            </w:pPr>
            <w:r>
              <w:rPr>
                <w:b w:val="0"/>
                <w:sz w:val="10"/>
              </w:rPr>
              <w:t>0.192</w:t>
            </w:r>
          </w:p>
        </w:tc>
        <w:tc>
          <w:tcPr>
            <w:tcW w:w="927" w:type="dxa"/>
            <w:vAlign w:val="center"/>
          </w:tcPr>
          <w:p w14:paraId="2A687FE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97B81B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B65D6A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DA3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FB7F8FE">
            <w:pPr>
              <w:spacing w:after="0" w:line="240" w:lineRule="auto"/>
            </w:pPr>
            <w:r>
              <w:rPr>
                <w:b w:val="0"/>
                <w:sz w:val="10"/>
              </w:rPr>
              <w:t>rs1937787</w:t>
            </w:r>
          </w:p>
        </w:tc>
        <w:tc>
          <w:tcPr>
            <w:tcW w:w="927" w:type="dxa"/>
            <w:vAlign w:val="center"/>
          </w:tcPr>
          <w:p w14:paraId="76719481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1311E1C8">
            <w:pPr>
              <w:spacing w:after="0" w:line="240" w:lineRule="auto"/>
            </w:pPr>
            <w:r>
              <w:rPr>
                <w:b w:val="0"/>
                <w:sz w:val="10"/>
              </w:rPr>
              <w:t>80839278</w:t>
            </w:r>
          </w:p>
        </w:tc>
        <w:tc>
          <w:tcPr>
            <w:tcW w:w="927" w:type="dxa"/>
            <w:vAlign w:val="center"/>
          </w:tcPr>
          <w:p w14:paraId="5CC9E296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C70FD80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36C517A">
            <w:pPr>
              <w:spacing w:after="0" w:line="240" w:lineRule="auto"/>
            </w:pPr>
            <w:r>
              <w:rPr>
                <w:b w:val="0"/>
                <w:sz w:val="10"/>
              </w:rPr>
              <w:t>0.0197</w:t>
            </w:r>
          </w:p>
        </w:tc>
        <w:tc>
          <w:tcPr>
            <w:tcW w:w="927" w:type="dxa"/>
            <w:vAlign w:val="center"/>
          </w:tcPr>
          <w:p w14:paraId="095C35BE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0B9B1A31">
            <w:pPr>
              <w:spacing w:after="0" w:line="240" w:lineRule="auto"/>
            </w:pPr>
            <w:r>
              <w:rPr>
                <w:b w:val="0"/>
                <w:sz w:val="10"/>
              </w:rPr>
              <w:t>2.80e-10</w:t>
            </w:r>
          </w:p>
        </w:tc>
        <w:tc>
          <w:tcPr>
            <w:tcW w:w="927" w:type="dxa"/>
            <w:vAlign w:val="center"/>
          </w:tcPr>
          <w:p w14:paraId="150D9191">
            <w:pPr>
              <w:spacing w:after="0" w:line="240" w:lineRule="auto"/>
            </w:pPr>
            <w:r>
              <w:rPr>
                <w:b w:val="0"/>
                <w:sz w:val="10"/>
              </w:rPr>
              <w:t>0.0199</w:t>
            </w:r>
          </w:p>
        </w:tc>
        <w:tc>
          <w:tcPr>
            <w:tcW w:w="927" w:type="dxa"/>
            <w:vAlign w:val="center"/>
          </w:tcPr>
          <w:p w14:paraId="0100B361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426C58CD">
            <w:pPr>
              <w:spacing w:after="0" w:line="240" w:lineRule="auto"/>
            </w:pPr>
            <w:r>
              <w:rPr>
                <w:b w:val="0"/>
                <w:sz w:val="10"/>
              </w:rPr>
              <w:t>1.57e-04</w:t>
            </w:r>
          </w:p>
        </w:tc>
        <w:tc>
          <w:tcPr>
            <w:tcW w:w="927" w:type="dxa"/>
            <w:vAlign w:val="center"/>
          </w:tcPr>
          <w:p w14:paraId="1DC50CDD">
            <w:pPr>
              <w:spacing w:after="0" w:line="240" w:lineRule="auto"/>
            </w:pPr>
            <w:r>
              <w:rPr>
                <w:b w:val="0"/>
                <w:sz w:val="10"/>
              </w:rPr>
              <w:t>0.279</w:t>
            </w:r>
          </w:p>
        </w:tc>
        <w:tc>
          <w:tcPr>
            <w:tcW w:w="927" w:type="dxa"/>
            <w:vAlign w:val="center"/>
          </w:tcPr>
          <w:p w14:paraId="38790AD8">
            <w:pPr>
              <w:spacing w:after="0" w:line="240" w:lineRule="auto"/>
            </w:pPr>
            <w:r>
              <w:rPr>
                <w:b w:val="0"/>
                <w:sz w:val="10"/>
              </w:rPr>
              <w:t>0.277</w:t>
            </w:r>
          </w:p>
        </w:tc>
        <w:tc>
          <w:tcPr>
            <w:tcW w:w="927" w:type="dxa"/>
            <w:vAlign w:val="center"/>
          </w:tcPr>
          <w:p w14:paraId="6EB2655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C9FDDB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F5110E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ACFB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AC7CE35">
            <w:pPr>
              <w:spacing w:after="0" w:line="240" w:lineRule="auto"/>
            </w:pPr>
            <w:r>
              <w:rPr>
                <w:b w:val="0"/>
                <w:sz w:val="10"/>
              </w:rPr>
              <w:t>rs1950829</w:t>
            </w:r>
          </w:p>
        </w:tc>
        <w:tc>
          <w:tcPr>
            <w:tcW w:w="927" w:type="dxa"/>
            <w:vAlign w:val="center"/>
          </w:tcPr>
          <w:p w14:paraId="12D74800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60F186FB">
            <w:pPr>
              <w:spacing w:after="0" w:line="240" w:lineRule="auto"/>
            </w:pPr>
            <w:r>
              <w:rPr>
                <w:b w:val="0"/>
                <w:sz w:val="10"/>
              </w:rPr>
              <w:t>42097937</w:t>
            </w:r>
          </w:p>
        </w:tc>
        <w:tc>
          <w:tcPr>
            <w:tcW w:w="927" w:type="dxa"/>
            <w:vAlign w:val="center"/>
          </w:tcPr>
          <w:p w14:paraId="054C1D9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BD7298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B144FA6">
            <w:pPr>
              <w:spacing w:after="0" w:line="240" w:lineRule="auto"/>
            </w:pPr>
            <w:r>
              <w:rPr>
                <w:b w:val="0"/>
                <w:sz w:val="10"/>
              </w:rPr>
              <w:t>0.0217</w:t>
            </w:r>
          </w:p>
        </w:tc>
        <w:tc>
          <w:tcPr>
            <w:tcW w:w="927" w:type="dxa"/>
            <w:vAlign w:val="center"/>
          </w:tcPr>
          <w:p w14:paraId="17B8459E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5F364A72">
            <w:pPr>
              <w:spacing w:after="0" w:line="240" w:lineRule="auto"/>
            </w:pPr>
            <w:r>
              <w:rPr>
                <w:b w:val="0"/>
                <w:sz w:val="10"/>
              </w:rPr>
              <w:t>5.76e-15</w:t>
            </w:r>
          </w:p>
        </w:tc>
        <w:tc>
          <w:tcPr>
            <w:tcW w:w="927" w:type="dxa"/>
            <w:vAlign w:val="center"/>
          </w:tcPr>
          <w:p w14:paraId="2568F58A">
            <w:pPr>
              <w:spacing w:after="0" w:line="240" w:lineRule="auto"/>
            </w:pPr>
            <w:r>
              <w:rPr>
                <w:b w:val="0"/>
                <w:sz w:val="10"/>
              </w:rPr>
              <w:t>0.0251</w:t>
            </w:r>
          </w:p>
        </w:tc>
        <w:tc>
          <w:tcPr>
            <w:tcW w:w="927" w:type="dxa"/>
            <w:vAlign w:val="center"/>
          </w:tcPr>
          <w:p w14:paraId="14BB8A15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040E9883">
            <w:pPr>
              <w:spacing w:after="0" w:line="240" w:lineRule="auto"/>
            </w:pPr>
            <w:r>
              <w:rPr>
                <w:b w:val="0"/>
                <w:sz w:val="10"/>
              </w:rPr>
              <w:t>1.00e-07</w:t>
            </w:r>
          </w:p>
        </w:tc>
        <w:tc>
          <w:tcPr>
            <w:tcW w:w="927" w:type="dxa"/>
            <w:vAlign w:val="center"/>
          </w:tcPr>
          <w:p w14:paraId="1042497C">
            <w:pPr>
              <w:spacing w:after="0" w:line="240" w:lineRule="auto"/>
            </w:pPr>
            <w:r>
              <w:rPr>
                <w:b w:val="0"/>
                <w:sz w:val="10"/>
              </w:rPr>
              <w:t>0.5</w:t>
            </w:r>
          </w:p>
        </w:tc>
        <w:tc>
          <w:tcPr>
            <w:tcW w:w="927" w:type="dxa"/>
            <w:vAlign w:val="center"/>
          </w:tcPr>
          <w:p w14:paraId="5BC4A3EE">
            <w:pPr>
              <w:spacing w:after="0" w:line="240" w:lineRule="auto"/>
            </w:pPr>
            <w:r>
              <w:rPr>
                <w:b w:val="0"/>
                <w:sz w:val="10"/>
              </w:rPr>
              <w:t>0.497</w:t>
            </w:r>
          </w:p>
        </w:tc>
        <w:tc>
          <w:tcPr>
            <w:tcW w:w="927" w:type="dxa"/>
            <w:vAlign w:val="center"/>
          </w:tcPr>
          <w:p w14:paraId="7D618FA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BD4FB3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069B38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36A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40A2833">
            <w:pPr>
              <w:spacing w:after="0" w:line="240" w:lineRule="auto"/>
            </w:pPr>
            <w:r>
              <w:rPr>
                <w:b w:val="0"/>
                <w:sz w:val="10"/>
              </w:rPr>
              <w:t>rs1964654</w:t>
            </w:r>
          </w:p>
        </w:tc>
        <w:tc>
          <w:tcPr>
            <w:tcW w:w="927" w:type="dxa"/>
            <w:vAlign w:val="center"/>
          </w:tcPr>
          <w:p w14:paraId="3F5C543E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00B8C76A">
            <w:pPr>
              <w:spacing w:after="0" w:line="240" w:lineRule="auto"/>
            </w:pPr>
            <w:r>
              <w:rPr>
                <w:b w:val="0"/>
                <w:sz w:val="10"/>
              </w:rPr>
              <w:t>197822130</w:t>
            </w:r>
          </w:p>
        </w:tc>
        <w:tc>
          <w:tcPr>
            <w:tcW w:w="927" w:type="dxa"/>
            <w:vAlign w:val="center"/>
          </w:tcPr>
          <w:p w14:paraId="66233A78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C21B15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D41FE81">
            <w:pPr>
              <w:spacing w:after="0" w:line="240" w:lineRule="auto"/>
            </w:pPr>
            <w:r>
              <w:rPr>
                <w:b w:val="0"/>
                <w:sz w:val="10"/>
              </w:rPr>
              <w:t>0.02</w:t>
            </w:r>
          </w:p>
        </w:tc>
        <w:tc>
          <w:tcPr>
            <w:tcW w:w="927" w:type="dxa"/>
            <w:vAlign w:val="center"/>
          </w:tcPr>
          <w:p w14:paraId="7F03C295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38BC7A5D">
            <w:pPr>
              <w:spacing w:after="0" w:line="240" w:lineRule="auto"/>
            </w:pPr>
            <w:r>
              <w:rPr>
                <w:b w:val="0"/>
                <w:sz w:val="10"/>
              </w:rPr>
              <w:t>9.38e-11</w:t>
            </w:r>
          </w:p>
        </w:tc>
        <w:tc>
          <w:tcPr>
            <w:tcW w:w="927" w:type="dxa"/>
            <w:vAlign w:val="center"/>
          </w:tcPr>
          <w:p w14:paraId="0C92FCD0">
            <w:pPr>
              <w:spacing w:after="0" w:line="240" w:lineRule="auto"/>
            </w:pPr>
            <w:r>
              <w:rPr>
                <w:b w:val="0"/>
                <w:sz w:val="10"/>
              </w:rPr>
              <w:t>0.0154</w:t>
            </w:r>
          </w:p>
        </w:tc>
        <w:tc>
          <w:tcPr>
            <w:tcW w:w="927" w:type="dxa"/>
            <w:vAlign w:val="center"/>
          </w:tcPr>
          <w:p w14:paraId="182D7192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21E87CF6">
            <w:pPr>
              <w:spacing w:after="0" w:line="240" w:lineRule="auto"/>
            </w:pPr>
            <w:r>
              <w:rPr>
                <w:b w:val="0"/>
                <w:sz w:val="10"/>
              </w:rPr>
              <w:t>0.002694</w:t>
            </w:r>
          </w:p>
        </w:tc>
        <w:tc>
          <w:tcPr>
            <w:tcW w:w="927" w:type="dxa"/>
            <w:vAlign w:val="center"/>
          </w:tcPr>
          <w:p w14:paraId="2A1D5E01">
            <w:pPr>
              <w:spacing w:after="0" w:line="240" w:lineRule="auto"/>
            </w:pPr>
            <w:r>
              <w:rPr>
                <w:b w:val="0"/>
                <w:sz w:val="10"/>
              </w:rPr>
              <w:t>0.485</w:t>
            </w:r>
          </w:p>
        </w:tc>
        <w:tc>
          <w:tcPr>
            <w:tcW w:w="927" w:type="dxa"/>
            <w:vAlign w:val="center"/>
          </w:tcPr>
          <w:p w14:paraId="1826B899">
            <w:pPr>
              <w:spacing w:after="0" w:line="240" w:lineRule="auto"/>
            </w:pPr>
            <w:r>
              <w:rPr>
                <w:b w:val="0"/>
                <w:sz w:val="10"/>
              </w:rPr>
              <w:t>0.486</w:t>
            </w:r>
          </w:p>
        </w:tc>
        <w:tc>
          <w:tcPr>
            <w:tcW w:w="927" w:type="dxa"/>
            <w:vAlign w:val="center"/>
          </w:tcPr>
          <w:p w14:paraId="1578522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A0C70D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41F069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01D0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5814CFC">
            <w:pPr>
              <w:spacing w:after="0" w:line="240" w:lineRule="auto"/>
            </w:pPr>
            <w:r>
              <w:rPr>
                <w:b w:val="0"/>
                <w:sz w:val="10"/>
              </w:rPr>
              <w:t>rs2111530</w:t>
            </w:r>
          </w:p>
        </w:tc>
        <w:tc>
          <w:tcPr>
            <w:tcW w:w="927" w:type="dxa"/>
            <w:vAlign w:val="center"/>
          </w:tcPr>
          <w:p w14:paraId="004D92B8">
            <w:pPr>
              <w:spacing w:after="0" w:line="240" w:lineRule="auto"/>
            </w:pPr>
            <w:r>
              <w:rPr>
                <w:b w:val="0"/>
                <w:sz w:val="10"/>
              </w:rPr>
              <w:t>19</w:t>
            </w:r>
          </w:p>
        </w:tc>
        <w:tc>
          <w:tcPr>
            <w:tcW w:w="927" w:type="dxa"/>
            <w:vAlign w:val="center"/>
          </w:tcPr>
          <w:p w14:paraId="60017E69">
            <w:pPr>
              <w:spacing w:after="0" w:line="240" w:lineRule="auto"/>
            </w:pPr>
            <w:r>
              <w:rPr>
                <w:b w:val="0"/>
                <w:sz w:val="10"/>
              </w:rPr>
              <w:t>31891006</w:t>
            </w:r>
          </w:p>
        </w:tc>
        <w:tc>
          <w:tcPr>
            <w:tcW w:w="927" w:type="dxa"/>
            <w:vAlign w:val="center"/>
          </w:tcPr>
          <w:p w14:paraId="520745BF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0569AA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49B63857">
            <w:pPr>
              <w:spacing w:after="0" w:line="240" w:lineRule="auto"/>
            </w:pPr>
            <w:r>
              <w:rPr>
                <w:b w:val="0"/>
                <w:sz w:val="10"/>
              </w:rPr>
              <w:t>0.0175</w:t>
            </w:r>
          </w:p>
        </w:tc>
        <w:tc>
          <w:tcPr>
            <w:tcW w:w="927" w:type="dxa"/>
            <w:vAlign w:val="center"/>
          </w:tcPr>
          <w:p w14:paraId="131D6165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2236275F">
            <w:pPr>
              <w:spacing w:after="0" w:line="240" w:lineRule="auto"/>
            </w:pPr>
            <w:r>
              <w:rPr>
                <w:b w:val="0"/>
                <w:sz w:val="10"/>
              </w:rPr>
              <w:t>3.38e-09</w:t>
            </w:r>
          </w:p>
        </w:tc>
        <w:tc>
          <w:tcPr>
            <w:tcW w:w="927" w:type="dxa"/>
            <w:vAlign w:val="center"/>
          </w:tcPr>
          <w:p w14:paraId="2D51A0BF">
            <w:pPr>
              <w:spacing w:after="0" w:line="240" w:lineRule="auto"/>
            </w:pPr>
            <w:r>
              <w:rPr>
                <w:b w:val="0"/>
                <w:sz w:val="10"/>
              </w:rPr>
              <w:t>0.01</w:t>
            </w:r>
          </w:p>
        </w:tc>
        <w:tc>
          <w:tcPr>
            <w:tcW w:w="927" w:type="dxa"/>
            <w:vAlign w:val="center"/>
          </w:tcPr>
          <w:p w14:paraId="4525065A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677EFD13">
            <w:pPr>
              <w:spacing w:after="0" w:line="240" w:lineRule="auto"/>
            </w:pPr>
            <w:r>
              <w:rPr>
                <w:b w:val="0"/>
                <w:sz w:val="10"/>
              </w:rPr>
              <w:t>0.03924</w:t>
            </w:r>
          </w:p>
        </w:tc>
        <w:tc>
          <w:tcPr>
            <w:tcW w:w="927" w:type="dxa"/>
            <w:vAlign w:val="center"/>
          </w:tcPr>
          <w:p w14:paraId="62EAE016">
            <w:pPr>
              <w:spacing w:after="0" w:line="240" w:lineRule="auto"/>
            </w:pPr>
            <w:r>
              <w:rPr>
                <w:b w:val="0"/>
                <w:sz w:val="10"/>
              </w:rPr>
              <w:t>0.408</w:t>
            </w:r>
          </w:p>
        </w:tc>
        <w:tc>
          <w:tcPr>
            <w:tcW w:w="927" w:type="dxa"/>
            <w:vAlign w:val="center"/>
          </w:tcPr>
          <w:p w14:paraId="7440A88F">
            <w:pPr>
              <w:spacing w:after="0" w:line="240" w:lineRule="auto"/>
            </w:pPr>
            <w:r>
              <w:rPr>
                <w:b w:val="0"/>
                <w:sz w:val="10"/>
              </w:rPr>
              <w:t>0.401</w:t>
            </w:r>
          </w:p>
        </w:tc>
        <w:tc>
          <w:tcPr>
            <w:tcW w:w="927" w:type="dxa"/>
            <w:vAlign w:val="center"/>
          </w:tcPr>
          <w:p w14:paraId="03A839E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669900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A05237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B27C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339AECC">
            <w:pPr>
              <w:spacing w:after="0" w:line="240" w:lineRule="auto"/>
            </w:pPr>
            <w:r>
              <w:rPr>
                <w:b w:val="0"/>
                <w:sz w:val="10"/>
              </w:rPr>
              <w:t>rs2339515</w:t>
            </w:r>
          </w:p>
        </w:tc>
        <w:tc>
          <w:tcPr>
            <w:tcW w:w="927" w:type="dxa"/>
            <w:vAlign w:val="center"/>
          </w:tcPr>
          <w:p w14:paraId="6CB4A4D7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3F78150C">
            <w:pPr>
              <w:spacing w:after="0" w:line="240" w:lineRule="auto"/>
            </w:pPr>
            <w:r>
              <w:rPr>
                <w:b w:val="0"/>
                <w:sz w:val="10"/>
              </w:rPr>
              <w:t>22564293</w:t>
            </w:r>
          </w:p>
        </w:tc>
        <w:tc>
          <w:tcPr>
            <w:tcW w:w="927" w:type="dxa"/>
            <w:vAlign w:val="center"/>
          </w:tcPr>
          <w:p w14:paraId="77A704F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0F82CB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8B37591">
            <w:pPr>
              <w:spacing w:after="0" w:line="240" w:lineRule="auto"/>
            </w:pPr>
            <w:r>
              <w:rPr>
                <w:b w:val="0"/>
                <w:sz w:val="10"/>
              </w:rPr>
              <w:t>0.0236</w:t>
            </w:r>
          </w:p>
        </w:tc>
        <w:tc>
          <w:tcPr>
            <w:tcW w:w="927" w:type="dxa"/>
            <w:vAlign w:val="center"/>
          </w:tcPr>
          <w:p w14:paraId="2838C9A7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7D03E047">
            <w:pPr>
              <w:spacing w:after="0" w:line="240" w:lineRule="auto"/>
            </w:pPr>
            <w:r>
              <w:rPr>
                <w:b w:val="0"/>
                <w:sz w:val="10"/>
              </w:rPr>
              <w:t>1.66e-16</w:t>
            </w:r>
          </w:p>
        </w:tc>
        <w:tc>
          <w:tcPr>
            <w:tcW w:w="927" w:type="dxa"/>
            <w:vAlign w:val="center"/>
          </w:tcPr>
          <w:p w14:paraId="4494ADF0">
            <w:pPr>
              <w:spacing w:after="0" w:line="240" w:lineRule="auto"/>
            </w:pPr>
            <w:r>
              <w:rPr>
                <w:b w:val="0"/>
                <w:sz w:val="10"/>
              </w:rPr>
              <w:t>0.03</w:t>
            </w:r>
          </w:p>
        </w:tc>
        <w:tc>
          <w:tcPr>
            <w:tcW w:w="927" w:type="dxa"/>
            <w:vAlign w:val="center"/>
          </w:tcPr>
          <w:p w14:paraId="1B8434EC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116E032B">
            <w:pPr>
              <w:spacing w:after="0" w:line="240" w:lineRule="auto"/>
            </w:pPr>
            <w:r>
              <w:rPr>
                <w:b w:val="0"/>
                <w:sz w:val="10"/>
              </w:rPr>
              <w:t>6.63e-10</w:t>
            </w:r>
          </w:p>
        </w:tc>
        <w:tc>
          <w:tcPr>
            <w:tcW w:w="927" w:type="dxa"/>
            <w:vAlign w:val="center"/>
          </w:tcPr>
          <w:p w14:paraId="0F12B24C">
            <w:pPr>
              <w:spacing w:after="0" w:line="240" w:lineRule="auto"/>
            </w:pPr>
            <w:r>
              <w:rPr>
                <w:b w:val="0"/>
                <w:sz w:val="10"/>
              </w:rPr>
              <w:t>0.382</w:t>
            </w:r>
          </w:p>
        </w:tc>
        <w:tc>
          <w:tcPr>
            <w:tcW w:w="927" w:type="dxa"/>
            <w:vAlign w:val="center"/>
          </w:tcPr>
          <w:p w14:paraId="27B0C4B6">
            <w:pPr>
              <w:spacing w:after="0" w:line="240" w:lineRule="auto"/>
            </w:pPr>
            <w:r>
              <w:rPr>
                <w:b w:val="0"/>
                <w:sz w:val="10"/>
              </w:rPr>
              <w:t>0.385</w:t>
            </w:r>
          </w:p>
        </w:tc>
        <w:tc>
          <w:tcPr>
            <w:tcW w:w="927" w:type="dxa"/>
            <w:vAlign w:val="center"/>
          </w:tcPr>
          <w:p w14:paraId="1D0F251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B3ACB0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E023F8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BC0E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2F8941F">
            <w:pPr>
              <w:spacing w:after="0" w:line="240" w:lineRule="auto"/>
            </w:pPr>
            <w:r>
              <w:rPr>
                <w:b w:val="0"/>
                <w:sz w:val="10"/>
              </w:rPr>
              <w:t>rs2357928</w:t>
            </w:r>
          </w:p>
        </w:tc>
        <w:tc>
          <w:tcPr>
            <w:tcW w:w="927" w:type="dxa"/>
            <w:vAlign w:val="center"/>
          </w:tcPr>
          <w:p w14:paraId="431CAE05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036FBDDC">
            <w:pPr>
              <w:spacing w:after="0" w:line="240" w:lineRule="auto"/>
            </w:pPr>
            <w:r>
              <w:rPr>
                <w:b w:val="0"/>
                <w:sz w:val="10"/>
              </w:rPr>
              <w:t>18549641</w:t>
            </w:r>
          </w:p>
        </w:tc>
        <w:tc>
          <w:tcPr>
            <w:tcW w:w="927" w:type="dxa"/>
            <w:vAlign w:val="center"/>
          </w:tcPr>
          <w:p w14:paraId="6F29F64D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CA385F8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6380B657">
            <w:pPr>
              <w:spacing w:after="0" w:line="240" w:lineRule="auto"/>
            </w:pPr>
            <w:r>
              <w:rPr>
                <w:b w:val="0"/>
                <w:sz w:val="10"/>
              </w:rPr>
              <w:t>-0.0155</w:t>
            </w:r>
          </w:p>
        </w:tc>
        <w:tc>
          <w:tcPr>
            <w:tcW w:w="927" w:type="dxa"/>
            <w:vAlign w:val="center"/>
          </w:tcPr>
          <w:p w14:paraId="0B624E00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7ABAF7A2">
            <w:pPr>
              <w:spacing w:after="0" w:line="240" w:lineRule="auto"/>
            </w:pPr>
            <w:r>
              <w:rPr>
                <w:b w:val="0"/>
                <w:sz w:val="10"/>
              </w:rPr>
              <w:t>2.05e-08</w:t>
            </w:r>
          </w:p>
        </w:tc>
        <w:tc>
          <w:tcPr>
            <w:tcW w:w="927" w:type="dxa"/>
            <w:vAlign w:val="center"/>
          </w:tcPr>
          <w:p w14:paraId="4FAB50C0">
            <w:pPr>
              <w:spacing w:after="0" w:line="240" w:lineRule="auto"/>
            </w:pPr>
            <w:r>
              <w:rPr>
                <w:b w:val="0"/>
                <w:sz w:val="10"/>
              </w:rPr>
              <w:t>-0.0138</w:t>
            </w:r>
          </w:p>
        </w:tc>
        <w:tc>
          <w:tcPr>
            <w:tcW w:w="927" w:type="dxa"/>
            <w:vAlign w:val="center"/>
          </w:tcPr>
          <w:p w14:paraId="3485B20F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259CFE90">
            <w:pPr>
              <w:spacing w:after="0" w:line="240" w:lineRule="auto"/>
            </w:pPr>
            <w:r>
              <w:rPr>
                <w:b w:val="0"/>
                <w:sz w:val="10"/>
              </w:rPr>
              <w:t>0.00325</w:t>
            </w:r>
          </w:p>
        </w:tc>
        <w:tc>
          <w:tcPr>
            <w:tcW w:w="927" w:type="dxa"/>
            <w:vAlign w:val="center"/>
          </w:tcPr>
          <w:p w14:paraId="2173E341">
            <w:pPr>
              <w:spacing w:after="0" w:line="240" w:lineRule="auto"/>
            </w:pPr>
            <w:r>
              <w:rPr>
                <w:b w:val="0"/>
                <w:sz w:val="10"/>
              </w:rPr>
              <w:t>0.465</w:t>
            </w:r>
          </w:p>
        </w:tc>
        <w:tc>
          <w:tcPr>
            <w:tcW w:w="927" w:type="dxa"/>
            <w:vAlign w:val="center"/>
          </w:tcPr>
          <w:p w14:paraId="146C5385">
            <w:pPr>
              <w:spacing w:after="0" w:line="240" w:lineRule="auto"/>
            </w:pPr>
            <w:r>
              <w:rPr>
                <w:b w:val="0"/>
                <w:sz w:val="10"/>
              </w:rPr>
              <w:t>0.47</w:t>
            </w:r>
          </w:p>
        </w:tc>
        <w:tc>
          <w:tcPr>
            <w:tcW w:w="927" w:type="dxa"/>
            <w:vAlign w:val="center"/>
          </w:tcPr>
          <w:p w14:paraId="637EE46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80EC75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8BE84C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4CB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4352429">
            <w:pPr>
              <w:spacing w:after="0" w:line="240" w:lineRule="auto"/>
            </w:pPr>
            <w:r>
              <w:rPr>
                <w:b w:val="0"/>
                <w:sz w:val="10"/>
              </w:rPr>
              <w:t>rs2369818</w:t>
            </w:r>
          </w:p>
        </w:tc>
        <w:tc>
          <w:tcPr>
            <w:tcW w:w="927" w:type="dxa"/>
            <w:vAlign w:val="center"/>
          </w:tcPr>
          <w:p w14:paraId="41F845E6">
            <w:pPr>
              <w:spacing w:after="0" w:line="240" w:lineRule="auto"/>
            </w:pPr>
            <w:r>
              <w:rPr>
                <w:b w:val="0"/>
                <w:sz w:val="10"/>
              </w:rPr>
              <w:t>16</w:t>
            </w:r>
          </w:p>
        </w:tc>
        <w:tc>
          <w:tcPr>
            <w:tcW w:w="927" w:type="dxa"/>
            <w:vAlign w:val="center"/>
          </w:tcPr>
          <w:p w14:paraId="47534AF0">
            <w:pPr>
              <w:spacing w:after="0" w:line="240" w:lineRule="auto"/>
            </w:pPr>
            <w:r>
              <w:rPr>
                <w:b w:val="0"/>
                <w:sz w:val="10"/>
              </w:rPr>
              <w:t>21614009</w:t>
            </w:r>
          </w:p>
        </w:tc>
        <w:tc>
          <w:tcPr>
            <w:tcW w:w="927" w:type="dxa"/>
            <w:vAlign w:val="center"/>
          </w:tcPr>
          <w:p w14:paraId="17B89F2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00BC318C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7932F0E">
            <w:pPr>
              <w:spacing w:after="0" w:line="240" w:lineRule="auto"/>
            </w:pPr>
            <w:r>
              <w:rPr>
                <w:b w:val="0"/>
                <w:sz w:val="10"/>
              </w:rPr>
              <w:t>0.0203</w:t>
            </w:r>
          </w:p>
        </w:tc>
        <w:tc>
          <w:tcPr>
            <w:tcW w:w="927" w:type="dxa"/>
            <w:vAlign w:val="center"/>
          </w:tcPr>
          <w:p w14:paraId="6BB503F4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01D9E55C">
            <w:pPr>
              <w:spacing w:after="0" w:line="240" w:lineRule="auto"/>
            </w:pPr>
            <w:r>
              <w:rPr>
                <w:b w:val="0"/>
                <w:sz w:val="10"/>
              </w:rPr>
              <w:t>4.57e-11</w:t>
            </w:r>
          </w:p>
        </w:tc>
        <w:tc>
          <w:tcPr>
            <w:tcW w:w="927" w:type="dxa"/>
            <w:vAlign w:val="center"/>
          </w:tcPr>
          <w:p w14:paraId="149633C2">
            <w:pPr>
              <w:spacing w:after="0" w:line="240" w:lineRule="auto"/>
            </w:pPr>
            <w:r>
              <w:rPr>
                <w:b w:val="0"/>
                <w:sz w:val="10"/>
              </w:rPr>
              <w:t>0.0309</w:t>
            </w:r>
          </w:p>
        </w:tc>
        <w:tc>
          <w:tcPr>
            <w:tcW w:w="927" w:type="dxa"/>
            <w:vAlign w:val="center"/>
          </w:tcPr>
          <w:p w14:paraId="26D6773F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79CF6640">
            <w:pPr>
              <w:spacing w:after="0" w:line="240" w:lineRule="auto"/>
            </w:pPr>
            <w:r>
              <w:rPr>
                <w:b w:val="0"/>
                <w:sz w:val="10"/>
              </w:rPr>
              <w:t>1.59e-07</w:t>
            </w:r>
          </w:p>
        </w:tc>
        <w:tc>
          <w:tcPr>
            <w:tcW w:w="927" w:type="dxa"/>
            <w:vAlign w:val="center"/>
          </w:tcPr>
          <w:p w14:paraId="1A57BD35">
            <w:pPr>
              <w:spacing w:after="0" w:line="240" w:lineRule="auto"/>
            </w:pPr>
            <w:r>
              <w:rPr>
                <w:b w:val="0"/>
                <w:sz w:val="10"/>
              </w:rPr>
              <w:t>0.433</w:t>
            </w:r>
          </w:p>
        </w:tc>
        <w:tc>
          <w:tcPr>
            <w:tcW w:w="927" w:type="dxa"/>
            <w:vAlign w:val="center"/>
          </w:tcPr>
          <w:p w14:paraId="1CCD1AEB">
            <w:pPr>
              <w:spacing w:after="0" w:line="240" w:lineRule="auto"/>
            </w:pPr>
            <w:r>
              <w:rPr>
                <w:b w:val="0"/>
                <w:sz w:val="10"/>
              </w:rPr>
              <w:t>0.423</w:t>
            </w:r>
          </w:p>
        </w:tc>
        <w:tc>
          <w:tcPr>
            <w:tcW w:w="927" w:type="dxa"/>
            <w:vAlign w:val="center"/>
          </w:tcPr>
          <w:p w14:paraId="352C809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365380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19CB9F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4F4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6A4B8C1">
            <w:pPr>
              <w:spacing w:after="0" w:line="240" w:lineRule="auto"/>
            </w:pPr>
            <w:r>
              <w:rPr>
                <w:b w:val="0"/>
                <w:sz w:val="10"/>
              </w:rPr>
              <w:t>rs2408225</w:t>
            </w:r>
          </w:p>
        </w:tc>
        <w:tc>
          <w:tcPr>
            <w:tcW w:w="927" w:type="dxa"/>
            <w:vAlign w:val="center"/>
          </w:tcPr>
          <w:p w14:paraId="038320A9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278126E4">
            <w:pPr>
              <w:spacing w:after="0" w:line="240" w:lineRule="auto"/>
            </w:pPr>
            <w:r>
              <w:rPr>
                <w:b w:val="0"/>
                <w:sz w:val="10"/>
              </w:rPr>
              <w:t>124262051</w:t>
            </w:r>
          </w:p>
        </w:tc>
        <w:tc>
          <w:tcPr>
            <w:tcW w:w="927" w:type="dxa"/>
            <w:vAlign w:val="center"/>
          </w:tcPr>
          <w:p w14:paraId="67332644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8B7527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12248AB">
            <w:pPr>
              <w:spacing w:after="0" w:line="240" w:lineRule="auto"/>
            </w:pPr>
            <w:r>
              <w:rPr>
                <w:b w:val="0"/>
                <w:sz w:val="10"/>
              </w:rPr>
              <w:t>-0.0192</w:t>
            </w:r>
          </w:p>
        </w:tc>
        <w:tc>
          <w:tcPr>
            <w:tcW w:w="927" w:type="dxa"/>
            <w:vAlign w:val="center"/>
          </w:tcPr>
          <w:p w14:paraId="1B94D6A5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0411F574">
            <w:pPr>
              <w:spacing w:after="0" w:line="240" w:lineRule="auto"/>
            </w:pPr>
            <w:r>
              <w:rPr>
                <w:b w:val="0"/>
                <w:sz w:val="10"/>
              </w:rPr>
              <w:t>2.27e-11</w:t>
            </w:r>
          </w:p>
        </w:tc>
        <w:tc>
          <w:tcPr>
            <w:tcW w:w="927" w:type="dxa"/>
            <w:vAlign w:val="center"/>
          </w:tcPr>
          <w:p w14:paraId="09A773D4">
            <w:pPr>
              <w:spacing w:after="0" w:line="240" w:lineRule="auto"/>
            </w:pPr>
            <w:r>
              <w:rPr>
                <w:b w:val="0"/>
                <w:sz w:val="10"/>
              </w:rPr>
              <w:t>-0.014</w:t>
            </w:r>
          </w:p>
        </w:tc>
        <w:tc>
          <w:tcPr>
            <w:tcW w:w="927" w:type="dxa"/>
            <w:vAlign w:val="center"/>
          </w:tcPr>
          <w:p w14:paraId="1B47BD02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5AE02BD3">
            <w:pPr>
              <w:spacing w:after="0" w:line="240" w:lineRule="auto"/>
            </w:pPr>
            <w:r>
              <w:rPr>
                <w:b w:val="0"/>
                <w:sz w:val="10"/>
              </w:rPr>
              <w:t>0.003389</w:t>
            </w:r>
          </w:p>
        </w:tc>
        <w:tc>
          <w:tcPr>
            <w:tcW w:w="927" w:type="dxa"/>
            <w:vAlign w:val="center"/>
          </w:tcPr>
          <w:p w14:paraId="6A5A6422">
            <w:pPr>
              <w:spacing w:after="0" w:line="240" w:lineRule="auto"/>
            </w:pPr>
            <w:r>
              <w:rPr>
                <w:b w:val="0"/>
                <w:sz w:val="10"/>
              </w:rPr>
              <w:t>0.447</w:t>
            </w:r>
          </w:p>
        </w:tc>
        <w:tc>
          <w:tcPr>
            <w:tcW w:w="927" w:type="dxa"/>
            <w:vAlign w:val="center"/>
          </w:tcPr>
          <w:p w14:paraId="10533A30">
            <w:pPr>
              <w:spacing w:after="0" w:line="240" w:lineRule="auto"/>
            </w:pPr>
            <w:r>
              <w:rPr>
                <w:b w:val="0"/>
                <w:sz w:val="10"/>
              </w:rPr>
              <w:t>0.451</w:t>
            </w:r>
          </w:p>
        </w:tc>
        <w:tc>
          <w:tcPr>
            <w:tcW w:w="927" w:type="dxa"/>
            <w:vAlign w:val="center"/>
          </w:tcPr>
          <w:p w14:paraId="6F8F9CC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C0154F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4BC4E8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DCE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13A330A">
            <w:pPr>
              <w:spacing w:after="0" w:line="240" w:lineRule="auto"/>
            </w:pPr>
            <w:r>
              <w:rPr>
                <w:b w:val="0"/>
                <w:sz w:val="10"/>
              </w:rPr>
              <w:t>rs2418449</w:t>
            </w:r>
          </w:p>
        </w:tc>
        <w:tc>
          <w:tcPr>
            <w:tcW w:w="927" w:type="dxa"/>
            <w:vAlign w:val="center"/>
          </w:tcPr>
          <w:p w14:paraId="1C5A7DF3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11A399F3">
            <w:pPr>
              <w:spacing w:after="0" w:line="240" w:lineRule="auto"/>
            </w:pPr>
            <w:r>
              <w:rPr>
                <w:b w:val="0"/>
                <w:sz w:val="10"/>
              </w:rPr>
              <w:t>119731359</w:t>
            </w:r>
          </w:p>
        </w:tc>
        <w:tc>
          <w:tcPr>
            <w:tcW w:w="927" w:type="dxa"/>
            <w:vAlign w:val="center"/>
          </w:tcPr>
          <w:p w14:paraId="7E2BCF73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F2C2276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08C413CA">
            <w:pPr>
              <w:spacing w:after="0" w:line="240" w:lineRule="auto"/>
            </w:pPr>
            <w:r>
              <w:rPr>
                <w:b w:val="0"/>
                <w:sz w:val="10"/>
              </w:rPr>
              <w:t>-0.0239</w:t>
            </w:r>
          </w:p>
        </w:tc>
        <w:tc>
          <w:tcPr>
            <w:tcW w:w="927" w:type="dxa"/>
            <w:vAlign w:val="center"/>
          </w:tcPr>
          <w:p w14:paraId="5EED3570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2A5DC128">
            <w:pPr>
              <w:spacing w:after="0" w:line="240" w:lineRule="auto"/>
            </w:pPr>
            <w:r>
              <w:rPr>
                <w:b w:val="0"/>
                <w:sz w:val="10"/>
              </w:rPr>
              <w:t>8.14e-15</w:t>
            </w:r>
          </w:p>
        </w:tc>
        <w:tc>
          <w:tcPr>
            <w:tcW w:w="927" w:type="dxa"/>
            <w:vAlign w:val="center"/>
          </w:tcPr>
          <w:p w14:paraId="5077C07D">
            <w:pPr>
              <w:spacing w:after="0" w:line="240" w:lineRule="auto"/>
            </w:pPr>
            <w:r>
              <w:rPr>
                <w:b w:val="0"/>
                <w:sz w:val="10"/>
              </w:rPr>
              <w:t>-0.005797</w:t>
            </w:r>
          </w:p>
        </w:tc>
        <w:tc>
          <w:tcPr>
            <w:tcW w:w="927" w:type="dxa"/>
            <w:vAlign w:val="center"/>
          </w:tcPr>
          <w:p w14:paraId="66483D75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64A3DC37">
            <w:pPr>
              <w:spacing w:after="0" w:line="240" w:lineRule="auto"/>
            </w:pPr>
            <w:r>
              <w:rPr>
                <w:b w:val="0"/>
                <w:sz w:val="10"/>
              </w:rPr>
              <w:t>0.2656</w:t>
            </w:r>
          </w:p>
        </w:tc>
        <w:tc>
          <w:tcPr>
            <w:tcW w:w="927" w:type="dxa"/>
            <w:vAlign w:val="center"/>
          </w:tcPr>
          <w:p w14:paraId="27AED46C">
            <w:pPr>
              <w:spacing w:after="0" w:line="240" w:lineRule="auto"/>
            </w:pPr>
            <w:r>
              <w:rPr>
                <w:b w:val="0"/>
                <w:sz w:val="10"/>
              </w:rPr>
              <w:t>0.282</w:t>
            </w:r>
          </w:p>
        </w:tc>
        <w:tc>
          <w:tcPr>
            <w:tcW w:w="927" w:type="dxa"/>
            <w:vAlign w:val="center"/>
          </w:tcPr>
          <w:p w14:paraId="54213A1B">
            <w:pPr>
              <w:spacing w:after="0" w:line="240" w:lineRule="auto"/>
            </w:pPr>
            <w:r>
              <w:rPr>
                <w:b w:val="0"/>
                <w:sz w:val="10"/>
              </w:rPr>
              <w:t>0.287</w:t>
            </w:r>
          </w:p>
        </w:tc>
        <w:tc>
          <w:tcPr>
            <w:tcW w:w="927" w:type="dxa"/>
            <w:vAlign w:val="center"/>
          </w:tcPr>
          <w:p w14:paraId="6A34F3D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50B7E6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131658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EBD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9FDBA01">
            <w:pPr>
              <w:spacing w:after="0" w:line="240" w:lineRule="auto"/>
            </w:pPr>
            <w:r>
              <w:rPr>
                <w:b w:val="0"/>
                <w:sz w:val="10"/>
              </w:rPr>
              <w:t>rs2492051</w:t>
            </w:r>
          </w:p>
        </w:tc>
        <w:tc>
          <w:tcPr>
            <w:tcW w:w="927" w:type="dxa"/>
            <w:vAlign w:val="center"/>
          </w:tcPr>
          <w:p w14:paraId="7EDFD788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52FDC5A4">
            <w:pPr>
              <w:spacing w:after="0" w:line="240" w:lineRule="auto"/>
            </w:pPr>
            <w:r>
              <w:rPr>
                <w:b w:val="0"/>
                <w:sz w:val="10"/>
              </w:rPr>
              <w:t>127840721</w:t>
            </w:r>
          </w:p>
        </w:tc>
        <w:tc>
          <w:tcPr>
            <w:tcW w:w="927" w:type="dxa"/>
            <w:vAlign w:val="center"/>
          </w:tcPr>
          <w:p w14:paraId="7D3A5399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5A5A2B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5C5E17C">
            <w:pPr>
              <w:spacing w:after="0" w:line="240" w:lineRule="auto"/>
            </w:pPr>
            <w:r>
              <w:rPr>
                <w:b w:val="0"/>
                <w:sz w:val="10"/>
              </w:rPr>
              <w:t>-0.0196</w:t>
            </w:r>
          </w:p>
        </w:tc>
        <w:tc>
          <w:tcPr>
            <w:tcW w:w="927" w:type="dxa"/>
            <w:vAlign w:val="center"/>
          </w:tcPr>
          <w:p w14:paraId="73C182E5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04060949">
            <w:pPr>
              <w:spacing w:after="0" w:line="240" w:lineRule="auto"/>
            </w:pPr>
            <w:r>
              <w:rPr>
                <w:b w:val="0"/>
                <w:sz w:val="10"/>
              </w:rPr>
              <w:t>1.44e-10</w:t>
            </w:r>
          </w:p>
        </w:tc>
        <w:tc>
          <w:tcPr>
            <w:tcW w:w="927" w:type="dxa"/>
            <w:vAlign w:val="center"/>
          </w:tcPr>
          <w:p w14:paraId="5C78B47F">
            <w:pPr>
              <w:spacing w:after="0" w:line="240" w:lineRule="auto"/>
            </w:pPr>
            <w:r>
              <w:rPr>
                <w:b w:val="0"/>
                <w:sz w:val="10"/>
              </w:rPr>
              <w:t>-0.0203</w:t>
            </w:r>
          </w:p>
        </w:tc>
        <w:tc>
          <w:tcPr>
            <w:tcW w:w="927" w:type="dxa"/>
            <w:vAlign w:val="center"/>
          </w:tcPr>
          <w:p w14:paraId="0A3FB931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6BF94551">
            <w:pPr>
              <w:spacing w:after="0" w:line="240" w:lineRule="auto"/>
            </w:pPr>
            <w:r>
              <w:rPr>
                <w:b w:val="0"/>
                <w:sz w:val="10"/>
              </w:rPr>
              <w:t>1.11e-04</w:t>
            </w:r>
          </w:p>
        </w:tc>
        <w:tc>
          <w:tcPr>
            <w:tcW w:w="927" w:type="dxa"/>
            <w:vAlign w:val="center"/>
          </w:tcPr>
          <w:p w14:paraId="1F668623">
            <w:pPr>
              <w:spacing w:after="0" w:line="240" w:lineRule="auto"/>
            </w:pPr>
            <w:r>
              <w:rPr>
                <w:b w:val="0"/>
                <w:sz w:val="10"/>
              </w:rPr>
              <w:t>0.293</w:t>
            </w:r>
          </w:p>
        </w:tc>
        <w:tc>
          <w:tcPr>
            <w:tcW w:w="927" w:type="dxa"/>
            <w:vAlign w:val="center"/>
          </w:tcPr>
          <w:p w14:paraId="23A0C77D">
            <w:pPr>
              <w:spacing w:after="0" w:line="240" w:lineRule="auto"/>
            </w:pPr>
            <w:r>
              <w:rPr>
                <w:b w:val="0"/>
                <w:sz w:val="10"/>
              </w:rPr>
              <w:t>0.289</w:t>
            </w:r>
          </w:p>
        </w:tc>
        <w:tc>
          <w:tcPr>
            <w:tcW w:w="927" w:type="dxa"/>
            <w:vAlign w:val="center"/>
          </w:tcPr>
          <w:p w14:paraId="0F85E04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7C9A34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B00B06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2A3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9FB2F4B">
            <w:pPr>
              <w:spacing w:after="0" w:line="240" w:lineRule="auto"/>
            </w:pPr>
            <w:r>
              <w:rPr>
                <w:b w:val="0"/>
                <w:sz w:val="10"/>
              </w:rPr>
              <w:t>rs2522832</w:t>
            </w:r>
          </w:p>
        </w:tc>
        <w:tc>
          <w:tcPr>
            <w:tcW w:w="927" w:type="dxa"/>
            <w:vAlign w:val="center"/>
          </w:tcPr>
          <w:p w14:paraId="4EA86C4A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33B855DB">
            <w:pPr>
              <w:spacing w:after="0" w:line="240" w:lineRule="auto"/>
            </w:pPr>
            <w:r>
              <w:rPr>
                <w:b w:val="0"/>
                <w:sz w:val="10"/>
              </w:rPr>
              <w:t>82450364</w:t>
            </w:r>
          </w:p>
        </w:tc>
        <w:tc>
          <w:tcPr>
            <w:tcW w:w="927" w:type="dxa"/>
            <w:vAlign w:val="center"/>
          </w:tcPr>
          <w:p w14:paraId="049A406C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0C2B90A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6E81156">
            <w:pPr>
              <w:spacing w:after="0" w:line="240" w:lineRule="auto"/>
            </w:pPr>
            <w:r>
              <w:rPr>
                <w:b w:val="0"/>
                <w:sz w:val="10"/>
              </w:rPr>
              <w:t>0.02</w:t>
            </w:r>
          </w:p>
        </w:tc>
        <w:tc>
          <w:tcPr>
            <w:tcW w:w="927" w:type="dxa"/>
            <w:vAlign w:val="center"/>
          </w:tcPr>
          <w:p w14:paraId="6EADD604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343BAE0F">
            <w:pPr>
              <w:spacing w:after="0" w:line="240" w:lineRule="auto"/>
            </w:pPr>
            <w:r>
              <w:rPr>
                <w:b w:val="0"/>
                <w:sz w:val="10"/>
              </w:rPr>
              <w:t>5.74e-13</w:t>
            </w:r>
          </w:p>
        </w:tc>
        <w:tc>
          <w:tcPr>
            <w:tcW w:w="927" w:type="dxa"/>
            <w:vAlign w:val="center"/>
          </w:tcPr>
          <w:p w14:paraId="17C795BD">
            <w:pPr>
              <w:spacing w:after="0" w:line="240" w:lineRule="auto"/>
            </w:pPr>
            <w:r>
              <w:rPr>
                <w:b w:val="0"/>
                <w:sz w:val="10"/>
              </w:rPr>
              <w:t>0.0251</w:t>
            </w:r>
          </w:p>
        </w:tc>
        <w:tc>
          <w:tcPr>
            <w:tcW w:w="927" w:type="dxa"/>
            <w:vAlign w:val="center"/>
          </w:tcPr>
          <w:p w14:paraId="7046751F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08409E4E">
            <w:pPr>
              <w:spacing w:after="0" w:line="240" w:lineRule="auto"/>
            </w:pPr>
            <w:r>
              <w:rPr>
                <w:b w:val="0"/>
                <w:sz w:val="10"/>
              </w:rPr>
              <w:t>8.87e-08</w:t>
            </w:r>
          </w:p>
        </w:tc>
        <w:tc>
          <w:tcPr>
            <w:tcW w:w="927" w:type="dxa"/>
            <w:vAlign w:val="center"/>
          </w:tcPr>
          <w:p w14:paraId="46BF9C7C">
            <w:pPr>
              <w:spacing w:after="0" w:line="240" w:lineRule="auto"/>
            </w:pPr>
            <w:r>
              <w:rPr>
                <w:b w:val="0"/>
                <w:sz w:val="10"/>
              </w:rPr>
              <w:t>0.471</w:t>
            </w:r>
          </w:p>
        </w:tc>
        <w:tc>
          <w:tcPr>
            <w:tcW w:w="927" w:type="dxa"/>
            <w:vAlign w:val="center"/>
          </w:tcPr>
          <w:p w14:paraId="0F6EB109">
            <w:pPr>
              <w:spacing w:after="0" w:line="240" w:lineRule="auto"/>
            </w:pPr>
            <w:r>
              <w:rPr>
                <w:b w:val="0"/>
                <w:sz w:val="10"/>
              </w:rPr>
              <w:t>0.472</w:t>
            </w:r>
          </w:p>
        </w:tc>
        <w:tc>
          <w:tcPr>
            <w:tcW w:w="927" w:type="dxa"/>
            <w:vAlign w:val="center"/>
          </w:tcPr>
          <w:p w14:paraId="4406651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AA1636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B40707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E35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8E94504">
            <w:pPr>
              <w:spacing w:after="0" w:line="240" w:lineRule="auto"/>
            </w:pPr>
            <w:r>
              <w:rPr>
                <w:b w:val="0"/>
                <w:sz w:val="10"/>
              </w:rPr>
              <w:t>rs2551774</w:t>
            </w:r>
          </w:p>
        </w:tc>
        <w:tc>
          <w:tcPr>
            <w:tcW w:w="927" w:type="dxa"/>
            <w:vAlign w:val="center"/>
          </w:tcPr>
          <w:p w14:paraId="13C40ACF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5914D211">
            <w:pPr>
              <w:spacing w:after="0" w:line="240" w:lineRule="auto"/>
            </w:pPr>
            <w:r>
              <w:rPr>
                <w:b w:val="0"/>
                <w:sz w:val="10"/>
              </w:rPr>
              <w:t>135119417</w:t>
            </w:r>
          </w:p>
        </w:tc>
        <w:tc>
          <w:tcPr>
            <w:tcW w:w="927" w:type="dxa"/>
            <w:vAlign w:val="center"/>
          </w:tcPr>
          <w:p w14:paraId="76A6808C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E41F493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7B3DB4A">
            <w:pPr>
              <w:spacing w:after="0" w:line="240" w:lineRule="auto"/>
            </w:pPr>
            <w:r>
              <w:rPr>
                <w:b w:val="0"/>
                <w:sz w:val="10"/>
              </w:rPr>
              <w:t>0.02</w:t>
            </w:r>
          </w:p>
        </w:tc>
        <w:tc>
          <w:tcPr>
            <w:tcW w:w="927" w:type="dxa"/>
            <w:vAlign w:val="center"/>
          </w:tcPr>
          <w:p w14:paraId="53F961EB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7923FE0F">
            <w:pPr>
              <w:spacing w:after="0" w:line="240" w:lineRule="auto"/>
            </w:pPr>
            <w:r>
              <w:rPr>
                <w:b w:val="0"/>
                <w:sz w:val="10"/>
              </w:rPr>
              <w:t>1.69e-12</w:t>
            </w:r>
          </w:p>
        </w:tc>
        <w:tc>
          <w:tcPr>
            <w:tcW w:w="927" w:type="dxa"/>
            <w:vAlign w:val="center"/>
          </w:tcPr>
          <w:p w14:paraId="3EC0FEC0">
            <w:pPr>
              <w:spacing w:after="0" w:line="240" w:lineRule="auto"/>
            </w:pPr>
            <w:r>
              <w:rPr>
                <w:b w:val="0"/>
                <w:sz w:val="10"/>
              </w:rPr>
              <w:t>0.0197</w:t>
            </w:r>
          </w:p>
        </w:tc>
        <w:tc>
          <w:tcPr>
            <w:tcW w:w="927" w:type="dxa"/>
            <w:vAlign w:val="center"/>
          </w:tcPr>
          <w:p w14:paraId="5338B992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0720D91C">
            <w:pPr>
              <w:spacing w:after="0" w:line="240" w:lineRule="auto"/>
            </w:pPr>
            <w:r>
              <w:rPr>
                <w:b w:val="0"/>
                <w:sz w:val="10"/>
              </w:rPr>
              <w:t>4.33e-05</w:t>
            </w:r>
          </w:p>
        </w:tc>
        <w:tc>
          <w:tcPr>
            <w:tcW w:w="927" w:type="dxa"/>
            <w:vAlign w:val="center"/>
          </w:tcPr>
          <w:p w14:paraId="3931E29E">
            <w:pPr>
              <w:spacing w:after="0" w:line="240" w:lineRule="auto"/>
            </w:pPr>
            <w:r>
              <w:rPr>
                <w:b w:val="0"/>
                <w:sz w:val="10"/>
              </w:rPr>
              <w:t>0.401</w:t>
            </w:r>
          </w:p>
        </w:tc>
        <w:tc>
          <w:tcPr>
            <w:tcW w:w="927" w:type="dxa"/>
            <w:vAlign w:val="center"/>
          </w:tcPr>
          <w:p w14:paraId="58CE83DD">
            <w:pPr>
              <w:spacing w:after="0" w:line="240" w:lineRule="auto"/>
            </w:pPr>
            <w:r>
              <w:rPr>
                <w:b w:val="0"/>
                <w:sz w:val="10"/>
              </w:rPr>
              <w:t>0.401</w:t>
            </w:r>
          </w:p>
        </w:tc>
        <w:tc>
          <w:tcPr>
            <w:tcW w:w="927" w:type="dxa"/>
            <w:vAlign w:val="center"/>
          </w:tcPr>
          <w:p w14:paraId="25DC3F7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C9D9C8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3B7F99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77A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3A11C33">
            <w:pPr>
              <w:spacing w:after="0" w:line="240" w:lineRule="auto"/>
            </w:pPr>
            <w:r>
              <w:rPr>
                <w:b w:val="0"/>
                <w:sz w:val="10"/>
              </w:rPr>
              <w:t>rs263130</w:t>
            </w:r>
          </w:p>
        </w:tc>
        <w:tc>
          <w:tcPr>
            <w:tcW w:w="927" w:type="dxa"/>
            <w:vAlign w:val="center"/>
          </w:tcPr>
          <w:p w14:paraId="5A9587C2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7EEB8EF2">
            <w:pPr>
              <w:spacing w:after="0" w:line="240" w:lineRule="auto"/>
            </w:pPr>
            <w:r>
              <w:rPr>
                <w:b w:val="0"/>
                <w:sz w:val="10"/>
              </w:rPr>
              <w:t>142928295</w:t>
            </w:r>
          </w:p>
        </w:tc>
        <w:tc>
          <w:tcPr>
            <w:tcW w:w="927" w:type="dxa"/>
            <w:vAlign w:val="center"/>
          </w:tcPr>
          <w:p w14:paraId="4814550F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D6C296A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6F98B94A">
            <w:pPr>
              <w:spacing w:after="0" w:line="240" w:lineRule="auto"/>
            </w:pPr>
            <w:r>
              <w:rPr>
                <w:b w:val="0"/>
                <w:sz w:val="10"/>
              </w:rPr>
              <w:t>0.0177</w:t>
            </w:r>
          </w:p>
        </w:tc>
        <w:tc>
          <w:tcPr>
            <w:tcW w:w="927" w:type="dxa"/>
            <w:vAlign w:val="center"/>
          </w:tcPr>
          <w:p w14:paraId="6F696A08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241B1348">
            <w:pPr>
              <w:spacing w:after="0" w:line="240" w:lineRule="auto"/>
            </w:pPr>
            <w:r>
              <w:rPr>
                <w:b w:val="0"/>
                <w:sz w:val="10"/>
              </w:rPr>
              <w:t>2.67e-10</w:t>
            </w:r>
          </w:p>
        </w:tc>
        <w:tc>
          <w:tcPr>
            <w:tcW w:w="927" w:type="dxa"/>
            <w:vAlign w:val="center"/>
          </w:tcPr>
          <w:p w14:paraId="41B215FD">
            <w:pPr>
              <w:spacing w:after="0" w:line="240" w:lineRule="auto"/>
            </w:pPr>
            <w:r>
              <w:rPr>
                <w:b w:val="0"/>
                <w:sz w:val="10"/>
              </w:rPr>
              <w:t>0.0164</w:t>
            </w:r>
          </w:p>
        </w:tc>
        <w:tc>
          <w:tcPr>
            <w:tcW w:w="927" w:type="dxa"/>
            <w:vAlign w:val="center"/>
          </w:tcPr>
          <w:p w14:paraId="69609A09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30197B94">
            <w:pPr>
              <w:spacing w:after="0" w:line="240" w:lineRule="auto"/>
            </w:pPr>
            <w:r>
              <w:rPr>
                <w:b w:val="0"/>
                <w:sz w:val="10"/>
              </w:rPr>
              <w:t>5.33e-04</w:t>
            </w:r>
          </w:p>
        </w:tc>
        <w:tc>
          <w:tcPr>
            <w:tcW w:w="927" w:type="dxa"/>
            <w:vAlign w:val="center"/>
          </w:tcPr>
          <w:p w14:paraId="7B6ED0B8">
            <w:pPr>
              <w:spacing w:after="0" w:line="240" w:lineRule="auto"/>
            </w:pPr>
            <w:r>
              <w:rPr>
                <w:b w:val="0"/>
                <w:sz w:val="10"/>
              </w:rPr>
              <w:t>0.448</w:t>
            </w:r>
          </w:p>
        </w:tc>
        <w:tc>
          <w:tcPr>
            <w:tcW w:w="927" w:type="dxa"/>
            <w:vAlign w:val="center"/>
          </w:tcPr>
          <w:p w14:paraId="1212AFBE">
            <w:pPr>
              <w:spacing w:after="0" w:line="240" w:lineRule="auto"/>
            </w:pPr>
            <w:r>
              <w:rPr>
                <w:b w:val="0"/>
                <w:sz w:val="10"/>
              </w:rPr>
              <w:t>0.445</w:t>
            </w:r>
          </w:p>
        </w:tc>
        <w:tc>
          <w:tcPr>
            <w:tcW w:w="927" w:type="dxa"/>
            <w:vAlign w:val="center"/>
          </w:tcPr>
          <w:p w14:paraId="769448D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B2127D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0BE85F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DE0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E54D71F">
            <w:pPr>
              <w:spacing w:after="0" w:line="240" w:lineRule="auto"/>
            </w:pPr>
            <w:r>
              <w:rPr>
                <w:b w:val="0"/>
                <w:sz w:val="10"/>
              </w:rPr>
              <w:t>rs2680293</w:t>
            </w:r>
          </w:p>
        </w:tc>
        <w:tc>
          <w:tcPr>
            <w:tcW w:w="927" w:type="dxa"/>
            <w:vAlign w:val="center"/>
          </w:tcPr>
          <w:p w14:paraId="737598BB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07C06548">
            <w:pPr>
              <w:spacing w:after="0" w:line="240" w:lineRule="auto"/>
            </w:pPr>
            <w:r>
              <w:rPr>
                <w:b w:val="0"/>
                <w:sz w:val="10"/>
              </w:rPr>
              <w:t>29775167</w:t>
            </w:r>
          </w:p>
        </w:tc>
        <w:tc>
          <w:tcPr>
            <w:tcW w:w="927" w:type="dxa"/>
            <w:vAlign w:val="center"/>
          </w:tcPr>
          <w:p w14:paraId="2A2FE67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6573515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CEEAE6F">
            <w:pPr>
              <w:spacing w:after="0" w:line="240" w:lineRule="auto"/>
            </w:pPr>
            <w:r>
              <w:rPr>
                <w:b w:val="0"/>
                <w:sz w:val="10"/>
              </w:rPr>
              <w:t>0.019</w:t>
            </w:r>
          </w:p>
        </w:tc>
        <w:tc>
          <w:tcPr>
            <w:tcW w:w="927" w:type="dxa"/>
            <w:vAlign w:val="center"/>
          </w:tcPr>
          <w:p w14:paraId="17F0B721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4E62B75C">
            <w:pPr>
              <w:spacing w:after="0" w:line="240" w:lineRule="auto"/>
            </w:pPr>
            <w:r>
              <w:rPr>
                <w:b w:val="0"/>
                <w:sz w:val="10"/>
              </w:rPr>
              <w:t>2.57e-09</w:t>
            </w:r>
          </w:p>
        </w:tc>
        <w:tc>
          <w:tcPr>
            <w:tcW w:w="927" w:type="dxa"/>
            <w:vAlign w:val="center"/>
          </w:tcPr>
          <w:p w14:paraId="0F2657C6">
            <w:pPr>
              <w:spacing w:after="0" w:line="240" w:lineRule="auto"/>
            </w:pPr>
            <w:r>
              <w:rPr>
                <w:b w:val="0"/>
                <w:sz w:val="10"/>
              </w:rPr>
              <w:t>0.0256</w:t>
            </w:r>
          </w:p>
        </w:tc>
        <w:tc>
          <w:tcPr>
            <w:tcW w:w="927" w:type="dxa"/>
            <w:vAlign w:val="center"/>
          </w:tcPr>
          <w:p w14:paraId="210288DC">
            <w:pPr>
              <w:spacing w:after="0" w:line="240" w:lineRule="auto"/>
            </w:pPr>
            <w:r>
              <w:rPr>
                <w:b w:val="0"/>
                <w:sz w:val="10"/>
              </w:rPr>
              <w:t>0.0054</w:t>
            </w:r>
          </w:p>
        </w:tc>
        <w:tc>
          <w:tcPr>
            <w:tcW w:w="927" w:type="dxa"/>
            <w:vAlign w:val="center"/>
          </w:tcPr>
          <w:p w14:paraId="144B522E">
            <w:pPr>
              <w:spacing w:after="0" w:line="240" w:lineRule="auto"/>
            </w:pPr>
            <w:r>
              <w:rPr>
                <w:b w:val="0"/>
                <w:sz w:val="10"/>
              </w:rPr>
              <w:t>2.33e-06</w:t>
            </w:r>
          </w:p>
        </w:tc>
        <w:tc>
          <w:tcPr>
            <w:tcW w:w="927" w:type="dxa"/>
            <w:vAlign w:val="center"/>
          </w:tcPr>
          <w:p w14:paraId="1594A8F6">
            <w:pPr>
              <w:spacing w:after="0" w:line="240" w:lineRule="auto"/>
            </w:pPr>
            <w:r>
              <w:rPr>
                <w:b w:val="0"/>
                <w:sz w:val="10"/>
              </w:rPr>
              <w:t>0.339</w:t>
            </w:r>
          </w:p>
        </w:tc>
        <w:tc>
          <w:tcPr>
            <w:tcW w:w="927" w:type="dxa"/>
            <w:vAlign w:val="center"/>
          </w:tcPr>
          <w:p w14:paraId="5F77D034">
            <w:pPr>
              <w:spacing w:after="0" w:line="240" w:lineRule="auto"/>
            </w:pPr>
            <w:r>
              <w:rPr>
                <w:b w:val="0"/>
                <w:sz w:val="10"/>
              </w:rPr>
              <w:t>0.347</w:t>
            </w:r>
          </w:p>
        </w:tc>
        <w:tc>
          <w:tcPr>
            <w:tcW w:w="927" w:type="dxa"/>
            <w:vAlign w:val="center"/>
          </w:tcPr>
          <w:p w14:paraId="0A770C9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02AC682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C41BAF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AB6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496A4B1">
            <w:pPr>
              <w:spacing w:after="0" w:line="240" w:lineRule="auto"/>
            </w:pPr>
            <w:r>
              <w:rPr>
                <w:b w:val="0"/>
                <w:sz w:val="10"/>
              </w:rPr>
              <w:t>rs2740760</w:t>
            </w:r>
          </w:p>
        </w:tc>
        <w:tc>
          <w:tcPr>
            <w:tcW w:w="927" w:type="dxa"/>
            <w:vAlign w:val="center"/>
          </w:tcPr>
          <w:p w14:paraId="1EFD24FE">
            <w:pPr>
              <w:spacing w:after="0" w:line="240" w:lineRule="auto"/>
            </w:pPr>
            <w:r>
              <w:rPr>
                <w:b w:val="0"/>
                <w:sz w:val="10"/>
              </w:rPr>
              <w:t>17</w:t>
            </w:r>
          </w:p>
        </w:tc>
        <w:tc>
          <w:tcPr>
            <w:tcW w:w="927" w:type="dxa"/>
            <w:vAlign w:val="center"/>
          </w:tcPr>
          <w:p w14:paraId="158AA1B3">
            <w:pPr>
              <w:spacing w:after="0" w:line="240" w:lineRule="auto"/>
            </w:pPr>
            <w:r>
              <w:rPr>
                <w:b w:val="0"/>
                <w:sz w:val="10"/>
              </w:rPr>
              <w:t>46643389</w:t>
            </w:r>
          </w:p>
        </w:tc>
        <w:tc>
          <w:tcPr>
            <w:tcW w:w="927" w:type="dxa"/>
            <w:vAlign w:val="center"/>
          </w:tcPr>
          <w:p w14:paraId="7CCF884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DB5922D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A1DC4B4">
            <w:pPr>
              <w:spacing w:after="0" w:line="240" w:lineRule="auto"/>
            </w:pPr>
            <w:r>
              <w:rPr>
                <w:b w:val="0"/>
                <w:sz w:val="10"/>
              </w:rPr>
              <w:t>0.0155</w:t>
            </w:r>
          </w:p>
        </w:tc>
        <w:tc>
          <w:tcPr>
            <w:tcW w:w="927" w:type="dxa"/>
            <w:vAlign w:val="center"/>
          </w:tcPr>
          <w:p w14:paraId="7913A440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57519A5D">
            <w:pPr>
              <w:spacing w:after="0" w:line="240" w:lineRule="auto"/>
            </w:pPr>
            <w:r>
              <w:rPr>
                <w:b w:val="0"/>
                <w:sz w:val="10"/>
              </w:rPr>
              <w:t>3.68e-08</w:t>
            </w:r>
          </w:p>
        </w:tc>
        <w:tc>
          <w:tcPr>
            <w:tcW w:w="927" w:type="dxa"/>
            <w:vAlign w:val="center"/>
          </w:tcPr>
          <w:p w14:paraId="6B12E29F">
            <w:pPr>
              <w:spacing w:after="0" w:line="240" w:lineRule="auto"/>
            </w:pPr>
            <w:r>
              <w:rPr>
                <w:b w:val="0"/>
                <w:sz w:val="10"/>
              </w:rPr>
              <w:t>0.0117</w:t>
            </w:r>
          </w:p>
        </w:tc>
        <w:tc>
          <w:tcPr>
            <w:tcW w:w="927" w:type="dxa"/>
            <w:vAlign w:val="center"/>
          </w:tcPr>
          <w:p w14:paraId="02C478C3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6E3B2852">
            <w:pPr>
              <w:spacing w:after="0" w:line="240" w:lineRule="auto"/>
            </w:pPr>
            <w:r>
              <w:rPr>
                <w:b w:val="0"/>
                <w:sz w:val="10"/>
              </w:rPr>
              <w:t>0.01494</w:t>
            </w:r>
          </w:p>
        </w:tc>
        <w:tc>
          <w:tcPr>
            <w:tcW w:w="927" w:type="dxa"/>
            <w:vAlign w:val="center"/>
          </w:tcPr>
          <w:p w14:paraId="16ED8FA6">
            <w:pPr>
              <w:spacing w:after="0" w:line="240" w:lineRule="auto"/>
            </w:pPr>
            <w:r>
              <w:rPr>
                <w:b w:val="0"/>
                <w:sz w:val="10"/>
              </w:rPr>
              <w:t>0.43</w:t>
            </w:r>
          </w:p>
        </w:tc>
        <w:tc>
          <w:tcPr>
            <w:tcW w:w="927" w:type="dxa"/>
            <w:vAlign w:val="center"/>
          </w:tcPr>
          <w:p w14:paraId="592903D2">
            <w:pPr>
              <w:spacing w:after="0" w:line="240" w:lineRule="auto"/>
            </w:pPr>
            <w:r>
              <w:rPr>
                <w:b w:val="0"/>
                <w:sz w:val="10"/>
              </w:rPr>
              <w:t>0.429</w:t>
            </w:r>
          </w:p>
        </w:tc>
        <w:tc>
          <w:tcPr>
            <w:tcW w:w="927" w:type="dxa"/>
            <w:vAlign w:val="center"/>
          </w:tcPr>
          <w:p w14:paraId="0838E20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7DE452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0C59B8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F2A5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811368B">
            <w:pPr>
              <w:spacing w:after="0" w:line="240" w:lineRule="auto"/>
            </w:pPr>
            <w:r>
              <w:rPr>
                <w:b w:val="0"/>
                <w:sz w:val="10"/>
              </w:rPr>
              <w:t>rs2744475</w:t>
            </w:r>
          </w:p>
        </w:tc>
        <w:tc>
          <w:tcPr>
            <w:tcW w:w="927" w:type="dxa"/>
            <w:vAlign w:val="center"/>
          </w:tcPr>
          <w:p w14:paraId="7649F951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574CFB69">
            <w:pPr>
              <w:spacing w:after="0" w:line="240" w:lineRule="auto"/>
            </w:pPr>
            <w:r>
              <w:rPr>
                <w:b w:val="0"/>
                <w:sz w:val="10"/>
              </w:rPr>
              <w:t>50784880</w:t>
            </w:r>
          </w:p>
        </w:tc>
        <w:tc>
          <w:tcPr>
            <w:tcW w:w="927" w:type="dxa"/>
            <w:vAlign w:val="center"/>
          </w:tcPr>
          <w:p w14:paraId="32403CE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509EF44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A6F7EAF">
            <w:pPr>
              <w:spacing w:after="0" w:line="240" w:lineRule="auto"/>
            </w:pPr>
            <w:r>
              <w:rPr>
                <w:b w:val="0"/>
                <w:sz w:val="10"/>
              </w:rPr>
              <w:t>0.0208</w:t>
            </w:r>
          </w:p>
        </w:tc>
        <w:tc>
          <w:tcPr>
            <w:tcW w:w="927" w:type="dxa"/>
            <w:vAlign w:val="center"/>
          </w:tcPr>
          <w:p w14:paraId="49172990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6C70766A">
            <w:pPr>
              <w:spacing w:after="0" w:line="240" w:lineRule="auto"/>
            </w:pPr>
            <w:r>
              <w:rPr>
                <w:b w:val="0"/>
                <w:sz w:val="10"/>
              </w:rPr>
              <w:t>2.58e-10</w:t>
            </w:r>
          </w:p>
        </w:tc>
        <w:tc>
          <w:tcPr>
            <w:tcW w:w="927" w:type="dxa"/>
            <w:vAlign w:val="center"/>
          </w:tcPr>
          <w:p w14:paraId="036515F4">
            <w:pPr>
              <w:spacing w:after="0" w:line="240" w:lineRule="auto"/>
            </w:pPr>
            <w:r>
              <w:rPr>
                <w:b w:val="0"/>
                <w:sz w:val="10"/>
              </w:rPr>
              <w:t>-0.004601</w:t>
            </w:r>
          </w:p>
        </w:tc>
        <w:tc>
          <w:tcPr>
            <w:tcW w:w="927" w:type="dxa"/>
            <w:vAlign w:val="center"/>
          </w:tcPr>
          <w:p w14:paraId="63AFCFAC">
            <w:pPr>
              <w:spacing w:after="0" w:line="240" w:lineRule="auto"/>
            </w:pPr>
            <w:r>
              <w:rPr>
                <w:b w:val="0"/>
                <w:sz w:val="10"/>
              </w:rPr>
              <w:t>0.0066</w:t>
            </w:r>
          </w:p>
        </w:tc>
        <w:tc>
          <w:tcPr>
            <w:tcW w:w="927" w:type="dxa"/>
            <w:vAlign w:val="center"/>
          </w:tcPr>
          <w:p w14:paraId="267FCDBF">
            <w:pPr>
              <w:spacing w:after="0" w:line="240" w:lineRule="auto"/>
            </w:pPr>
            <w:r>
              <w:rPr>
                <w:b w:val="0"/>
                <w:sz w:val="10"/>
              </w:rPr>
              <w:t>0.4866</w:t>
            </w:r>
          </w:p>
        </w:tc>
        <w:tc>
          <w:tcPr>
            <w:tcW w:w="927" w:type="dxa"/>
            <w:vAlign w:val="center"/>
          </w:tcPr>
          <w:p w14:paraId="1CDCABAD">
            <w:pPr>
              <w:spacing w:after="0" w:line="240" w:lineRule="auto"/>
            </w:pPr>
            <w:r>
              <w:rPr>
                <w:b w:val="0"/>
                <w:sz w:val="10"/>
              </w:rPr>
              <w:t>0.297</w:t>
            </w:r>
          </w:p>
        </w:tc>
        <w:tc>
          <w:tcPr>
            <w:tcW w:w="927" w:type="dxa"/>
            <w:vAlign w:val="center"/>
          </w:tcPr>
          <w:p w14:paraId="51C5B2A9">
            <w:pPr>
              <w:spacing w:after="0" w:line="240" w:lineRule="auto"/>
            </w:pPr>
            <w:r>
              <w:rPr>
                <w:b w:val="0"/>
                <w:sz w:val="10"/>
              </w:rPr>
              <w:t>0.298</w:t>
            </w:r>
          </w:p>
        </w:tc>
        <w:tc>
          <w:tcPr>
            <w:tcW w:w="927" w:type="dxa"/>
            <w:vAlign w:val="center"/>
          </w:tcPr>
          <w:p w14:paraId="391B7AB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521F1B2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9EC198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15F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5E841E6">
            <w:pPr>
              <w:spacing w:after="0" w:line="240" w:lineRule="auto"/>
            </w:pPr>
            <w:r>
              <w:rPr>
                <w:b w:val="0"/>
                <w:sz w:val="10"/>
              </w:rPr>
              <w:t>rs2756119</w:t>
            </w:r>
          </w:p>
        </w:tc>
        <w:tc>
          <w:tcPr>
            <w:tcW w:w="927" w:type="dxa"/>
            <w:vAlign w:val="center"/>
          </w:tcPr>
          <w:p w14:paraId="0C5CC24D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7BD05688">
            <w:pPr>
              <w:spacing w:after="0" w:line="240" w:lineRule="auto"/>
            </w:pPr>
            <w:r>
              <w:rPr>
                <w:b w:val="0"/>
                <w:sz w:val="10"/>
              </w:rPr>
              <w:t>104001517</w:t>
            </w:r>
          </w:p>
        </w:tc>
        <w:tc>
          <w:tcPr>
            <w:tcW w:w="927" w:type="dxa"/>
            <w:vAlign w:val="center"/>
          </w:tcPr>
          <w:p w14:paraId="4C179F0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164F229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D22F1BA">
            <w:pPr>
              <w:spacing w:after="0" w:line="240" w:lineRule="auto"/>
            </w:pPr>
            <w:r>
              <w:rPr>
                <w:b w:val="0"/>
                <w:sz w:val="10"/>
              </w:rPr>
              <w:t>-0.0232</w:t>
            </w:r>
          </w:p>
        </w:tc>
        <w:tc>
          <w:tcPr>
            <w:tcW w:w="927" w:type="dxa"/>
            <w:vAlign w:val="center"/>
          </w:tcPr>
          <w:p w14:paraId="4F825235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39652355">
            <w:pPr>
              <w:spacing w:after="0" w:line="240" w:lineRule="auto"/>
            </w:pPr>
            <w:r>
              <w:rPr>
                <w:b w:val="0"/>
                <w:sz w:val="10"/>
              </w:rPr>
              <w:t>7.94e-14</w:t>
            </w:r>
          </w:p>
        </w:tc>
        <w:tc>
          <w:tcPr>
            <w:tcW w:w="927" w:type="dxa"/>
            <w:vAlign w:val="center"/>
          </w:tcPr>
          <w:p w14:paraId="62EC8C46">
            <w:pPr>
              <w:spacing w:after="0" w:line="240" w:lineRule="auto"/>
            </w:pPr>
            <w:r>
              <w:rPr>
                <w:b w:val="0"/>
                <w:sz w:val="10"/>
              </w:rPr>
              <w:t>-0.0234</w:t>
            </w:r>
          </w:p>
        </w:tc>
        <w:tc>
          <w:tcPr>
            <w:tcW w:w="927" w:type="dxa"/>
            <w:vAlign w:val="center"/>
          </w:tcPr>
          <w:p w14:paraId="2F8ACE16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68E65C31">
            <w:pPr>
              <w:spacing w:after="0" w:line="240" w:lineRule="auto"/>
            </w:pPr>
            <w:r>
              <w:rPr>
                <w:b w:val="0"/>
                <w:sz w:val="10"/>
              </w:rPr>
              <w:t>6.78e-06</w:t>
            </w:r>
          </w:p>
        </w:tc>
        <w:tc>
          <w:tcPr>
            <w:tcW w:w="927" w:type="dxa"/>
            <w:vAlign w:val="center"/>
          </w:tcPr>
          <w:p w14:paraId="1AEC4793">
            <w:pPr>
              <w:spacing w:after="0" w:line="240" w:lineRule="auto"/>
            </w:pPr>
            <w:r>
              <w:rPr>
                <w:b w:val="0"/>
                <w:sz w:val="10"/>
              </w:rPr>
              <w:t>0.375</w:t>
            </w:r>
          </w:p>
        </w:tc>
        <w:tc>
          <w:tcPr>
            <w:tcW w:w="927" w:type="dxa"/>
            <w:vAlign w:val="center"/>
          </w:tcPr>
          <w:p w14:paraId="0589E328">
            <w:pPr>
              <w:spacing w:after="0" w:line="240" w:lineRule="auto"/>
            </w:pPr>
            <w:r>
              <w:rPr>
                <w:b w:val="0"/>
                <w:sz w:val="10"/>
              </w:rPr>
              <w:t>0.373</w:t>
            </w:r>
          </w:p>
        </w:tc>
        <w:tc>
          <w:tcPr>
            <w:tcW w:w="927" w:type="dxa"/>
            <w:vAlign w:val="center"/>
          </w:tcPr>
          <w:p w14:paraId="7D161D2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ED844F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276838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139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49B1496">
            <w:pPr>
              <w:spacing w:after="0" w:line="240" w:lineRule="auto"/>
            </w:pPr>
            <w:r>
              <w:rPr>
                <w:b w:val="0"/>
                <w:sz w:val="10"/>
              </w:rPr>
              <w:t>rs28680958</w:t>
            </w:r>
          </w:p>
        </w:tc>
        <w:tc>
          <w:tcPr>
            <w:tcW w:w="927" w:type="dxa"/>
            <w:vAlign w:val="center"/>
          </w:tcPr>
          <w:p w14:paraId="65AC5541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75B5DF3F">
            <w:pPr>
              <w:spacing w:after="0" w:line="240" w:lineRule="auto"/>
            </w:pPr>
            <w:r>
              <w:rPr>
                <w:b w:val="0"/>
                <w:sz w:val="10"/>
              </w:rPr>
              <w:t>173848808</w:t>
            </w:r>
          </w:p>
        </w:tc>
        <w:tc>
          <w:tcPr>
            <w:tcW w:w="927" w:type="dxa"/>
            <w:vAlign w:val="center"/>
          </w:tcPr>
          <w:p w14:paraId="4B1388A6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16670B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B63C78C">
            <w:pPr>
              <w:spacing w:after="0" w:line="240" w:lineRule="auto"/>
            </w:pPr>
            <w:r>
              <w:rPr>
                <w:b w:val="0"/>
                <w:sz w:val="10"/>
              </w:rPr>
              <w:t>-0.0221</w:t>
            </w:r>
          </w:p>
        </w:tc>
        <w:tc>
          <w:tcPr>
            <w:tcW w:w="927" w:type="dxa"/>
            <w:vAlign w:val="center"/>
          </w:tcPr>
          <w:p w14:paraId="6823DC5F">
            <w:pPr>
              <w:spacing w:after="0" w:line="240" w:lineRule="auto"/>
            </w:pPr>
            <w:r>
              <w:rPr>
                <w:b w:val="0"/>
                <w:sz w:val="10"/>
              </w:rPr>
              <w:t>0.0035</w:t>
            </w:r>
          </w:p>
        </w:tc>
        <w:tc>
          <w:tcPr>
            <w:tcW w:w="927" w:type="dxa"/>
            <w:vAlign w:val="center"/>
          </w:tcPr>
          <w:p w14:paraId="21964F5A">
            <w:pPr>
              <w:spacing w:after="0" w:line="240" w:lineRule="auto"/>
            </w:pPr>
            <w:r>
              <w:rPr>
                <w:b w:val="0"/>
                <w:sz w:val="10"/>
              </w:rPr>
              <w:t>2.58e-10</w:t>
            </w:r>
          </w:p>
        </w:tc>
        <w:tc>
          <w:tcPr>
            <w:tcW w:w="927" w:type="dxa"/>
            <w:vAlign w:val="center"/>
          </w:tcPr>
          <w:p w14:paraId="398394FC">
            <w:pPr>
              <w:spacing w:after="0" w:line="240" w:lineRule="auto"/>
            </w:pPr>
            <w:r>
              <w:rPr>
                <w:b w:val="0"/>
                <w:sz w:val="10"/>
              </w:rPr>
              <w:t>-0.005495</w:t>
            </w:r>
          </w:p>
        </w:tc>
        <w:tc>
          <w:tcPr>
            <w:tcW w:w="927" w:type="dxa"/>
            <w:vAlign w:val="center"/>
          </w:tcPr>
          <w:p w14:paraId="531EDED5">
            <w:pPr>
              <w:spacing w:after="0" w:line="240" w:lineRule="auto"/>
            </w:pPr>
            <w:r>
              <w:rPr>
                <w:b w:val="0"/>
                <w:sz w:val="10"/>
              </w:rPr>
              <w:t>0.0058</w:t>
            </w:r>
          </w:p>
        </w:tc>
        <w:tc>
          <w:tcPr>
            <w:tcW w:w="927" w:type="dxa"/>
            <w:vAlign w:val="center"/>
          </w:tcPr>
          <w:p w14:paraId="777BDE99">
            <w:pPr>
              <w:spacing w:after="0" w:line="240" w:lineRule="auto"/>
            </w:pPr>
            <w:r>
              <w:rPr>
                <w:b w:val="0"/>
                <w:sz w:val="10"/>
              </w:rPr>
              <w:t>0.3429</w:t>
            </w:r>
          </w:p>
        </w:tc>
        <w:tc>
          <w:tcPr>
            <w:tcW w:w="927" w:type="dxa"/>
            <w:vAlign w:val="center"/>
          </w:tcPr>
          <w:p w14:paraId="3DEC2534">
            <w:pPr>
              <w:spacing w:after="0" w:line="240" w:lineRule="auto"/>
            </w:pPr>
            <w:r>
              <w:rPr>
                <w:b w:val="0"/>
                <w:sz w:val="10"/>
              </w:rPr>
              <w:t>0.208</w:t>
            </w:r>
          </w:p>
        </w:tc>
        <w:tc>
          <w:tcPr>
            <w:tcW w:w="927" w:type="dxa"/>
            <w:vAlign w:val="center"/>
          </w:tcPr>
          <w:p w14:paraId="2438865F">
            <w:pPr>
              <w:spacing w:after="0" w:line="240" w:lineRule="auto"/>
            </w:pPr>
            <w:r>
              <w:rPr>
                <w:b w:val="0"/>
                <w:sz w:val="10"/>
              </w:rPr>
              <w:t>0.212</w:t>
            </w:r>
          </w:p>
        </w:tc>
        <w:tc>
          <w:tcPr>
            <w:tcW w:w="927" w:type="dxa"/>
            <w:vAlign w:val="center"/>
          </w:tcPr>
          <w:p w14:paraId="4B3B7E0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3FDDD8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381F05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66B9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CCDFC23">
            <w:pPr>
              <w:spacing w:after="0" w:line="240" w:lineRule="auto"/>
            </w:pPr>
            <w:r>
              <w:rPr>
                <w:b w:val="0"/>
                <w:sz w:val="10"/>
              </w:rPr>
              <w:t>rs28711200</w:t>
            </w:r>
          </w:p>
        </w:tc>
        <w:tc>
          <w:tcPr>
            <w:tcW w:w="927" w:type="dxa"/>
            <w:vAlign w:val="center"/>
          </w:tcPr>
          <w:p w14:paraId="79396584">
            <w:pPr>
              <w:spacing w:after="0" w:line="240" w:lineRule="auto"/>
            </w:pPr>
            <w:r>
              <w:rPr>
                <w:b w:val="0"/>
                <w:sz w:val="10"/>
              </w:rPr>
              <w:t>16</w:t>
            </w:r>
          </w:p>
        </w:tc>
        <w:tc>
          <w:tcPr>
            <w:tcW w:w="927" w:type="dxa"/>
            <w:vAlign w:val="center"/>
          </w:tcPr>
          <w:p w14:paraId="5FF9749E">
            <w:pPr>
              <w:spacing w:after="0" w:line="240" w:lineRule="auto"/>
            </w:pPr>
            <w:r>
              <w:rPr>
                <w:b w:val="0"/>
                <w:sz w:val="10"/>
              </w:rPr>
              <w:t>60730282</w:t>
            </w:r>
          </w:p>
        </w:tc>
        <w:tc>
          <w:tcPr>
            <w:tcW w:w="927" w:type="dxa"/>
            <w:vAlign w:val="center"/>
          </w:tcPr>
          <w:p w14:paraId="64D5DC3E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AE8EB1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858F4FC">
            <w:pPr>
              <w:spacing w:after="0" w:line="240" w:lineRule="auto"/>
            </w:pPr>
            <w:r>
              <w:rPr>
                <w:b w:val="0"/>
                <w:sz w:val="10"/>
              </w:rPr>
              <w:t>0.0181</w:t>
            </w:r>
          </w:p>
        </w:tc>
        <w:tc>
          <w:tcPr>
            <w:tcW w:w="927" w:type="dxa"/>
            <w:vAlign w:val="center"/>
          </w:tcPr>
          <w:p w14:paraId="74C916EA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1FEB54BC">
            <w:pPr>
              <w:spacing w:after="0" w:line="240" w:lineRule="auto"/>
            </w:pPr>
            <w:r>
              <w:rPr>
                <w:b w:val="0"/>
                <w:sz w:val="10"/>
              </w:rPr>
              <w:t>1.90e-10</w:t>
            </w:r>
          </w:p>
        </w:tc>
        <w:tc>
          <w:tcPr>
            <w:tcW w:w="927" w:type="dxa"/>
            <w:vAlign w:val="center"/>
          </w:tcPr>
          <w:p w14:paraId="1363B6DF">
            <w:pPr>
              <w:spacing w:after="0" w:line="240" w:lineRule="auto"/>
            </w:pPr>
            <w:r>
              <w:rPr>
                <w:b w:val="0"/>
                <w:sz w:val="10"/>
              </w:rPr>
              <w:t>0.005897</w:t>
            </w:r>
          </w:p>
        </w:tc>
        <w:tc>
          <w:tcPr>
            <w:tcW w:w="927" w:type="dxa"/>
            <w:vAlign w:val="center"/>
          </w:tcPr>
          <w:p w14:paraId="2746D7C5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127A3AB6">
            <w:pPr>
              <w:spacing w:after="0" w:line="240" w:lineRule="auto"/>
            </w:pPr>
            <w:r>
              <w:rPr>
                <w:b w:val="0"/>
                <w:sz w:val="10"/>
              </w:rPr>
              <w:t>0.2125</w:t>
            </w:r>
          </w:p>
        </w:tc>
        <w:tc>
          <w:tcPr>
            <w:tcW w:w="927" w:type="dxa"/>
            <w:vAlign w:val="center"/>
          </w:tcPr>
          <w:p w14:paraId="48F48392">
            <w:pPr>
              <w:spacing w:after="0" w:line="240" w:lineRule="auto"/>
            </w:pPr>
            <w:r>
              <w:rPr>
                <w:b w:val="0"/>
                <w:sz w:val="10"/>
              </w:rPr>
              <w:t>0.506</w:t>
            </w:r>
          </w:p>
        </w:tc>
        <w:tc>
          <w:tcPr>
            <w:tcW w:w="927" w:type="dxa"/>
            <w:vAlign w:val="center"/>
          </w:tcPr>
          <w:p w14:paraId="7FCFECC5">
            <w:pPr>
              <w:spacing w:after="0" w:line="240" w:lineRule="auto"/>
            </w:pPr>
            <w:r>
              <w:rPr>
                <w:b w:val="0"/>
                <w:sz w:val="10"/>
              </w:rPr>
              <w:t>0.503</w:t>
            </w:r>
          </w:p>
        </w:tc>
        <w:tc>
          <w:tcPr>
            <w:tcW w:w="927" w:type="dxa"/>
            <w:vAlign w:val="center"/>
          </w:tcPr>
          <w:p w14:paraId="29ABA5F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4034E8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18FDE2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4D3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2858E0B">
            <w:pPr>
              <w:spacing w:after="0" w:line="240" w:lineRule="auto"/>
            </w:pPr>
            <w:r>
              <w:rPr>
                <w:b w:val="0"/>
                <w:sz w:val="10"/>
              </w:rPr>
              <w:t>rs2894699</w:t>
            </w:r>
          </w:p>
        </w:tc>
        <w:tc>
          <w:tcPr>
            <w:tcW w:w="927" w:type="dxa"/>
            <w:vAlign w:val="center"/>
          </w:tcPr>
          <w:p w14:paraId="3C19FDD0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6F75BFE3">
            <w:pPr>
              <w:spacing w:after="0" w:line="240" w:lineRule="auto"/>
            </w:pPr>
            <w:r>
              <w:rPr>
                <w:b w:val="0"/>
                <w:sz w:val="10"/>
              </w:rPr>
              <w:t>114059156</w:t>
            </w:r>
          </w:p>
        </w:tc>
        <w:tc>
          <w:tcPr>
            <w:tcW w:w="927" w:type="dxa"/>
            <w:vAlign w:val="center"/>
          </w:tcPr>
          <w:p w14:paraId="68D6FF1C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43C318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EB08591">
            <w:pPr>
              <w:spacing w:after="0" w:line="240" w:lineRule="auto"/>
            </w:pPr>
            <w:r>
              <w:rPr>
                <w:b w:val="0"/>
                <w:sz w:val="10"/>
              </w:rPr>
              <w:t>-0.022</w:t>
            </w:r>
          </w:p>
        </w:tc>
        <w:tc>
          <w:tcPr>
            <w:tcW w:w="927" w:type="dxa"/>
            <w:vAlign w:val="center"/>
          </w:tcPr>
          <w:p w14:paraId="1415767A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35F59DE0">
            <w:pPr>
              <w:spacing w:after="0" w:line="240" w:lineRule="auto"/>
            </w:pPr>
            <w:r>
              <w:rPr>
                <w:b w:val="0"/>
                <w:sz w:val="10"/>
              </w:rPr>
              <w:t>2.21e-14</w:t>
            </w:r>
          </w:p>
        </w:tc>
        <w:tc>
          <w:tcPr>
            <w:tcW w:w="927" w:type="dxa"/>
            <w:vAlign w:val="center"/>
          </w:tcPr>
          <w:p w14:paraId="3BFE56BD">
            <w:pPr>
              <w:spacing w:after="0" w:line="240" w:lineRule="auto"/>
            </w:pPr>
            <w:r>
              <w:rPr>
                <w:b w:val="0"/>
                <w:sz w:val="10"/>
              </w:rPr>
              <w:t>-0.0181</w:t>
            </w:r>
          </w:p>
        </w:tc>
        <w:tc>
          <w:tcPr>
            <w:tcW w:w="927" w:type="dxa"/>
            <w:vAlign w:val="center"/>
          </w:tcPr>
          <w:p w14:paraId="4970AC6C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73DA2D4C">
            <w:pPr>
              <w:spacing w:after="0" w:line="240" w:lineRule="auto"/>
            </w:pPr>
            <w:r>
              <w:rPr>
                <w:b w:val="0"/>
                <w:sz w:val="10"/>
              </w:rPr>
              <w:t>2.48e-04</w:t>
            </w:r>
          </w:p>
        </w:tc>
        <w:tc>
          <w:tcPr>
            <w:tcW w:w="927" w:type="dxa"/>
            <w:vAlign w:val="center"/>
          </w:tcPr>
          <w:p w14:paraId="22803B44">
            <w:pPr>
              <w:spacing w:after="0" w:line="240" w:lineRule="auto"/>
            </w:pPr>
            <w:r>
              <w:rPr>
                <w:b w:val="0"/>
                <w:sz w:val="10"/>
              </w:rPr>
              <w:t>0.429</w:t>
            </w:r>
          </w:p>
        </w:tc>
        <w:tc>
          <w:tcPr>
            <w:tcW w:w="927" w:type="dxa"/>
            <w:vAlign w:val="center"/>
          </w:tcPr>
          <w:p w14:paraId="3A9DC099">
            <w:pPr>
              <w:spacing w:after="0" w:line="240" w:lineRule="auto"/>
            </w:pPr>
            <w:r>
              <w:rPr>
                <w:b w:val="0"/>
                <w:sz w:val="10"/>
              </w:rPr>
              <w:t>0.437</w:t>
            </w:r>
          </w:p>
        </w:tc>
        <w:tc>
          <w:tcPr>
            <w:tcW w:w="927" w:type="dxa"/>
            <w:vAlign w:val="center"/>
          </w:tcPr>
          <w:p w14:paraId="09CA766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D94ADD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3DAFDF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399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DA907B1">
            <w:pPr>
              <w:spacing w:after="0" w:line="240" w:lineRule="auto"/>
            </w:pPr>
            <w:r>
              <w:rPr>
                <w:b w:val="0"/>
                <w:sz w:val="10"/>
              </w:rPr>
              <w:t>rs2926863</w:t>
            </w:r>
          </w:p>
        </w:tc>
        <w:tc>
          <w:tcPr>
            <w:tcW w:w="927" w:type="dxa"/>
            <w:vAlign w:val="center"/>
          </w:tcPr>
          <w:p w14:paraId="7C9FD028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4EAA3A90">
            <w:pPr>
              <w:spacing w:after="0" w:line="240" w:lineRule="auto"/>
            </w:pPr>
            <w:r>
              <w:rPr>
                <w:b w:val="0"/>
                <w:sz w:val="10"/>
              </w:rPr>
              <w:t>153212832</w:t>
            </w:r>
          </w:p>
        </w:tc>
        <w:tc>
          <w:tcPr>
            <w:tcW w:w="927" w:type="dxa"/>
            <w:vAlign w:val="center"/>
          </w:tcPr>
          <w:p w14:paraId="529926D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D15BD3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3EA7FF4">
            <w:pPr>
              <w:spacing w:after="0" w:line="240" w:lineRule="auto"/>
            </w:pPr>
            <w:r>
              <w:rPr>
                <w:b w:val="0"/>
                <w:sz w:val="10"/>
              </w:rPr>
              <w:t>-0.0243</w:t>
            </w:r>
          </w:p>
        </w:tc>
        <w:tc>
          <w:tcPr>
            <w:tcW w:w="927" w:type="dxa"/>
            <w:vAlign w:val="center"/>
          </w:tcPr>
          <w:p w14:paraId="6BBABE7D">
            <w:pPr>
              <w:spacing w:after="0" w:line="240" w:lineRule="auto"/>
            </w:pPr>
            <w:r>
              <w:rPr>
                <w:b w:val="0"/>
                <w:sz w:val="10"/>
              </w:rPr>
              <w:t>0.0037</w:t>
            </w:r>
          </w:p>
        </w:tc>
        <w:tc>
          <w:tcPr>
            <w:tcW w:w="927" w:type="dxa"/>
            <w:vAlign w:val="center"/>
          </w:tcPr>
          <w:p w14:paraId="369576EC">
            <w:pPr>
              <w:spacing w:after="0" w:line="240" w:lineRule="auto"/>
            </w:pPr>
            <w:r>
              <w:rPr>
                <w:b w:val="0"/>
                <w:sz w:val="10"/>
              </w:rPr>
              <w:t>5.99e-11</w:t>
            </w:r>
          </w:p>
        </w:tc>
        <w:tc>
          <w:tcPr>
            <w:tcW w:w="927" w:type="dxa"/>
            <w:vAlign w:val="center"/>
          </w:tcPr>
          <w:p w14:paraId="598617C1">
            <w:pPr>
              <w:spacing w:after="0" w:line="240" w:lineRule="auto"/>
            </w:pPr>
            <w:r>
              <w:rPr>
                <w:b w:val="0"/>
                <w:sz w:val="10"/>
              </w:rPr>
              <w:t>-0.0159</w:t>
            </w:r>
          </w:p>
        </w:tc>
        <w:tc>
          <w:tcPr>
            <w:tcW w:w="927" w:type="dxa"/>
            <w:vAlign w:val="center"/>
          </w:tcPr>
          <w:p w14:paraId="01990B10">
            <w:pPr>
              <w:spacing w:after="0" w:line="240" w:lineRule="auto"/>
            </w:pPr>
            <w:r>
              <w:rPr>
                <w:b w:val="0"/>
                <w:sz w:val="10"/>
              </w:rPr>
              <w:t>0.0071</w:t>
            </w:r>
          </w:p>
        </w:tc>
        <w:tc>
          <w:tcPr>
            <w:tcW w:w="927" w:type="dxa"/>
            <w:vAlign w:val="center"/>
          </w:tcPr>
          <w:p w14:paraId="44BE8EAA">
            <w:pPr>
              <w:spacing w:after="0" w:line="240" w:lineRule="auto"/>
            </w:pPr>
            <w:r>
              <w:rPr>
                <w:b w:val="0"/>
                <w:sz w:val="10"/>
              </w:rPr>
              <w:t>0.02484</w:t>
            </w:r>
          </w:p>
        </w:tc>
        <w:tc>
          <w:tcPr>
            <w:tcW w:w="927" w:type="dxa"/>
            <w:vAlign w:val="center"/>
          </w:tcPr>
          <w:p w14:paraId="5CFA702C">
            <w:pPr>
              <w:spacing w:after="0" w:line="240" w:lineRule="auto"/>
            </w:pPr>
            <w:r>
              <w:rPr>
                <w:b w:val="0"/>
                <w:sz w:val="10"/>
              </w:rPr>
              <w:t>0.167</w:t>
            </w:r>
          </w:p>
        </w:tc>
        <w:tc>
          <w:tcPr>
            <w:tcW w:w="927" w:type="dxa"/>
            <w:vAlign w:val="center"/>
          </w:tcPr>
          <w:p w14:paraId="592ED90F">
            <w:pPr>
              <w:spacing w:after="0" w:line="240" w:lineRule="auto"/>
            </w:pPr>
            <w:r>
              <w:rPr>
                <w:b w:val="0"/>
                <w:sz w:val="10"/>
              </w:rPr>
              <w:t>0.176</w:t>
            </w:r>
          </w:p>
        </w:tc>
        <w:tc>
          <w:tcPr>
            <w:tcW w:w="927" w:type="dxa"/>
            <w:vAlign w:val="center"/>
          </w:tcPr>
          <w:p w14:paraId="7716F02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9DB30E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690005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9B47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AFBE812">
            <w:pPr>
              <w:spacing w:after="0" w:line="240" w:lineRule="auto"/>
            </w:pPr>
            <w:r>
              <w:rPr>
                <w:b w:val="0"/>
                <w:sz w:val="10"/>
              </w:rPr>
              <w:t>rs2947144</w:t>
            </w:r>
          </w:p>
        </w:tc>
        <w:tc>
          <w:tcPr>
            <w:tcW w:w="927" w:type="dxa"/>
            <w:vAlign w:val="center"/>
          </w:tcPr>
          <w:p w14:paraId="46CEE682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06F5FD49">
            <w:pPr>
              <w:spacing w:after="0" w:line="240" w:lineRule="auto"/>
            </w:pPr>
            <w:r>
              <w:rPr>
                <w:b w:val="0"/>
                <w:sz w:val="10"/>
              </w:rPr>
              <w:t>84624227</w:t>
            </w:r>
          </w:p>
        </w:tc>
        <w:tc>
          <w:tcPr>
            <w:tcW w:w="927" w:type="dxa"/>
            <w:vAlign w:val="center"/>
          </w:tcPr>
          <w:p w14:paraId="06FC0CBF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093FB9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2F085E9">
            <w:pPr>
              <w:spacing w:after="0" w:line="240" w:lineRule="auto"/>
            </w:pPr>
            <w:r>
              <w:rPr>
                <w:b w:val="0"/>
                <w:sz w:val="10"/>
              </w:rPr>
              <w:t>0.0191</w:t>
            </w:r>
          </w:p>
        </w:tc>
        <w:tc>
          <w:tcPr>
            <w:tcW w:w="927" w:type="dxa"/>
            <w:vAlign w:val="center"/>
          </w:tcPr>
          <w:p w14:paraId="7804B6D0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2D4A16CE">
            <w:pPr>
              <w:spacing w:after="0" w:line="240" w:lineRule="auto"/>
            </w:pPr>
            <w:r>
              <w:rPr>
                <w:b w:val="0"/>
                <w:sz w:val="10"/>
              </w:rPr>
              <w:t>3.13e-09</w:t>
            </w:r>
          </w:p>
        </w:tc>
        <w:tc>
          <w:tcPr>
            <w:tcW w:w="927" w:type="dxa"/>
            <w:vAlign w:val="center"/>
          </w:tcPr>
          <w:p w14:paraId="4D78F5B2">
            <w:pPr>
              <w:spacing w:after="0" w:line="240" w:lineRule="auto"/>
            </w:pPr>
            <w:r>
              <w:rPr>
                <w:b w:val="0"/>
                <w:sz w:val="10"/>
              </w:rPr>
              <w:t>0.009802</w:t>
            </w:r>
          </w:p>
        </w:tc>
        <w:tc>
          <w:tcPr>
            <w:tcW w:w="927" w:type="dxa"/>
            <w:vAlign w:val="center"/>
          </w:tcPr>
          <w:p w14:paraId="153AACF1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5346F2DC">
            <w:pPr>
              <w:spacing w:after="0" w:line="240" w:lineRule="auto"/>
            </w:pPr>
            <w:r>
              <w:rPr>
                <w:b w:val="0"/>
                <w:sz w:val="10"/>
              </w:rPr>
              <w:t>0.09933</w:t>
            </w:r>
          </w:p>
        </w:tc>
        <w:tc>
          <w:tcPr>
            <w:tcW w:w="927" w:type="dxa"/>
            <w:vAlign w:val="center"/>
          </w:tcPr>
          <w:p w14:paraId="102B0040">
            <w:pPr>
              <w:spacing w:after="0" w:line="240" w:lineRule="auto"/>
            </w:pPr>
            <w:r>
              <w:rPr>
                <w:b w:val="0"/>
                <w:sz w:val="10"/>
              </w:rPr>
              <w:t>0.266</w:t>
            </w:r>
          </w:p>
        </w:tc>
        <w:tc>
          <w:tcPr>
            <w:tcW w:w="927" w:type="dxa"/>
            <w:vAlign w:val="center"/>
          </w:tcPr>
          <w:p w14:paraId="245D6F06">
            <w:pPr>
              <w:spacing w:after="0" w:line="240" w:lineRule="auto"/>
            </w:pPr>
            <w:r>
              <w:rPr>
                <w:b w:val="0"/>
                <w:sz w:val="10"/>
              </w:rPr>
              <w:t>0.263</w:t>
            </w:r>
          </w:p>
        </w:tc>
        <w:tc>
          <w:tcPr>
            <w:tcW w:w="927" w:type="dxa"/>
            <w:vAlign w:val="center"/>
          </w:tcPr>
          <w:p w14:paraId="6D3C837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4AD9463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125D76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626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2778C6E">
            <w:pPr>
              <w:spacing w:after="0" w:line="240" w:lineRule="auto"/>
            </w:pPr>
            <w:r>
              <w:rPr>
                <w:b w:val="0"/>
                <w:sz w:val="10"/>
              </w:rPr>
              <w:t>rs2963662</w:t>
            </w:r>
          </w:p>
        </w:tc>
        <w:tc>
          <w:tcPr>
            <w:tcW w:w="927" w:type="dxa"/>
            <w:vAlign w:val="center"/>
          </w:tcPr>
          <w:p w14:paraId="7D1082F2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5EFB49F4">
            <w:pPr>
              <w:spacing w:after="0" w:line="240" w:lineRule="auto"/>
            </w:pPr>
            <w:r>
              <w:rPr>
                <w:b w:val="0"/>
                <w:sz w:val="10"/>
              </w:rPr>
              <w:t>175850820</w:t>
            </w:r>
          </w:p>
        </w:tc>
        <w:tc>
          <w:tcPr>
            <w:tcW w:w="927" w:type="dxa"/>
            <w:vAlign w:val="center"/>
          </w:tcPr>
          <w:p w14:paraId="57A88C5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6C93648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97172E1">
            <w:pPr>
              <w:spacing w:after="0" w:line="240" w:lineRule="auto"/>
            </w:pPr>
            <w:r>
              <w:rPr>
                <w:b w:val="0"/>
                <w:sz w:val="10"/>
              </w:rPr>
              <w:t>-0.0208</w:t>
            </w:r>
          </w:p>
        </w:tc>
        <w:tc>
          <w:tcPr>
            <w:tcW w:w="927" w:type="dxa"/>
            <w:vAlign w:val="center"/>
          </w:tcPr>
          <w:p w14:paraId="2629640F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1B7E245A">
            <w:pPr>
              <w:spacing w:after="0" w:line="240" w:lineRule="auto"/>
            </w:pPr>
            <w:r>
              <w:rPr>
                <w:b w:val="0"/>
                <w:sz w:val="10"/>
              </w:rPr>
              <w:t>1.58e-09</w:t>
            </w:r>
          </w:p>
        </w:tc>
        <w:tc>
          <w:tcPr>
            <w:tcW w:w="927" w:type="dxa"/>
            <w:vAlign w:val="center"/>
          </w:tcPr>
          <w:p w14:paraId="030BE169">
            <w:pPr>
              <w:spacing w:after="0" w:line="240" w:lineRule="auto"/>
            </w:pPr>
            <w:r>
              <w:rPr>
                <w:b w:val="0"/>
                <w:sz w:val="10"/>
              </w:rPr>
              <w:t>-0.0143</w:t>
            </w:r>
          </w:p>
        </w:tc>
        <w:tc>
          <w:tcPr>
            <w:tcW w:w="927" w:type="dxa"/>
            <w:vAlign w:val="center"/>
          </w:tcPr>
          <w:p w14:paraId="7691434B">
            <w:pPr>
              <w:spacing w:after="0" w:line="240" w:lineRule="auto"/>
            </w:pPr>
            <w:r>
              <w:rPr>
                <w:b w:val="0"/>
                <w:sz w:val="10"/>
              </w:rPr>
              <w:t>0.0064</w:t>
            </w:r>
          </w:p>
        </w:tc>
        <w:tc>
          <w:tcPr>
            <w:tcW w:w="927" w:type="dxa"/>
            <w:vAlign w:val="center"/>
          </w:tcPr>
          <w:p w14:paraId="75BE91C9">
            <w:pPr>
              <w:spacing w:after="0" w:line="240" w:lineRule="auto"/>
            </w:pPr>
            <w:r>
              <w:rPr>
                <w:b w:val="0"/>
                <w:sz w:val="10"/>
              </w:rPr>
              <w:t>0.02514</w:t>
            </w:r>
          </w:p>
        </w:tc>
        <w:tc>
          <w:tcPr>
            <w:tcW w:w="927" w:type="dxa"/>
            <w:vAlign w:val="center"/>
          </w:tcPr>
          <w:p w14:paraId="7D9F927A">
            <w:pPr>
              <w:spacing w:after="0" w:line="240" w:lineRule="auto"/>
            </w:pPr>
            <w:r>
              <w:rPr>
                <w:b w:val="0"/>
                <w:sz w:val="10"/>
              </w:rPr>
              <w:t>0.269</w:t>
            </w:r>
          </w:p>
        </w:tc>
        <w:tc>
          <w:tcPr>
            <w:tcW w:w="927" w:type="dxa"/>
            <w:vAlign w:val="center"/>
          </w:tcPr>
          <w:p w14:paraId="731F841D">
            <w:pPr>
              <w:spacing w:after="0" w:line="240" w:lineRule="auto"/>
            </w:pPr>
            <w:r>
              <w:rPr>
                <w:b w:val="0"/>
                <w:sz w:val="10"/>
              </w:rPr>
              <w:t>0.271</w:t>
            </w:r>
          </w:p>
        </w:tc>
        <w:tc>
          <w:tcPr>
            <w:tcW w:w="927" w:type="dxa"/>
            <w:vAlign w:val="center"/>
          </w:tcPr>
          <w:p w14:paraId="4A65A94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F0DB02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E39AD7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AE3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07C2956">
            <w:pPr>
              <w:spacing w:after="0" w:line="240" w:lineRule="auto"/>
            </w:pPr>
            <w:r>
              <w:rPr>
                <w:b w:val="0"/>
                <w:sz w:val="10"/>
              </w:rPr>
              <w:t>rs301806</w:t>
            </w:r>
          </w:p>
        </w:tc>
        <w:tc>
          <w:tcPr>
            <w:tcW w:w="927" w:type="dxa"/>
            <w:vAlign w:val="center"/>
          </w:tcPr>
          <w:p w14:paraId="6B7EB76C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0F4A8379">
            <w:pPr>
              <w:spacing w:after="0" w:line="240" w:lineRule="auto"/>
            </w:pPr>
            <w:r>
              <w:rPr>
                <w:b w:val="0"/>
                <w:sz w:val="10"/>
              </w:rPr>
              <w:t>8482078</w:t>
            </w:r>
          </w:p>
        </w:tc>
        <w:tc>
          <w:tcPr>
            <w:tcW w:w="927" w:type="dxa"/>
            <w:vAlign w:val="center"/>
          </w:tcPr>
          <w:p w14:paraId="18ED65DC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00E830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91DCB2D">
            <w:pPr>
              <w:spacing w:after="0" w:line="240" w:lineRule="auto"/>
            </w:pPr>
            <w:r>
              <w:rPr>
                <w:b w:val="0"/>
                <w:sz w:val="10"/>
              </w:rPr>
              <w:t>0.0183</w:t>
            </w:r>
          </w:p>
        </w:tc>
        <w:tc>
          <w:tcPr>
            <w:tcW w:w="927" w:type="dxa"/>
            <w:vAlign w:val="center"/>
          </w:tcPr>
          <w:p w14:paraId="12F41136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53330DD4">
            <w:pPr>
              <w:spacing w:after="0" w:line="240" w:lineRule="auto"/>
            </w:pPr>
            <w:r>
              <w:rPr>
                <w:b w:val="0"/>
                <w:sz w:val="10"/>
              </w:rPr>
              <w:t>2.64e-10</w:t>
            </w:r>
          </w:p>
        </w:tc>
        <w:tc>
          <w:tcPr>
            <w:tcW w:w="927" w:type="dxa"/>
            <w:vAlign w:val="center"/>
          </w:tcPr>
          <w:p w14:paraId="5348F269">
            <w:pPr>
              <w:spacing w:after="0" w:line="240" w:lineRule="auto"/>
            </w:pPr>
            <w:r>
              <w:rPr>
                <w:b w:val="0"/>
                <w:sz w:val="10"/>
              </w:rPr>
              <w:t>0.012</w:t>
            </w:r>
          </w:p>
        </w:tc>
        <w:tc>
          <w:tcPr>
            <w:tcW w:w="927" w:type="dxa"/>
            <w:vAlign w:val="center"/>
          </w:tcPr>
          <w:p w14:paraId="3881CA5E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231EDC08">
            <w:pPr>
              <w:spacing w:after="0" w:line="240" w:lineRule="auto"/>
            </w:pPr>
            <w:r>
              <w:rPr>
                <w:b w:val="0"/>
                <w:sz w:val="10"/>
              </w:rPr>
              <w:t>0.01177</w:t>
            </w:r>
          </w:p>
        </w:tc>
        <w:tc>
          <w:tcPr>
            <w:tcW w:w="927" w:type="dxa"/>
            <w:vAlign w:val="center"/>
          </w:tcPr>
          <w:p w14:paraId="6D11E99E">
            <w:pPr>
              <w:spacing w:after="0" w:line="240" w:lineRule="auto"/>
            </w:pPr>
            <w:r>
              <w:rPr>
                <w:b w:val="0"/>
                <w:sz w:val="10"/>
              </w:rPr>
              <w:t>0.425</w:t>
            </w:r>
          </w:p>
        </w:tc>
        <w:tc>
          <w:tcPr>
            <w:tcW w:w="927" w:type="dxa"/>
            <w:vAlign w:val="center"/>
          </w:tcPr>
          <w:p w14:paraId="34B5F6CB">
            <w:pPr>
              <w:spacing w:after="0" w:line="240" w:lineRule="auto"/>
            </w:pPr>
            <w:r>
              <w:rPr>
                <w:b w:val="0"/>
                <w:sz w:val="10"/>
              </w:rPr>
              <w:t>0.423</w:t>
            </w:r>
          </w:p>
        </w:tc>
        <w:tc>
          <w:tcPr>
            <w:tcW w:w="927" w:type="dxa"/>
            <w:vAlign w:val="center"/>
          </w:tcPr>
          <w:p w14:paraId="2D19B15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E34AE8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D95853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0572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68E269C">
            <w:pPr>
              <w:spacing w:after="0" w:line="240" w:lineRule="auto"/>
            </w:pPr>
            <w:r>
              <w:rPr>
                <w:b w:val="0"/>
                <w:sz w:val="10"/>
              </w:rPr>
              <w:t>rs314690</w:t>
            </w:r>
          </w:p>
        </w:tc>
        <w:tc>
          <w:tcPr>
            <w:tcW w:w="927" w:type="dxa"/>
            <w:vAlign w:val="center"/>
          </w:tcPr>
          <w:p w14:paraId="3060896E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6E205763">
            <w:pPr>
              <w:spacing w:after="0" w:line="240" w:lineRule="auto"/>
            </w:pPr>
            <w:r>
              <w:rPr>
                <w:b w:val="0"/>
                <w:sz w:val="10"/>
              </w:rPr>
              <w:t>80008957</w:t>
            </w:r>
          </w:p>
        </w:tc>
        <w:tc>
          <w:tcPr>
            <w:tcW w:w="927" w:type="dxa"/>
            <w:vAlign w:val="center"/>
          </w:tcPr>
          <w:p w14:paraId="6A4F1FB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57822A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FF50E73">
            <w:pPr>
              <w:spacing w:after="0" w:line="240" w:lineRule="auto"/>
            </w:pPr>
            <w:r>
              <w:rPr>
                <w:b w:val="0"/>
                <w:sz w:val="10"/>
              </w:rPr>
              <w:t>-0.0192</w:t>
            </w:r>
          </w:p>
        </w:tc>
        <w:tc>
          <w:tcPr>
            <w:tcW w:w="927" w:type="dxa"/>
            <w:vAlign w:val="center"/>
          </w:tcPr>
          <w:p w14:paraId="495ED4F3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0B5DA2EA">
            <w:pPr>
              <w:spacing w:after="0" w:line="240" w:lineRule="auto"/>
            </w:pPr>
            <w:r>
              <w:rPr>
                <w:b w:val="0"/>
                <w:sz w:val="10"/>
              </w:rPr>
              <w:t>6.80e-10</w:t>
            </w:r>
          </w:p>
        </w:tc>
        <w:tc>
          <w:tcPr>
            <w:tcW w:w="927" w:type="dxa"/>
            <w:vAlign w:val="center"/>
          </w:tcPr>
          <w:p w14:paraId="15E335CC">
            <w:pPr>
              <w:spacing w:after="0" w:line="240" w:lineRule="auto"/>
            </w:pPr>
            <w:r>
              <w:rPr>
                <w:b w:val="0"/>
                <w:sz w:val="10"/>
              </w:rPr>
              <w:t>0.005405</w:t>
            </w:r>
          </w:p>
        </w:tc>
        <w:tc>
          <w:tcPr>
            <w:tcW w:w="927" w:type="dxa"/>
            <w:vAlign w:val="center"/>
          </w:tcPr>
          <w:p w14:paraId="45B7C218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2DB790E2">
            <w:pPr>
              <w:spacing w:after="0" w:line="240" w:lineRule="auto"/>
            </w:pPr>
            <w:r>
              <w:rPr>
                <w:b w:val="0"/>
                <w:sz w:val="10"/>
              </w:rPr>
              <w:t>0.2876</w:t>
            </w:r>
          </w:p>
        </w:tc>
        <w:tc>
          <w:tcPr>
            <w:tcW w:w="927" w:type="dxa"/>
            <w:vAlign w:val="center"/>
          </w:tcPr>
          <w:p w14:paraId="26D6C8DB">
            <w:pPr>
              <w:spacing w:after="0" w:line="240" w:lineRule="auto"/>
            </w:pPr>
            <w:r>
              <w:rPr>
                <w:b w:val="0"/>
                <w:sz w:val="10"/>
              </w:rPr>
              <w:t>0.343</w:t>
            </w:r>
          </w:p>
        </w:tc>
        <w:tc>
          <w:tcPr>
            <w:tcW w:w="927" w:type="dxa"/>
            <w:vAlign w:val="center"/>
          </w:tcPr>
          <w:p w14:paraId="55A78394">
            <w:pPr>
              <w:spacing w:after="0" w:line="240" w:lineRule="auto"/>
            </w:pPr>
            <w:r>
              <w:rPr>
                <w:b w:val="0"/>
                <w:sz w:val="10"/>
              </w:rPr>
              <w:t>0.349</w:t>
            </w:r>
          </w:p>
        </w:tc>
        <w:tc>
          <w:tcPr>
            <w:tcW w:w="927" w:type="dxa"/>
            <w:vAlign w:val="center"/>
          </w:tcPr>
          <w:p w14:paraId="09F95C5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B21554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643FB4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1A3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52D8C1C">
            <w:pPr>
              <w:spacing w:after="0" w:line="240" w:lineRule="auto"/>
            </w:pPr>
            <w:r>
              <w:rPr>
                <w:b w:val="0"/>
                <w:sz w:val="10"/>
              </w:rPr>
              <w:t>rs34273179</w:t>
            </w:r>
          </w:p>
        </w:tc>
        <w:tc>
          <w:tcPr>
            <w:tcW w:w="927" w:type="dxa"/>
            <w:vAlign w:val="center"/>
          </w:tcPr>
          <w:p w14:paraId="7B17E805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2A9967E9">
            <w:pPr>
              <w:spacing w:after="0" w:line="240" w:lineRule="auto"/>
            </w:pPr>
            <w:r>
              <w:rPr>
                <w:b w:val="0"/>
                <w:sz w:val="10"/>
              </w:rPr>
              <w:t>107043068</w:t>
            </w:r>
          </w:p>
        </w:tc>
        <w:tc>
          <w:tcPr>
            <w:tcW w:w="927" w:type="dxa"/>
            <w:vAlign w:val="center"/>
          </w:tcPr>
          <w:p w14:paraId="2C0382B5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FABB13E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3837E21">
            <w:pPr>
              <w:spacing w:after="0" w:line="240" w:lineRule="auto"/>
            </w:pPr>
            <w:r>
              <w:rPr>
                <w:b w:val="0"/>
                <w:sz w:val="10"/>
              </w:rPr>
              <w:t>-0.0263</w:t>
            </w:r>
          </w:p>
        </w:tc>
        <w:tc>
          <w:tcPr>
            <w:tcW w:w="927" w:type="dxa"/>
            <w:vAlign w:val="center"/>
          </w:tcPr>
          <w:p w14:paraId="6ABD149E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6519B8E9">
            <w:pPr>
              <w:spacing w:after="0" w:line="240" w:lineRule="auto"/>
            </w:pPr>
            <w:r>
              <w:rPr>
                <w:b w:val="0"/>
                <w:sz w:val="10"/>
              </w:rPr>
              <w:t>2.88e-08</w:t>
            </w:r>
          </w:p>
        </w:tc>
        <w:tc>
          <w:tcPr>
            <w:tcW w:w="927" w:type="dxa"/>
            <w:vAlign w:val="center"/>
          </w:tcPr>
          <w:p w14:paraId="6768E554">
            <w:pPr>
              <w:spacing w:after="0" w:line="240" w:lineRule="auto"/>
            </w:pPr>
            <w:r>
              <w:rPr>
                <w:b w:val="0"/>
                <w:sz w:val="10"/>
              </w:rPr>
              <w:t>-0.0117</w:t>
            </w:r>
          </w:p>
        </w:tc>
        <w:tc>
          <w:tcPr>
            <w:tcW w:w="927" w:type="dxa"/>
            <w:vAlign w:val="center"/>
          </w:tcPr>
          <w:p w14:paraId="246AED93">
            <w:pPr>
              <w:spacing w:after="0" w:line="240" w:lineRule="auto"/>
            </w:pPr>
            <w:r>
              <w:rPr>
                <w:b w:val="0"/>
                <w:sz w:val="10"/>
              </w:rPr>
              <w:t>0.0084</w:t>
            </w:r>
          </w:p>
        </w:tc>
        <w:tc>
          <w:tcPr>
            <w:tcW w:w="927" w:type="dxa"/>
            <w:vAlign w:val="center"/>
          </w:tcPr>
          <w:p w14:paraId="79D03D54">
            <w:pPr>
              <w:spacing w:after="0" w:line="240" w:lineRule="auto"/>
            </w:pPr>
            <w:r>
              <w:rPr>
                <w:b w:val="0"/>
                <w:sz w:val="10"/>
              </w:rPr>
              <w:t>0.1645</w:t>
            </w:r>
          </w:p>
        </w:tc>
        <w:tc>
          <w:tcPr>
            <w:tcW w:w="927" w:type="dxa"/>
            <w:vAlign w:val="center"/>
          </w:tcPr>
          <w:p w14:paraId="188D1601">
            <w:pPr>
              <w:spacing w:after="0" w:line="240" w:lineRule="auto"/>
            </w:pPr>
            <w:r>
              <w:rPr>
                <w:b w:val="0"/>
                <w:sz w:val="10"/>
              </w:rPr>
              <w:t>0.103</w:t>
            </w:r>
          </w:p>
        </w:tc>
        <w:tc>
          <w:tcPr>
            <w:tcW w:w="927" w:type="dxa"/>
            <w:vAlign w:val="center"/>
          </w:tcPr>
          <w:p w14:paraId="312F5B27">
            <w:pPr>
              <w:spacing w:after="0" w:line="240" w:lineRule="auto"/>
            </w:pPr>
            <w:r>
              <w:rPr>
                <w:b w:val="0"/>
                <w:sz w:val="10"/>
              </w:rPr>
              <w:t>0.104</w:t>
            </w:r>
          </w:p>
        </w:tc>
        <w:tc>
          <w:tcPr>
            <w:tcW w:w="927" w:type="dxa"/>
            <w:vAlign w:val="center"/>
          </w:tcPr>
          <w:p w14:paraId="502FC85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1B4178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56B05A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F32D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99F2560">
            <w:pPr>
              <w:spacing w:after="0" w:line="240" w:lineRule="auto"/>
            </w:pPr>
            <w:r>
              <w:rPr>
                <w:b w:val="0"/>
                <w:sz w:val="10"/>
              </w:rPr>
              <w:t>rs35277073</w:t>
            </w:r>
          </w:p>
        </w:tc>
        <w:tc>
          <w:tcPr>
            <w:tcW w:w="927" w:type="dxa"/>
            <w:vAlign w:val="center"/>
          </w:tcPr>
          <w:p w14:paraId="5CE8E9A3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1E68EAC6">
            <w:pPr>
              <w:spacing w:after="0" w:line="240" w:lineRule="auto"/>
            </w:pPr>
            <w:r>
              <w:rPr>
                <w:b w:val="0"/>
                <w:sz w:val="10"/>
              </w:rPr>
              <w:t>113350620</w:t>
            </w:r>
          </w:p>
        </w:tc>
        <w:tc>
          <w:tcPr>
            <w:tcW w:w="927" w:type="dxa"/>
            <w:vAlign w:val="center"/>
          </w:tcPr>
          <w:p w14:paraId="6B60675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720A305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CF897C6">
            <w:pPr>
              <w:spacing w:after="0" w:line="240" w:lineRule="auto"/>
            </w:pPr>
            <w:r>
              <w:rPr>
                <w:b w:val="0"/>
                <w:sz w:val="10"/>
              </w:rPr>
              <w:t>-0.0326</w:t>
            </w:r>
          </w:p>
        </w:tc>
        <w:tc>
          <w:tcPr>
            <w:tcW w:w="927" w:type="dxa"/>
            <w:vAlign w:val="center"/>
          </w:tcPr>
          <w:p w14:paraId="59DC27F4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71420143">
            <w:pPr>
              <w:spacing w:after="0" w:line="240" w:lineRule="auto"/>
            </w:pPr>
            <w:r>
              <w:rPr>
                <w:b w:val="0"/>
                <w:sz w:val="10"/>
              </w:rPr>
              <w:t>2.23e-27</w:t>
            </w:r>
          </w:p>
        </w:tc>
        <w:tc>
          <w:tcPr>
            <w:tcW w:w="927" w:type="dxa"/>
            <w:vAlign w:val="center"/>
          </w:tcPr>
          <w:p w14:paraId="29E6AC56">
            <w:pPr>
              <w:spacing w:after="0" w:line="240" w:lineRule="auto"/>
            </w:pPr>
            <w:r>
              <w:rPr>
                <w:b w:val="0"/>
                <w:sz w:val="10"/>
              </w:rPr>
              <w:t>-0.0272</w:t>
            </w:r>
          </w:p>
        </w:tc>
        <w:tc>
          <w:tcPr>
            <w:tcW w:w="927" w:type="dxa"/>
            <w:vAlign w:val="center"/>
          </w:tcPr>
          <w:p w14:paraId="76046887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512BC926">
            <w:pPr>
              <w:spacing w:after="0" w:line="240" w:lineRule="auto"/>
            </w:pPr>
            <w:r>
              <w:rPr>
                <w:b w:val="0"/>
                <w:sz w:val="10"/>
              </w:rPr>
              <w:t>1.64e-06</w:t>
            </w:r>
          </w:p>
        </w:tc>
        <w:tc>
          <w:tcPr>
            <w:tcW w:w="927" w:type="dxa"/>
            <w:vAlign w:val="center"/>
          </w:tcPr>
          <w:p w14:paraId="20263AF9">
            <w:pPr>
              <w:spacing w:after="0" w:line="240" w:lineRule="auto"/>
            </w:pPr>
            <w:r>
              <w:rPr>
                <w:b w:val="0"/>
                <w:sz w:val="10"/>
              </w:rPr>
              <w:t>0.356</w:t>
            </w:r>
          </w:p>
        </w:tc>
        <w:tc>
          <w:tcPr>
            <w:tcW w:w="927" w:type="dxa"/>
            <w:vAlign w:val="center"/>
          </w:tcPr>
          <w:p w14:paraId="04D6B39B">
            <w:pPr>
              <w:spacing w:after="0" w:line="240" w:lineRule="auto"/>
            </w:pPr>
            <w:r>
              <w:rPr>
                <w:b w:val="0"/>
                <w:sz w:val="10"/>
              </w:rPr>
              <w:t>0.331</w:t>
            </w:r>
          </w:p>
        </w:tc>
        <w:tc>
          <w:tcPr>
            <w:tcW w:w="927" w:type="dxa"/>
            <w:vAlign w:val="center"/>
          </w:tcPr>
          <w:p w14:paraId="537007D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6EFF2F1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E1B82F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D071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7AF0838">
            <w:pPr>
              <w:spacing w:after="0" w:line="240" w:lineRule="auto"/>
            </w:pPr>
            <w:r>
              <w:rPr>
                <w:b w:val="0"/>
                <w:sz w:val="10"/>
              </w:rPr>
              <w:t>rs35625885</w:t>
            </w:r>
          </w:p>
        </w:tc>
        <w:tc>
          <w:tcPr>
            <w:tcW w:w="927" w:type="dxa"/>
            <w:vAlign w:val="center"/>
          </w:tcPr>
          <w:p w14:paraId="037E0A72">
            <w:pPr>
              <w:spacing w:after="0" w:line="240" w:lineRule="auto"/>
            </w:pPr>
            <w:r>
              <w:rPr>
                <w:b w:val="0"/>
                <w:sz w:val="10"/>
              </w:rPr>
              <w:t>15</w:t>
            </w:r>
          </w:p>
        </w:tc>
        <w:tc>
          <w:tcPr>
            <w:tcW w:w="927" w:type="dxa"/>
            <w:vAlign w:val="center"/>
          </w:tcPr>
          <w:p w14:paraId="093BB0B3">
            <w:pPr>
              <w:spacing w:after="0" w:line="240" w:lineRule="auto"/>
            </w:pPr>
            <w:r>
              <w:rPr>
                <w:b w:val="0"/>
                <w:sz w:val="10"/>
              </w:rPr>
              <w:t>96957969</w:t>
            </w:r>
          </w:p>
        </w:tc>
        <w:tc>
          <w:tcPr>
            <w:tcW w:w="927" w:type="dxa"/>
            <w:vAlign w:val="center"/>
          </w:tcPr>
          <w:p w14:paraId="1D45553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1B2712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4A993EFD">
            <w:pPr>
              <w:spacing w:after="0" w:line="240" w:lineRule="auto"/>
            </w:pPr>
            <w:r>
              <w:rPr>
                <w:b w:val="0"/>
                <w:sz w:val="10"/>
              </w:rPr>
              <w:t>0.0273</w:t>
            </w:r>
          </w:p>
        </w:tc>
        <w:tc>
          <w:tcPr>
            <w:tcW w:w="927" w:type="dxa"/>
            <w:vAlign w:val="center"/>
          </w:tcPr>
          <w:p w14:paraId="54B8FAFF">
            <w:pPr>
              <w:spacing w:after="0" w:line="240" w:lineRule="auto"/>
            </w:pPr>
            <w:r>
              <w:rPr>
                <w:b w:val="0"/>
                <w:sz w:val="10"/>
              </w:rPr>
              <w:t>0.0043</w:t>
            </w:r>
          </w:p>
        </w:tc>
        <w:tc>
          <w:tcPr>
            <w:tcW w:w="927" w:type="dxa"/>
            <w:vAlign w:val="center"/>
          </w:tcPr>
          <w:p w14:paraId="3FECBFE4">
            <w:pPr>
              <w:spacing w:after="0" w:line="240" w:lineRule="auto"/>
            </w:pPr>
            <w:r>
              <w:rPr>
                <w:b w:val="0"/>
                <w:sz w:val="10"/>
              </w:rPr>
              <w:t>2.19e-10</w:t>
            </w:r>
          </w:p>
        </w:tc>
        <w:tc>
          <w:tcPr>
            <w:tcW w:w="927" w:type="dxa"/>
            <w:vAlign w:val="center"/>
          </w:tcPr>
          <w:p w14:paraId="28A7D272">
            <w:pPr>
              <w:spacing w:after="0" w:line="240" w:lineRule="auto"/>
            </w:pPr>
            <w:r>
              <w:rPr>
                <w:b w:val="0"/>
                <w:sz w:val="10"/>
              </w:rPr>
              <w:t>0.0148</w:t>
            </w:r>
          </w:p>
        </w:tc>
        <w:tc>
          <w:tcPr>
            <w:tcW w:w="927" w:type="dxa"/>
            <w:vAlign w:val="center"/>
          </w:tcPr>
          <w:p w14:paraId="51A63857">
            <w:pPr>
              <w:spacing w:after="0" w:line="240" w:lineRule="auto"/>
            </w:pPr>
            <w:r>
              <w:rPr>
                <w:b w:val="0"/>
                <w:sz w:val="10"/>
              </w:rPr>
              <w:t>0.0073</w:t>
            </w:r>
          </w:p>
        </w:tc>
        <w:tc>
          <w:tcPr>
            <w:tcW w:w="927" w:type="dxa"/>
            <w:vAlign w:val="center"/>
          </w:tcPr>
          <w:p w14:paraId="05AD5A4B">
            <w:pPr>
              <w:spacing w:after="0" w:line="240" w:lineRule="auto"/>
            </w:pPr>
            <w:r>
              <w:rPr>
                <w:b w:val="0"/>
                <w:sz w:val="10"/>
              </w:rPr>
              <w:t>0.04408</w:t>
            </w:r>
          </w:p>
        </w:tc>
        <w:tc>
          <w:tcPr>
            <w:tcW w:w="927" w:type="dxa"/>
            <w:vAlign w:val="center"/>
          </w:tcPr>
          <w:p w14:paraId="4458EECA">
            <w:pPr>
              <w:spacing w:after="0" w:line="240" w:lineRule="auto"/>
            </w:pPr>
            <w:r>
              <w:rPr>
                <w:b w:val="0"/>
                <w:sz w:val="10"/>
              </w:rPr>
              <w:t>0.123</w:t>
            </w:r>
          </w:p>
        </w:tc>
        <w:tc>
          <w:tcPr>
            <w:tcW w:w="927" w:type="dxa"/>
            <w:vAlign w:val="center"/>
          </w:tcPr>
          <w:p w14:paraId="76C04B25">
            <w:pPr>
              <w:spacing w:after="0" w:line="240" w:lineRule="auto"/>
            </w:pPr>
            <w:r>
              <w:rPr>
                <w:b w:val="0"/>
                <w:sz w:val="10"/>
              </w:rPr>
              <w:t>0.125</w:t>
            </w:r>
          </w:p>
        </w:tc>
        <w:tc>
          <w:tcPr>
            <w:tcW w:w="927" w:type="dxa"/>
            <w:vAlign w:val="center"/>
          </w:tcPr>
          <w:p w14:paraId="364F294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11D8AB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228592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F090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A174D00">
            <w:pPr>
              <w:spacing w:after="0" w:line="240" w:lineRule="auto"/>
            </w:pPr>
            <w:r>
              <w:rPr>
                <w:b w:val="0"/>
                <w:sz w:val="10"/>
              </w:rPr>
              <w:t>rs35734493</w:t>
            </w:r>
          </w:p>
        </w:tc>
        <w:tc>
          <w:tcPr>
            <w:tcW w:w="927" w:type="dxa"/>
            <w:vAlign w:val="center"/>
          </w:tcPr>
          <w:p w14:paraId="4166095C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7EC67FE0">
            <w:pPr>
              <w:spacing w:after="0" w:line="240" w:lineRule="auto"/>
            </w:pPr>
            <w:r>
              <w:rPr>
                <w:b w:val="0"/>
                <w:sz w:val="10"/>
              </w:rPr>
              <w:t>77246944</w:t>
            </w:r>
          </w:p>
        </w:tc>
        <w:tc>
          <w:tcPr>
            <w:tcW w:w="927" w:type="dxa"/>
            <w:vAlign w:val="center"/>
          </w:tcPr>
          <w:p w14:paraId="7F8D6373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0FFCD05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390AD6A">
            <w:pPr>
              <w:spacing w:after="0" w:line="240" w:lineRule="auto"/>
            </w:pPr>
            <w:r>
              <w:rPr>
                <w:b w:val="0"/>
                <w:sz w:val="10"/>
              </w:rPr>
              <w:t>-0.0197</w:t>
            </w:r>
          </w:p>
        </w:tc>
        <w:tc>
          <w:tcPr>
            <w:tcW w:w="927" w:type="dxa"/>
            <w:vAlign w:val="center"/>
          </w:tcPr>
          <w:p w14:paraId="73F41E52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300FAEEE">
            <w:pPr>
              <w:spacing w:after="0" w:line="240" w:lineRule="auto"/>
            </w:pPr>
            <w:r>
              <w:rPr>
                <w:b w:val="0"/>
                <w:sz w:val="10"/>
              </w:rPr>
              <w:t>1.04e-09</w:t>
            </w:r>
          </w:p>
        </w:tc>
        <w:tc>
          <w:tcPr>
            <w:tcW w:w="927" w:type="dxa"/>
            <w:vAlign w:val="center"/>
          </w:tcPr>
          <w:p w14:paraId="1E4DF7DC">
            <w:pPr>
              <w:spacing w:after="0" w:line="240" w:lineRule="auto"/>
            </w:pPr>
            <w:r>
              <w:rPr>
                <w:b w:val="0"/>
                <w:sz w:val="10"/>
              </w:rPr>
              <w:t>-0.0118</w:t>
            </w:r>
          </w:p>
        </w:tc>
        <w:tc>
          <w:tcPr>
            <w:tcW w:w="927" w:type="dxa"/>
            <w:vAlign w:val="center"/>
          </w:tcPr>
          <w:p w14:paraId="1CBEDBC6">
            <w:pPr>
              <w:spacing w:after="0" w:line="240" w:lineRule="auto"/>
            </w:pPr>
            <w:r>
              <w:rPr>
                <w:b w:val="0"/>
                <w:sz w:val="10"/>
              </w:rPr>
              <w:t>0.0055</w:t>
            </w:r>
          </w:p>
        </w:tc>
        <w:tc>
          <w:tcPr>
            <w:tcW w:w="927" w:type="dxa"/>
            <w:vAlign w:val="center"/>
          </w:tcPr>
          <w:p w14:paraId="5C934518">
            <w:pPr>
              <w:spacing w:after="0" w:line="240" w:lineRule="auto"/>
            </w:pPr>
            <w:r>
              <w:rPr>
                <w:b w:val="0"/>
                <w:sz w:val="10"/>
              </w:rPr>
              <w:t>0.03208</w:t>
            </w:r>
          </w:p>
        </w:tc>
        <w:tc>
          <w:tcPr>
            <w:tcW w:w="927" w:type="dxa"/>
            <w:vAlign w:val="center"/>
          </w:tcPr>
          <w:p w14:paraId="071F63C7">
            <w:pPr>
              <w:spacing w:after="0" w:line="240" w:lineRule="auto"/>
            </w:pPr>
            <w:r>
              <w:rPr>
                <w:b w:val="0"/>
                <w:sz w:val="10"/>
              </w:rPr>
              <w:t>0.245</w:t>
            </w:r>
          </w:p>
        </w:tc>
        <w:tc>
          <w:tcPr>
            <w:tcW w:w="927" w:type="dxa"/>
            <w:vAlign w:val="center"/>
          </w:tcPr>
          <w:p w14:paraId="4637B34A">
            <w:pPr>
              <w:spacing w:after="0" w:line="240" w:lineRule="auto"/>
            </w:pPr>
            <w:r>
              <w:rPr>
                <w:b w:val="0"/>
                <w:sz w:val="10"/>
              </w:rPr>
              <w:t>0.241</w:t>
            </w:r>
          </w:p>
        </w:tc>
        <w:tc>
          <w:tcPr>
            <w:tcW w:w="927" w:type="dxa"/>
            <w:vAlign w:val="center"/>
          </w:tcPr>
          <w:p w14:paraId="51B3AC5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64A14D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F40D10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26A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8DDB2CA">
            <w:pPr>
              <w:spacing w:after="0" w:line="240" w:lineRule="auto"/>
            </w:pPr>
            <w:r>
              <w:rPr>
                <w:b w:val="0"/>
                <w:sz w:val="10"/>
              </w:rPr>
              <w:t>rs358667</w:t>
            </w:r>
          </w:p>
        </w:tc>
        <w:tc>
          <w:tcPr>
            <w:tcW w:w="927" w:type="dxa"/>
            <w:vAlign w:val="center"/>
          </w:tcPr>
          <w:p w14:paraId="3461E422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7C834227">
            <w:pPr>
              <w:spacing w:after="0" w:line="240" w:lineRule="auto"/>
            </w:pPr>
            <w:r>
              <w:rPr>
                <w:b w:val="0"/>
                <w:sz w:val="10"/>
              </w:rPr>
              <w:t>143877756</w:t>
            </w:r>
          </w:p>
        </w:tc>
        <w:tc>
          <w:tcPr>
            <w:tcW w:w="927" w:type="dxa"/>
            <w:vAlign w:val="center"/>
          </w:tcPr>
          <w:p w14:paraId="1473362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666288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8AC4A42">
            <w:pPr>
              <w:spacing w:after="0" w:line="240" w:lineRule="auto"/>
            </w:pPr>
            <w:r>
              <w:rPr>
                <w:b w:val="0"/>
                <w:sz w:val="10"/>
              </w:rPr>
              <w:t>-0.0176</w:t>
            </w:r>
          </w:p>
        </w:tc>
        <w:tc>
          <w:tcPr>
            <w:tcW w:w="927" w:type="dxa"/>
            <w:vAlign w:val="center"/>
          </w:tcPr>
          <w:p w14:paraId="5C469406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1BECE341">
            <w:pPr>
              <w:spacing w:after="0" w:line="240" w:lineRule="auto"/>
            </w:pPr>
            <w:r>
              <w:rPr>
                <w:b w:val="0"/>
                <w:sz w:val="10"/>
              </w:rPr>
              <w:t>8.12e-09</w:t>
            </w:r>
          </w:p>
        </w:tc>
        <w:tc>
          <w:tcPr>
            <w:tcW w:w="927" w:type="dxa"/>
            <w:vAlign w:val="center"/>
          </w:tcPr>
          <w:p w14:paraId="13BD7C7D">
            <w:pPr>
              <w:spacing w:after="0" w:line="240" w:lineRule="auto"/>
            </w:pPr>
            <w:r>
              <w:rPr>
                <w:b w:val="0"/>
                <w:sz w:val="10"/>
              </w:rPr>
              <w:t>-0.002102</w:t>
            </w:r>
          </w:p>
        </w:tc>
        <w:tc>
          <w:tcPr>
            <w:tcW w:w="927" w:type="dxa"/>
            <w:vAlign w:val="center"/>
          </w:tcPr>
          <w:p w14:paraId="23E7D6B3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670670E6">
            <w:pPr>
              <w:spacing w:after="0" w:line="240" w:lineRule="auto"/>
            </w:pPr>
            <w:r>
              <w:rPr>
                <w:b w:val="0"/>
                <w:sz w:val="10"/>
              </w:rPr>
              <w:t>0.6802</w:t>
            </w:r>
          </w:p>
        </w:tc>
        <w:tc>
          <w:tcPr>
            <w:tcW w:w="927" w:type="dxa"/>
            <w:vAlign w:val="center"/>
          </w:tcPr>
          <w:p w14:paraId="556BD807">
            <w:pPr>
              <w:spacing w:after="0" w:line="240" w:lineRule="auto"/>
            </w:pPr>
            <w:r>
              <w:rPr>
                <w:b w:val="0"/>
                <w:sz w:val="10"/>
              </w:rPr>
              <w:t>0.301</w:t>
            </w:r>
          </w:p>
        </w:tc>
        <w:tc>
          <w:tcPr>
            <w:tcW w:w="927" w:type="dxa"/>
            <w:vAlign w:val="center"/>
          </w:tcPr>
          <w:p w14:paraId="4E17A1D8">
            <w:pPr>
              <w:spacing w:after="0" w:line="240" w:lineRule="auto"/>
            </w:pPr>
            <w:r>
              <w:rPr>
                <w:b w:val="0"/>
                <w:sz w:val="10"/>
              </w:rPr>
              <w:t>0.301</w:t>
            </w:r>
          </w:p>
        </w:tc>
        <w:tc>
          <w:tcPr>
            <w:tcW w:w="927" w:type="dxa"/>
            <w:vAlign w:val="center"/>
          </w:tcPr>
          <w:p w14:paraId="12CDC77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CE4640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C38C01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8AC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8CD1D7D">
            <w:pPr>
              <w:spacing w:after="0" w:line="240" w:lineRule="auto"/>
            </w:pPr>
            <w:r>
              <w:rPr>
                <w:b w:val="0"/>
                <w:sz w:val="10"/>
              </w:rPr>
              <w:t>rs386409</w:t>
            </w:r>
          </w:p>
        </w:tc>
        <w:tc>
          <w:tcPr>
            <w:tcW w:w="927" w:type="dxa"/>
            <w:vAlign w:val="center"/>
          </w:tcPr>
          <w:p w14:paraId="4349E087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2B91D0AB">
            <w:pPr>
              <w:spacing w:after="0" w:line="240" w:lineRule="auto"/>
            </w:pPr>
            <w:r>
              <w:rPr>
                <w:b w:val="0"/>
                <w:sz w:val="10"/>
              </w:rPr>
              <w:t>64621869</w:t>
            </w:r>
          </w:p>
        </w:tc>
        <w:tc>
          <w:tcPr>
            <w:tcW w:w="927" w:type="dxa"/>
            <w:vAlign w:val="center"/>
          </w:tcPr>
          <w:p w14:paraId="7B1E4216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5B72971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6413A1A">
            <w:pPr>
              <w:spacing w:after="0" w:line="240" w:lineRule="auto"/>
            </w:pPr>
            <w:r>
              <w:rPr>
                <w:b w:val="0"/>
                <w:sz w:val="10"/>
              </w:rPr>
              <w:t>-0.0191</w:t>
            </w:r>
          </w:p>
        </w:tc>
        <w:tc>
          <w:tcPr>
            <w:tcW w:w="927" w:type="dxa"/>
            <w:vAlign w:val="center"/>
          </w:tcPr>
          <w:p w14:paraId="727B1E55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23D99CC6">
            <w:pPr>
              <w:spacing w:after="0" w:line="240" w:lineRule="auto"/>
            </w:pPr>
            <w:r>
              <w:rPr>
                <w:b w:val="0"/>
                <w:sz w:val="10"/>
              </w:rPr>
              <w:t>1.00e-09</w:t>
            </w:r>
          </w:p>
        </w:tc>
        <w:tc>
          <w:tcPr>
            <w:tcW w:w="927" w:type="dxa"/>
            <w:vAlign w:val="center"/>
          </w:tcPr>
          <w:p w14:paraId="5759F4C4">
            <w:pPr>
              <w:spacing w:after="0" w:line="240" w:lineRule="auto"/>
            </w:pPr>
            <w:r>
              <w:rPr>
                <w:b w:val="0"/>
                <w:sz w:val="10"/>
              </w:rPr>
              <w:t>-0.0114</w:t>
            </w:r>
          </w:p>
        </w:tc>
        <w:tc>
          <w:tcPr>
            <w:tcW w:w="927" w:type="dxa"/>
            <w:vAlign w:val="center"/>
          </w:tcPr>
          <w:p w14:paraId="7F42448C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32490D11">
            <w:pPr>
              <w:spacing w:after="0" w:line="240" w:lineRule="auto"/>
            </w:pPr>
            <w:r>
              <w:rPr>
                <w:b w:val="0"/>
                <w:sz w:val="10"/>
              </w:rPr>
              <w:t>0.03087</w:t>
            </w:r>
          </w:p>
        </w:tc>
        <w:tc>
          <w:tcPr>
            <w:tcW w:w="927" w:type="dxa"/>
            <w:vAlign w:val="center"/>
          </w:tcPr>
          <w:p w14:paraId="2B69571B">
            <w:pPr>
              <w:spacing w:after="0" w:line="240" w:lineRule="auto"/>
            </w:pPr>
            <w:r>
              <w:rPr>
                <w:b w:val="0"/>
                <w:sz w:val="10"/>
              </w:rPr>
              <w:t>0.271</w:t>
            </w:r>
          </w:p>
        </w:tc>
        <w:tc>
          <w:tcPr>
            <w:tcW w:w="927" w:type="dxa"/>
            <w:vAlign w:val="center"/>
          </w:tcPr>
          <w:p w14:paraId="52CB59F6">
            <w:pPr>
              <w:spacing w:after="0" w:line="240" w:lineRule="auto"/>
            </w:pPr>
            <w:r>
              <w:rPr>
                <w:b w:val="0"/>
                <w:sz w:val="10"/>
              </w:rPr>
              <w:t>0.281</w:t>
            </w:r>
          </w:p>
        </w:tc>
        <w:tc>
          <w:tcPr>
            <w:tcW w:w="927" w:type="dxa"/>
            <w:vAlign w:val="center"/>
          </w:tcPr>
          <w:p w14:paraId="3E27EB7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DFEE67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939591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9E5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489AA65">
            <w:pPr>
              <w:spacing w:after="0" w:line="240" w:lineRule="auto"/>
            </w:pPr>
            <w:r>
              <w:rPr>
                <w:b w:val="0"/>
                <w:sz w:val="10"/>
              </w:rPr>
              <w:t>rs389265</w:t>
            </w:r>
          </w:p>
        </w:tc>
        <w:tc>
          <w:tcPr>
            <w:tcW w:w="927" w:type="dxa"/>
            <w:vAlign w:val="center"/>
          </w:tcPr>
          <w:p w14:paraId="65BC8CA2">
            <w:pPr>
              <w:spacing w:after="0" w:line="240" w:lineRule="auto"/>
            </w:pPr>
            <w:r>
              <w:rPr>
                <w:b w:val="0"/>
                <w:sz w:val="10"/>
              </w:rPr>
              <w:t>17</w:t>
            </w:r>
          </w:p>
        </w:tc>
        <w:tc>
          <w:tcPr>
            <w:tcW w:w="927" w:type="dxa"/>
            <w:vAlign w:val="center"/>
          </w:tcPr>
          <w:p w14:paraId="522E617F">
            <w:pPr>
              <w:spacing w:after="0" w:line="240" w:lineRule="auto"/>
            </w:pPr>
            <w:r>
              <w:rPr>
                <w:b w:val="0"/>
                <w:sz w:val="10"/>
              </w:rPr>
              <w:t>31542491</w:t>
            </w:r>
          </w:p>
        </w:tc>
        <w:tc>
          <w:tcPr>
            <w:tcW w:w="927" w:type="dxa"/>
            <w:vAlign w:val="center"/>
          </w:tcPr>
          <w:p w14:paraId="499D18F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C91C405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9524CB6">
            <w:pPr>
              <w:spacing w:after="0" w:line="240" w:lineRule="auto"/>
            </w:pPr>
            <w:r>
              <w:rPr>
                <w:b w:val="0"/>
                <w:sz w:val="10"/>
              </w:rPr>
              <w:t>-0.0229</w:t>
            </w:r>
          </w:p>
        </w:tc>
        <w:tc>
          <w:tcPr>
            <w:tcW w:w="927" w:type="dxa"/>
            <w:vAlign w:val="center"/>
          </w:tcPr>
          <w:p w14:paraId="3CBBD97A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38FEFA4C">
            <w:pPr>
              <w:spacing w:after="0" w:line="240" w:lineRule="auto"/>
            </w:pPr>
            <w:r>
              <w:rPr>
                <w:b w:val="0"/>
                <w:sz w:val="10"/>
              </w:rPr>
              <w:t>9.89e-12</w:t>
            </w:r>
          </w:p>
        </w:tc>
        <w:tc>
          <w:tcPr>
            <w:tcW w:w="927" w:type="dxa"/>
            <w:vAlign w:val="center"/>
          </w:tcPr>
          <w:p w14:paraId="3895A8F1">
            <w:pPr>
              <w:spacing w:after="0" w:line="240" w:lineRule="auto"/>
            </w:pPr>
            <w:r>
              <w:rPr>
                <w:b w:val="0"/>
                <w:sz w:val="10"/>
              </w:rPr>
              <w:t>-0.0208</w:t>
            </w:r>
          </w:p>
        </w:tc>
        <w:tc>
          <w:tcPr>
            <w:tcW w:w="927" w:type="dxa"/>
            <w:vAlign w:val="center"/>
          </w:tcPr>
          <w:p w14:paraId="4E669206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49E4854C">
            <w:pPr>
              <w:spacing w:after="0" w:line="240" w:lineRule="auto"/>
            </w:pPr>
            <w:r>
              <w:rPr>
                <w:b w:val="0"/>
                <w:sz w:val="10"/>
              </w:rPr>
              <w:t>2.58e-04</w:t>
            </w:r>
          </w:p>
        </w:tc>
        <w:tc>
          <w:tcPr>
            <w:tcW w:w="927" w:type="dxa"/>
            <w:vAlign w:val="center"/>
          </w:tcPr>
          <w:p w14:paraId="50CCDA95">
            <w:pPr>
              <w:spacing w:after="0" w:line="240" w:lineRule="auto"/>
            </w:pPr>
            <w:r>
              <w:rPr>
                <w:b w:val="0"/>
                <w:sz w:val="10"/>
              </w:rPr>
              <w:t>0.257</w:t>
            </w:r>
          </w:p>
        </w:tc>
        <w:tc>
          <w:tcPr>
            <w:tcW w:w="927" w:type="dxa"/>
            <w:vAlign w:val="center"/>
          </w:tcPr>
          <w:p w14:paraId="347C6554">
            <w:pPr>
              <w:spacing w:after="0" w:line="240" w:lineRule="auto"/>
            </w:pPr>
            <w:r>
              <w:rPr>
                <w:b w:val="0"/>
                <w:sz w:val="10"/>
              </w:rPr>
              <w:t>0.267</w:t>
            </w:r>
          </w:p>
        </w:tc>
        <w:tc>
          <w:tcPr>
            <w:tcW w:w="927" w:type="dxa"/>
            <w:vAlign w:val="center"/>
          </w:tcPr>
          <w:p w14:paraId="5E369A1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248C0A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F3F4CC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8ADD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EF81516">
            <w:pPr>
              <w:spacing w:after="0" w:line="240" w:lineRule="auto"/>
            </w:pPr>
            <w:r>
              <w:rPr>
                <w:b w:val="0"/>
                <w:sz w:val="10"/>
              </w:rPr>
              <w:t>rs4044321</w:t>
            </w:r>
          </w:p>
        </w:tc>
        <w:tc>
          <w:tcPr>
            <w:tcW w:w="927" w:type="dxa"/>
            <w:vAlign w:val="center"/>
          </w:tcPr>
          <w:p w14:paraId="48A1320A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24F1C7D3">
            <w:pPr>
              <w:spacing w:after="0" w:line="240" w:lineRule="auto"/>
            </w:pPr>
            <w:r>
              <w:rPr>
                <w:b w:val="0"/>
                <w:sz w:val="10"/>
              </w:rPr>
              <w:t>166989513</w:t>
            </w:r>
          </w:p>
        </w:tc>
        <w:tc>
          <w:tcPr>
            <w:tcW w:w="927" w:type="dxa"/>
            <w:vAlign w:val="center"/>
          </w:tcPr>
          <w:p w14:paraId="72C99EAA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F4D3777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879D102">
            <w:pPr>
              <w:spacing w:after="0" w:line="240" w:lineRule="auto"/>
            </w:pPr>
            <w:r>
              <w:rPr>
                <w:b w:val="0"/>
                <w:sz w:val="10"/>
              </w:rPr>
              <w:t>0.0217</w:t>
            </w:r>
          </w:p>
        </w:tc>
        <w:tc>
          <w:tcPr>
            <w:tcW w:w="927" w:type="dxa"/>
            <w:vAlign w:val="center"/>
          </w:tcPr>
          <w:p w14:paraId="35398171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79F610B6">
            <w:pPr>
              <w:spacing w:after="0" w:line="240" w:lineRule="auto"/>
            </w:pPr>
            <w:r>
              <w:rPr>
                <w:b w:val="0"/>
                <w:sz w:val="10"/>
              </w:rPr>
              <w:t>1.07e-12</w:t>
            </w:r>
          </w:p>
        </w:tc>
        <w:tc>
          <w:tcPr>
            <w:tcW w:w="927" w:type="dxa"/>
            <w:vAlign w:val="center"/>
          </w:tcPr>
          <w:p w14:paraId="4DBEA259">
            <w:pPr>
              <w:spacing w:after="0" w:line="240" w:lineRule="auto"/>
            </w:pPr>
            <w:r>
              <w:rPr>
                <w:b w:val="0"/>
                <w:sz w:val="10"/>
              </w:rPr>
              <w:t>0.009798</w:t>
            </w:r>
          </w:p>
        </w:tc>
        <w:tc>
          <w:tcPr>
            <w:tcW w:w="927" w:type="dxa"/>
            <w:vAlign w:val="center"/>
          </w:tcPr>
          <w:p w14:paraId="40D4AF75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35E85639">
            <w:pPr>
              <w:spacing w:after="0" w:line="240" w:lineRule="auto"/>
            </w:pPr>
            <w:r>
              <w:rPr>
                <w:b w:val="0"/>
                <w:sz w:val="10"/>
              </w:rPr>
              <w:t>0.04813</w:t>
            </w:r>
          </w:p>
        </w:tc>
        <w:tc>
          <w:tcPr>
            <w:tcW w:w="927" w:type="dxa"/>
            <w:vAlign w:val="center"/>
          </w:tcPr>
          <w:p w14:paraId="7B85CA0A">
            <w:pPr>
              <w:spacing w:after="0" w:line="240" w:lineRule="auto"/>
            </w:pPr>
            <w:r>
              <w:rPr>
                <w:b w:val="0"/>
                <w:sz w:val="10"/>
              </w:rPr>
              <w:t>0.354</w:t>
            </w:r>
          </w:p>
        </w:tc>
        <w:tc>
          <w:tcPr>
            <w:tcW w:w="927" w:type="dxa"/>
            <w:vAlign w:val="center"/>
          </w:tcPr>
          <w:p w14:paraId="2B1571B8">
            <w:pPr>
              <w:spacing w:after="0" w:line="240" w:lineRule="auto"/>
            </w:pPr>
            <w:r>
              <w:rPr>
                <w:b w:val="0"/>
                <w:sz w:val="10"/>
              </w:rPr>
              <w:t>0.36</w:t>
            </w:r>
          </w:p>
        </w:tc>
        <w:tc>
          <w:tcPr>
            <w:tcW w:w="927" w:type="dxa"/>
            <w:vAlign w:val="center"/>
          </w:tcPr>
          <w:p w14:paraId="5F612BD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CE12CD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4FD727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BE9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AF1E305">
            <w:pPr>
              <w:spacing w:after="0" w:line="240" w:lineRule="auto"/>
            </w:pPr>
            <w:r>
              <w:rPr>
                <w:b w:val="0"/>
                <w:sz w:val="10"/>
              </w:rPr>
              <w:t>rs4242242</w:t>
            </w:r>
          </w:p>
        </w:tc>
        <w:tc>
          <w:tcPr>
            <w:tcW w:w="927" w:type="dxa"/>
            <w:vAlign w:val="center"/>
          </w:tcPr>
          <w:p w14:paraId="33678ACD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7F2000EA">
            <w:pPr>
              <w:spacing w:after="0" w:line="240" w:lineRule="auto"/>
            </w:pPr>
            <w:r>
              <w:rPr>
                <w:b w:val="0"/>
                <w:sz w:val="10"/>
              </w:rPr>
              <w:t>92519387</w:t>
            </w:r>
          </w:p>
        </w:tc>
        <w:tc>
          <w:tcPr>
            <w:tcW w:w="927" w:type="dxa"/>
            <w:vAlign w:val="center"/>
          </w:tcPr>
          <w:p w14:paraId="6B519F4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4312780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80BC7C2">
            <w:pPr>
              <w:spacing w:after="0" w:line="240" w:lineRule="auto"/>
            </w:pPr>
            <w:r>
              <w:rPr>
                <w:b w:val="0"/>
                <w:sz w:val="10"/>
              </w:rPr>
              <w:t>-0.0162</w:t>
            </w:r>
          </w:p>
        </w:tc>
        <w:tc>
          <w:tcPr>
            <w:tcW w:w="927" w:type="dxa"/>
            <w:vAlign w:val="center"/>
          </w:tcPr>
          <w:p w14:paraId="766B2AC0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035FCF44">
            <w:pPr>
              <w:spacing w:after="0" w:line="240" w:lineRule="auto"/>
            </w:pPr>
            <w:r>
              <w:rPr>
                <w:b w:val="0"/>
                <w:sz w:val="10"/>
              </w:rPr>
              <w:t>3.12e-08</w:t>
            </w:r>
          </w:p>
        </w:tc>
        <w:tc>
          <w:tcPr>
            <w:tcW w:w="927" w:type="dxa"/>
            <w:vAlign w:val="center"/>
          </w:tcPr>
          <w:p w14:paraId="77BE9568">
            <w:pPr>
              <w:spacing w:after="0" w:line="240" w:lineRule="auto"/>
            </w:pPr>
            <w:r>
              <w:rPr>
                <w:b w:val="0"/>
                <w:sz w:val="10"/>
              </w:rPr>
              <w:t>-0.0167</w:t>
            </w:r>
          </w:p>
        </w:tc>
        <w:tc>
          <w:tcPr>
            <w:tcW w:w="927" w:type="dxa"/>
            <w:vAlign w:val="center"/>
          </w:tcPr>
          <w:p w14:paraId="081CD110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3A3FD779">
            <w:pPr>
              <w:spacing w:after="0" w:line="240" w:lineRule="auto"/>
            </w:pPr>
            <w:r>
              <w:rPr>
                <w:b w:val="0"/>
                <w:sz w:val="10"/>
              </w:rPr>
              <w:t>4.59e-04</w:t>
            </w:r>
          </w:p>
        </w:tc>
        <w:tc>
          <w:tcPr>
            <w:tcW w:w="927" w:type="dxa"/>
            <w:vAlign w:val="center"/>
          </w:tcPr>
          <w:p w14:paraId="1C5A5435">
            <w:pPr>
              <w:spacing w:after="0" w:line="240" w:lineRule="auto"/>
            </w:pPr>
            <w:r>
              <w:rPr>
                <w:b w:val="0"/>
                <w:sz w:val="10"/>
              </w:rPr>
              <w:t>0.419</w:t>
            </w:r>
          </w:p>
        </w:tc>
        <w:tc>
          <w:tcPr>
            <w:tcW w:w="927" w:type="dxa"/>
            <w:vAlign w:val="center"/>
          </w:tcPr>
          <w:p w14:paraId="74872D05">
            <w:pPr>
              <w:spacing w:after="0" w:line="240" w:lineRule="auto"/>
            </w:pPr>
            <w:r>
              <w:rPr>
                <w:b w:val="0"/>
                <w:sz w:val="10"/>
              </w:rPr>
              <w:t>0.423</w:t>
            </w:r>
          </w:p>
        </w:tc>
        <w:tc>
          <w:tcPr>
            <w:tcW w:w="927" w:type="dxa"/>
            <w:vAlign w:val="center"/>
          </w:tcPr>
          <w:p w14:paraId="5A2F1EB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7CA9DB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7E582F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FA7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527348E">
            <w:pPr>
              <w:spacing w:after="0" w:line="240" w:lineRule="auto"/>
            </w:pPr>
            <w:r>
              <w:rPr>
                <w:b w:val="0"/>
                <w:sz w:val="10"/>
              </w:rPr>
              <w:t>rs4259386</w:t>
            </w:r>
          </w:p>
        </w:tc>
        <w:tc>
          <w:tcPr>
            <w:tcW w:w="927" w:type="dxa"/>
            <w:vAlign w:val="center"/>
          </w:tcPr>
          <w:p w14:paraId="39F75309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0088B98A">
            <w:pPr>
              <w:spacing w:after="0" w:line="240" w:lineRule="auto"/>
            </w:pPr>
            <w:r>
              <w:rPr>
                <w:b w:val="0"/>
                <w:sz w:val="10"/>
              </w:rPr>
              <w:t>129814745</w:t>
            </w:r>
          </w:p>
        </w:tc>
        <w:tc>
          <w:tcPr>
            <w:tcW w:w="927" w:type="dxa"/>
            <w:vAlign w:val="center"/>
          </w:tcPr>
          <w:p w14:paraId="7F84B9E9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C127B84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0EA5286">
            <w:pPr>
              <w:spacing w:after="0" w:line="240" w:lineRule="auto"/>
            </w:pPr>
            <w:r>
              <w:rPr>
                <w:b w:val="0"/>
                <w:sz w:val="10"/>
              </w:rPr>
              <w:t>-0.019</w:t>
            </w:r>
          </w:p>
        </w:tc>
        <w:tc>
          <w:tcPr>
            <w:tcW w:w="927" w:type="dxa"/>
            <w:vAlign w:val="center"/>
          </w:tcPr>
          <w:p w14:paraId="45DB6F90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54365E94">
            <w:pPr>
              <w:spacing w:after="0" w:line="240" w:lineRule="auto"/>
            </w:pPr>
            <w:r>
              <w:rPr>
                <w:b w:val="0"/>
                <w:sz w:val="10"/>
              </w:rPr>
              <w:t>1.48e-08</w:t>
            </w:r>
          </w:p>
        </w:tc>
        <w:tc>
          <w:tcPr>
            <w:tcW w:w="927" w:type="dxa"/>
            <w:vAlign w:val="center"/>
          </w:tcPr>
          <w:p w14:paraId="58688A63">
            <w:pPr>
              <w:spacing w:after="0" w:line="240" w:lineRule="auto"/>
            </w:pPr>
            <w:r>
              <w:rPr>
                <w:b w:val="0"/>
                <w:sz w:val="10"/>
              </w:rPr>
              <w:t>-0.0101</w:t>
            </w:r>
          </w:p>
        </w:tc>
        <w:tc>
          <w:tcPr>
            <w:tcW w:w="927" w:type="dxa"/>
            <w:vAlign w:val="center"/>
          </w:tcPr>
          <w:p w14:paraId="77C385BC">
            <w:pPr>
              <w:spacing w:after="0" w:line="240" w:lineRule="auto"/>
            </w:pPr>
            <w:r>
              <w:rPr>
                <w:b w:val="0"/>
                <w:sz w:val="10"/>
              </w:rPr>
              <w:t>0.0054</w:t>
            </w:r>
          </w:p>
        </w:tc>
        <w:tc>
          <w:tcPr>
            <w:tcW w:w="927" w:type="dxa"/>
            <w:vAlign w:val="center"/>
          </w:tcPr>
          <w:p w14:paraId="13C518C0">
            <w:pPr>
              <w:spacing w:after="0" w:line="240" w:lineRule="auto"/>
            </w:pPr>
            <w:r>
              <w:rPr>
                <w:b w:val="0"/>
                <w:sz w:val="10"/>
              </w:rPr>
              <w:t>0.06266</w:t>
            </w:r>
          </w:p>
        </w:tc>
        <w:tc>
          <w:tcPr>
            <w:tcW w:w="927" w:type="dxa"/>
            <w:vAlign w:val="center"/>
          </w:tcPr>
          <w:p w14:paraId="66A957FE">
            <w:pPr>
              <w:spacing w:after="0" w:line="240" w:lineRule="auto"/>
            </w:pPr>
            <w:r>
              <w:rPr>
                <w:b w:val="0"/>
                <w:sz w:val="10"/>
              </w:rPr>
              <w:t>0.289</w:t>
            </w:r>
          </w:p>
        </w:tc>
        <w:tc>
          <w:tcPr>
            <w:tcW w:w="927" w:type="dxa"/>
            <w:vAlign w:val="center"/>
          </w:tcPr>
          <w:p w14:paraId="5FF36053">
            <w:pPr>
              <w:spacing w:after="0" w:line="240" w:lineRule="auto"/>
            </w:pPr>
            <w:r>
              <w:rPr>
                <w:b w:val="0"/>
                <w:sz w:val="10"/>
              </w:rPr>
              <w:t>0.303</w:t>
            </w:r>
          </w:p>
        </w:tc>
        <w:tc>
          <w:tcPr>
            <w:tcW w:w="927" w:type="dxa"/>
            <w:vAlign w:val="center"/>
          </w:tcPr>
          <w:p w14:paraId="03D2D25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CE2F2A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28F5A3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05E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6FBA44C">
            <w:pPr>
              <w:spacing w:after="0" w:line="240" w:lineRule="auto"/>
            </w:pPr>
            <w:r>
              <w:rPr>
                <w:b w:val="0"/>
                <w:sz w:val="10"/>
              </w:rPr>
              <w:t>rs4442466</w:t>
            </w:r>
          </w:p>
        </w:tc>
        <w:tc>
          <w:tcPr>
            <w:tcW w:w="927" w:type="dxa"/>
            <w:vAlign w:val="center"/>
          </w:tcPr>
          <w:p w14:paraId="540A1889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02528CA4">
            <w:pPr>
              <w:spacing w:after="0" w:line="240" w:lineRule="auto"/>
            </w:pPr>
            <w:r>
              <w:rPr>
                <w:b w:val="0"/>
                <w:sz w:val="10"/>
              </w:rPr>
              <w:t>1803525</w:t>
            </w:r>
          </w:p>
        </w:tc>
        <w:tc>
          <w:tcPr>
            <w:tcW w:w="927" w:type="dxa"/>
            <w:vAlign w:val="center"/>
          </w:tcPr>
          <w:p w14:paraId="0563CC0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F06220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0446449">
            <w:pPr>
              <w:spacing w:after="0" w:line="240" w:lineRule="auto"/>
            </w:pPr>
            <w:r>
              <w:rPr>
                <w:b w:val="0"/>
                <w:sz w:val="10"/>
              </w:rPr>
              <w:t>0.0172</w:t>
            </w:r>
          </w:p>
        </w:tc>
        <w:tc>
          <w:tcPr>
            <w:tcW w:w="927" w:type="dxa"/>
            <w:vAlign w:val="center"/>
          </w:tcPr>
          <w:p w14:paraId="5C5C5E0C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7E3D1F4E">
            <w:pPr>
              <w:spacing w:after="0" w:line="240" w:lineRule="auto"/>
            </w:pPr>
            <w:r>
              <w:rPr>
                <w:b w:val="0"/>
                <w:sz w:val="10"/>
              </w:rPr>
              <w:t>1.14e-08</w:t>
            </w:r>
          </w:p>
        </w:tc>
        <w:tc>
          <w:tcPr>
            <w:tcW w:w="927" w:type="dxa"/>
            <w:vAlign w:val="center"/>
          </w:tcPr>
          <w:p w14:paraId="091DAE37">
            <w:pPr>
              <w:spacing w:after="0" w:line="240" w:lineRule="auto"/>
            </w:pPr>
            <w:r>
              <w:rPr>
                <w:b w:val="0"/>
                <w:sz w:val="10"/>
              </w:rPr>
              <w:t>0.0246</w:t>
            </w:r>
          </w:p>
        </w:tc>
        <w:tc>
          <w:tcPr>
            <w:tcW w:w="927" w:type="dxa"/>
            <w:vAlign w:val="center"/>
          </w:tcPr>
          <w:p w14:paraId="26D63713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7F811B06">
            <w:pPr>
              <w:spacing w:after="0" w:line="240" w:lineRule="auto"/>
            </w:pPr>
            <w:r>
              <w:rPr>
                <w:b w:val="0"/>
                <w:sz w:val="10"/>
              </w:rPr>
              <w:t>9.45e-07</w:t>
            </w:r>
          </w:p>
        </w:tc>
        <w:tc>
          <w:tcPr>
            <w:tcW w:w="927" w:type="dxa"/>
            <w:vAlign w:val="center"/>
          </w:tcPr>
          <w:p w14:paraId="46744530">
            <w:pPr>
              <w:spacing w:after="0" w:line="240" w:lineRule="auto"/>
            </w:pPr>
            <w:r>
              <w:rPr>
                <w:b w:val="0"/>
                <w:sz w:val="10"/>
              </w:rPr>
              <w:t>0.425</w:t>
            </w:r>
          </w:p>
        </w:tc>
        <w:tc>
          <w:tcPr>
            <w:tcW w:w="927" w:type="dxa"/>
            <w:vAlign w:val="center"/>
          </w:tcPr>
          <w:p w14:paraId="74C4FC4B">
            <w:pPr>
              <w:spacing w:after="0" w:line="240" w:lineRule="auto"/>
            </w:pPr>
            <w:r>
              <w:rPr>
                <w:b w:val="0"/>
                <w:sz w:val="10"/>
              </w:rPr>
              <w:t>0.428</w:t>
            </w:r>
          </w:p>
        </w:tc>
        <w:tc>
          <w:tcPr>
            <w:tcW w:w="927" w:type="dxa"/>
            <w:vAlign w:val="center"/>
          </w:tcPr>
          <w:p w14:paraId="766FAF2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E4DDA2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D15CA0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830E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871B4FA">
            <w:pPr>
              <w:spacing w:after="0" w:line="240" w:lineRule="auto"/>
            </w:pPr>
            <w:r>
              <w:rPr>
                <w:b w:val="0"/>
                <w:sz w:val="10"/>
              </w:rPr>
              <w:t>rs4483247</w:t>
            </w:r>
          </w:p>
        </w:tc>
        <w:tc>
          <w:tcPr>
            <w:tcW w:w="927" w:type="dxa"/>
            <w:vAlign w:val="center"/>
          </w:tcPr>
          <w:p w14:paraId="626F8D91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37B0FE79">
            <w:pPr>
              <w:spacing w:after="0" w:line="240" w:lineRule="auto"/>
            </w:pPr>
            <w:r>
              <w:rPr>
                <w:b w:val="0"/>
                <w:sz w:val="10"/>
              </w:rPr>
              <w:t>37045825</w:t>
            </w:r>
          </w:p>
        </w:tc>
        <w:tc>
          <w:tcPr>
            <w:tcW w:w="927" w:type="dxa"/>
            <w:vAlign w:val="center"/>
          </w:tcPr>
          <w:p w14:paraId="54B83C6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8E798B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4652571">
            <w:pPr>
              <w:spacing w:after="0" w:line="240" w:lineRule="auto"/>
            </w:pPr>
            <w:r>
              <w:rPr>
                <w:b w:val="0"/>
                <w:sz w:val="10"/>
              </w:rPr>
              <w:t>0.0291</w:t>
            </w:r>
          </w:p>
        </w:tc>
        <w:tc>
          <w:tcPr>
            <w:tcW w:w="927" w:type="dxa"/>
            <w:vAlign w:val="center"/>
          </w:tcPr>
          <w:p w14:paraId="3C4CAD7D">
            <w:pPr>
              <w:spacing w:after="0" w:line="240" w:lineRule="auto"/>
            </w:pPr>
            <w:r>
              <w:rPr>
                <w:b w:val="0"/>
                <w:sz w:val="10"/>
              </w:rPr>
              <w:t>0.0037</w:t>
            </w:r>
          </w:p>
        </w:tc>
        <w:tc>
          <w:tcPr>
            <w:tcW w:w="927" w:type="dxa"/>
            <w:vAlign w:val="center"/>
          </w:tcPr>
          <w:p w14:paraId="5789D409">
            <w:pPr>
              <w:spacing w:after="0" w:line="240" w:lineRule="auto"/>
            </w:pPr>
            <w:r>
              <w:rPr>
                <w:b w:val="0"/>
                <w:sz w:val="10"/>
              </w:rPr>
              <w:t>4.73e-15</w:t>
            </w:r>
          </w:p>
        </w:tc>
        <w:tc>
          <w:tcPr>
            <w:tcW w:w="927" w:type="dxa"/>
            <w:vAlign w:val="center"/>
          </w:tcPr>
          <w:p w14:paraId="7C03C8C0">
            <w:pPr>
              <w:spacing w:after="0" w:line="240" w:lineRule="auto"/>
            </w:pPr>
            <w:r>
              <w:rPr>
                <w:b w:val="0"/>
                <w:sz w:val="10"/>
              </w:rPr>
              <w:t>0.0268</w:t>
            </w:r>
          </w:p>
        </w:tc>
        <w:tc>
          <w:tcPr>
            <w:tcW w:w="927" w:type="dxa"/>
            <w:vAlign w:val="center"/>
          </w:tcPr>
          <w:p w14:paraId="6117260D">
            <w:pPr>
              <w:spacing w:after="0" w:line="240" w:lineRule="auto"/>
            </w:pPr>
            <w:r>
              <w:rPr>
                <w:b w:val="0"/>
                <w:sz w:val="10"/>
              </w:rPr>
              <w:t>0.0064</w:t>
            </w:r>
          </w:p>
        </w:tc>
        <w:tc>
          <w:tcPr>
            <w:tcW w:w="927" w:type="dxa"/>
            <w:vAlign w:val="center"/>
          </w:tcPr>
          <w:p w14:paraId="2D74238B">
            <w:pPr>
              <w:spacing w:after="0" w:line="240" w:lineRule="auto"/>
            </w:pPr>
            <w:r>
              <w:rPr>
                <w:b w:val="0"/>
                <w:sz w:val="10"/>
              </w:rPr>
              <w:t>2.56e-05</w:t>
            </w:r>
          </w:p>
        </w:tc>
        <w:tc>
          <w:tcPr>
            <w:tcW w:w="927" w:type="dxa"/>
            <w:vAlign w:val="center"/>
          </w:tcPr>
          <w:p w14:paraId="63089183">
            <w:pPr>
              <w:spacing w:after="0" w:line="240" w:lineRule="auto"/>
            </w:pPr>
            <w:r>
              <w:rPr>
                <w:b w:val="0"/>
                <w:sz w:val="10"/>
              </w:rPr>
              <w:t>0.179</w:t>
            </w:r>
          </w:p>
        </w:tc>
        <w:tc>
          <w:tcPr>
            <w:tcW w:w="927" w:type="dxa"/>
            <w:vAlign w:val="center"/>
          </w:tcPr>
          <w:p w14:paraId="18E68A5C">
            <w:pPr>
              <w:spacing w:after="0" w:line="240" w:lineRule="auto"/>
            </w:pPr>
            <w:r>
              <w:rPr>
                <w:b w:val="0"/>
                <w:sz w:val="10"/>
              </w:rPr>
              <w:t>0.18</w:t>
            </w:r>
          </w:p>
        </w:tc>
        <w:tc>
          <w:tcPr>
            <w:tcW w:w="927" w:type="dxa"/>
            <w:vAlign w:val="center"/>
          </w:tcPr>
          <w:p w14:paraId="21C9B4D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CD8D4B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358DCA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512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E8B8C3B">
            <w:pPr>
              <w:spacing w:after="0" w:line="240" w:lineRule="auto"/>
            </w:pPr>
            <w:r>
              <w:rPr>
                <w:b w:val="0"/>
                <w:sz w:val="10"/>
              </w:rPr>
              <w:t>rs4510551</w:t>
            </w:r>
          </w:p>
        </w:tc>
        <w:tc>
          <w:tcPr>
            <w:tcW w:w="927" w:type="dxa"/>
            <w:vAlign w:val="center"/>
          </w:tcPr>
          <w:p w14:paraId="1E0C8D6F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6EF5D62D">
            <w:pPr>
              <w:spacing w:after="0" w:line="240" w:lineRule="auto"/>
            </w:pPr>
            <w:r>
              <w:rPr>
                <w:b w:val="0"/>
                <w:sz w:val="10"/>
              </w:rPr>
              <w:t>103729262</w:t>
            </w:r>
          </w:p>
        </w:tc>
        <w:tc>
          <w:tcPr>
            <w:tcW w:w="927" w:type="dxa"/>
            <w:vAlign w:val="center"/>
          </w:tcPr>
          <w:p w14:paraId="165D8000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7AB87C6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B930336">
            <w:pPr>
              <w:spacing w:after="0" w:line="240" w:lineRule="auto"/>
            </w:pPr>
            <w:r>
              <w:rPr>
                <w:b w:val="0"/>
                <w:sz w:val="10"/>
              </w:rPr>
              <w:t>0.0273</w:t>
            </w:r>
          </w:p>
        </w:tc>
        <w:tc>
          <w:tcPr>
            <w:tcW w:w="927" w:type="dxa"/>
            <w:vAlign w:val="center"/>
          </w:tcPr>
          <w:p w14:paraId="2BF86CE0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440E6812">
            <w:pPr>
              <w:spacing w:after="0" w:line="240" w:lineRule="auto"/>
            </w:pPr>
            <w:r>
              <w:rPr>
                <w:b w:val="0"/>
                <w:sz w:val="10"/>
              </w:rPr>
              <w:t>9.48e-21</w:t>
            </w:r>
          </w:p>
        </w:tc>
        <w:tc>
          <w:tcPr>
            <w:tcW w:w="927" w:type="dxa"/>
            <w:vAlign w:val="center"/>
          </w:tcPr>
          <w:p w14:paraId="0C8291AC">
            <w:pPr>
              <w:spacing w:after="0" w:line="240" w:lineRule="auto"/>
            </w:pPr>
            <w:r>
              <w:rPr>
                <w:b w:val="0"/>
                <w:sz w:val="10"/>
              </w:rPr>
              <w:t>0.0322</w:t>
            </w:r>
          </w:p>
        </w:tc>
        <w:tc>
          <w:tcPr>
            <w:tcW w:w="927" w:type="dxa"/>
            <w:vAlign w:val="center"/>
          </w:tcPr>
          <w:p w14:paraId="7B1D3837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0DD50F40">
            <w:pPr>
              <w:spacing w:after="0" w:line="240" w:lineRule="auto"/>
            </w:pPr>
            <w:r>
              <w:rPr>
                <w:b w:val="0"/>
                <w:sz w:val="10"/>
              </w:rPr>
              <w:t>7.55e-11</w:t>
            </w:r>
          </w:p>
        </w:tc>
        <w:tc>
          <w:tcPr>
            <w:tcW w:w="927" w:type="dxa"/>
            <w:vAlign w:val="center"/>
          </w:tcPr>
          <w:p w14:paraId="1FADBC87">
            <w:pPr>
              <w:spacing w:after="0" w:line="240" w:lineRule="auto"/>
            </w:pPr>
            <w:r>
              <w:rPr>
                <w:b w:val="0"/>
                <w:sz w:val="10"/>
              </w:rPr>
              <w:t>0.348</w:t>
            </w:r>
          </w:p>
        </w:tc>
        <w:tc>
          <w:tcPr>
            <w:tcW w:w="927" w:type="dxa"/>
            <w:vAlign w:val="center"/>
          </w:tcPr>
          <w:p w14:paraId="16E5E8D4">
            <w:pPr>
              <w:spacing w:after="0" w:line="240" w:lineRule="auto"/>
            </w:pPr>
            <w:r>
              <w:rPr>
                <w:b w:val="0"/>
                <w:sz w:val="10"/>
              </w:rPr>
              <w:t>0.346</w:t>
            </w:r>
          </w:p>
        </w:tc>
        <w:tc>
          <w:tcPr>
            <w:tcW w:w="927" w:type="dxa"/>
            <w:vAlign w:val="center"/>
          </w:tcPr>
          <w:p w14:paraId="03E5A83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9C2FF3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3AE3F9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FB2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ADBFD86">
            <w:pPr>
              <w:spacing w:after="0" w:line="240" w:lineRule="auto"/>
            </w:pPr>
            <w:r>
              <w:rPr>
                <w:b w:val="0"/>
                <w:sz w:val="10"/>
              </w:rPr>
              <w:t>rs4532156</w:t>
            </w:r>
          </w:p>
        </w:tc>
        <w:tc>
          <w:tcPr>
            <w:tcW w:w="927" w:type="dxa"/>
            <w:vAlign w:val="center"/>
          </w:tcPr>
          <w:p w14:paraId="4639346B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612538D4">
            <w:pPr>
              <w:spacing w:after="0" w:line="240" w:lineRule="auto"/>
            </w:pPr>
            <w:r>
              <w:rPr>
                <w:b w:val="0"/>
                <w:sz w:val="10"/>
              </w:rPr>
              <w:t>18783476</w:t>
            </w:r>
          </w:p>
        </w:tc>
        <w:tc>
          <w:tcPr>
            <w:tcW w:w="927" w:type="dxa"/>
            <w:vAlign w:val="center"/>
          </w:tcPr>
          <w:p w14:paraId="6B3FD76E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EEDB4CE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70AC03D">
            <w:pPr>
              <w:spacing w:after="0" w:line="240" w:lineRule="auto"/>
            </w:pPr>
            <w:r>
              <w:rPr>
                <w:b w:val="0"/>
                <w:sz w:val="10"/>
              </w:rPr>
              <w:t>-0.0191</w:t>
            </w:r>
          </w:p>
        </w:tc>
        <w:tc>
          <w:tcPr>
            <w:tcW w:w="927" w:type="dxa"/>
            <w:vAlign w:val="center"/>
          </w:tcPr>
          <w:p w14:paraId="5C7A6343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231D0422">
            <w:pPr>
              <w:spacing w:after="0" w:line="240" w:lineRule="auto"/>
            </w:pPr>
            <w:r>
              <w:rPr>
                <w:b w:val="0"/>
                <w:sz w:val="10"/>
              </w:rPr>
              <w:t>6.76e-10</w:t>
            </w:r>
          </w:p>
        </w:tc>
        <w:tc>
          <w:tcPr>
            <w:tcW w:w="927" w:type="dxa"/>
            <w:vAlign w:val="center"/>
          </w:tcPr>
          <w:p w14:paraId="24203A73">
            <w:pPr>
              <w:spacing w:after="0" w:line="240" w:lineRule="auto"/>
            </w:pPr>
            <w:r>
              <w:rPr>
                <w:b w:val="0"/>
                <w:sz w:val="10"/>
              </w:rPr>
              <w:t>-0.0316</w:t>
            </w:r>
          </w:p>
        </w:tc>
        <w:tc>
          <w:tcPr>
            <w:tcW w:w="927" w:type="dxa"/>
            <w:vAlign w:val="center"/>
          </w:tcPr>
          <w:p w14:paraId="5DB210FA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56947D13">
            <w:pPr>
              <w:spacing w:after="0" w:line="240" w:lineRule="auto"/>
            </w:pPr>
            <w:r>
              <w:rPr>
                <w:b w:val="0"/>
                <w:sz w:val="10"/>
              </w:rPr>
              <w:t>1.60e-09</w:t>
            </w:r>
          </w:p>
        </w:tc>
        <w:tc>
          <w:tcPr>
            <w:tcW w:w="927" w:type="dxa"/>
            <w:vAlign w:val="center"/>
          </w:tcPr>
          <w:p w14:paraId="7C75B6AD">
            <w:pPr>
              <w:spacing w:after="0" w:line="240" w:lineRule="auto"/>
            </w:pPr>
            <w:r>
              <w:rPr>
                <w:b w:val="0"/>
                <w:sz w:val="10"/>
              </w:rPr>
              <w:t>0.29</w:t>
            </w:r>
          </w:p>
        </w:tc>
        <w:tc>
          <w:tcPr>
            <w:tcW w:w="927" w:type="dxa"/>
            <w:vAlign w:val="center"/>
          </w:tcPr>
          <w:p w14:paraId="7B1BF4AA">
            <w:pPr>
              <w:spacing w:after="0" w:line="240" w:lineRule="auto"/>
            </w:pPr>
            <w:r>
              <w:rPr>
                <w:b w:val="0"/>
                <w:sz w:val="10"/>
              </w:rPr>
              <w:t>0.297</w:t>
            </w:r>
          </w:p>
        </w:tc>
        <w:tc>
          <w:tcPr>
            <w:tcW w:w="927" w:type="dxa"/>
            <w:vAlign w:val="center"/>
          </w:tcPr>
          <w:p w14:paraId="6EB623F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F75B00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DEB94A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81F6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6A5791C">
            <w:pPr>
              <w:spacing w:after="0" w:line="240" w:lineRule="auto"/>
            </w:pPr>
            <w:r>
              <w:rPr>
                <w:b w:val="0"/>
                <w:sz w:val="10"/>
              </w:rPr>
              <w:t>rs45534736</w:t>
            </w:r>
          </w:p>
        </w:tc>
        <w:tc>
          <w:tcPr>
            <w:tcW w:w="927" w:type="dxa"/>
            <w:vAlign w:val="center"/>
          </w:tcPr>
          <w:p w14:paraId="541DAE6D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603E2BCC">
            <w:pPr>
              <w:spacing w:after="0" w:line="240" w:lineRule="auto"/>
            </w:pPr>
            <w:r>
              <w:rPr>
                <w:b w:val="0"/>
                <w:sz w:val="10"/>
              </w:rPr>
              <w:t>123388893</w:t>
            </w:r>
          </w:p>
        </w:tc>
        <w:tc>
          <w:tcPr>
            <w:tcW w:w="927" w:type="dxa"/>
            <w:vAlign w:val="center"/>
          </w:tcPr>
          <w:p w14:paraId="1336843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2B60F5D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254D6B5">
            <w:pPr>
              <w:spacing w:after="0" w:line="240" w:lineRule="auto"/>
            </w:pPr>
            <w:r>
              <w:rPr>
                <w:b w:val="0"/>
                <w:sz w:val="10"/>
              </w:rPr>
              <w:t>-0.0407</w:t>
            </w:r>
          </w:p>
        </w:tc>
        <w:tc>
          <w:tcPr>
            <w:tcW w:w="927" w:type="dxa"/>
            <w:vAlign w:val="center"/>
          </w:tcPr>
          <w:p w14:paraId="782E7D7D">
            <w:pPr>
              <w:spacing w:after="0" w:line="240" w:lineRule="auto"/>
            </w:pPr>
            <w:r>
              <w:rPr>
                <w:b w:val="0"/>
                <w:sz w:val="10"/>
              </w:rPr>
              <w:t>0.0062</w:t>
            </w:r>
          </w:p>
        </w:tc>
        <w:tc>
          <w:tcPr>
            <w:tcW w:w="927" w:type="dxa"/>
            <w:vAlign w:val="center"/>
          </w:tcPr>
          <w:p w14:paraId="5C13290C">
            <w:pPr>
              <w:spacing w:after="0" w:line="240" w:lineRule="auto"/>
            </w:pPr>
            <w:r>
              <w:rPr>
                <w:b w:val="0"/>
                <w:sz w:val="10"/>
              </w:rPr>
              <w:t>5.98e-11</w:t>
            </w:r>
          </w:p>
        </w:tc>
        <w:tc>
          <w:tcPr>
            <w:tcW w:w="927" w:type="dxa"/>
            <w:vAlign w:val="center"/>
          </w:tcPr>
          <w:p w14:paraId="6B653138">
            <w:pPr>
              <w:spacing w:after="0" w:line="240" w:lineRule="auto"/>
            </w:pPr>
            <w:r>
              <w:rPr>
                <w:b w:val="0"/>
                <w:sz w:val="10"/>
              </w:rPr>
              <w:t>-0.0246</w:t>
            </w:r>
          </w:p>
        </w:tc>
        <w:tc>
          <w:tcPr>
            <w:tcW w:w="927" w:type="dxa"/>
            <w:vAlign w:val="center"/>
          </w:tcPr>
          <w:p w14:paraId="185E395C">
            <w:pPr>
              <w:spacing w:after="0" w:line="240" w:lineRule="auto"/>
            </w:pPr>
            <w:r>
              <w:rPr>
                <w:b w:val="0"/>
                <w:sz w:val="10"/>
              </w:rPr>
              <w:t>0.0118</w:t>
            </w:r>
          </w:p>
        </w:tc>
        <w:tc>
          <w:tcPr>
            <w:tcW w:w="927" w:type="dxa"/>
            <w:vAlign w:val="center"/>
          </w:tcPr>
          <w:p w14:paraId="4742D4EC">
            <w:pPr>
              <w:spacing w:after="0" w:line="240" w:lineRule="auto"/>
            </w:pPr>
            <w:r>
              <w:rPr>
                <w:b w:val="0"/>
                <w:sz w:val="10"/>
              </w:rPr>
              <w:t>0.03634</w:t>
            </w:r>
          </w:p>
        </w:tc>
        <w:tc>
          <w:tcPr>
            <w:tcW w:w="927" w:type="dxa"/>
            <w:vAlign w:val="center"/>
          </w:tcPr>
          <w:p w14:paraId="75EF068F">
            <w:pPr>
              <w:spacing w:after="0" w:line="240" w:lineRule="auto"/>
            </w:pPr>
            <w:r>
              <w:rPr>
                <w:b w:val="0"/>
                <w:sz w:val="10"/>
              </w:rPr>
              <w:t>0.0516</w:t>
            </w:r>
          </w:p>
        </w:tc>
        <w:tc>
          <w:tcPr>
            <w:tcW w:w="927" w:type="dxa"/>
            <w:vAlign w:val="center"/>
          </w:tcPr>
          <w:p w14:paraId="26BFF2C3">
            <w:pPr>
              <w:spacing w:after="0" w:line="240" w:lineRule="auto"/>
            </w:pPr>
            <w:r>
              <w:rPr>
                <w:b w:val="0"/>
                <w:sz w:val="10"/>
              </w:rPr>
              <w:t>0.0521</w:t>
            </w:r>
          </w:p>
        </w:tc>
        <w:tc>
          <w:tcPr>
            <w:tcW w:w="927" w:type="dxa"/>
            <w:vAlign w:val="center"/>
          </w:tcPr>
          <w:p w14:paraId="0D6A28F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4CF8F5D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DA5919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D26F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F3261E8">
            <w:pPr>
              <w:spacing w:after="0" w:line="240" w:lineRule="auto"/>
            </w:pPr>
            <w:r>
              <w:rPr>
                <w:b w:val="0"/>
                <w:sz w:val="10"/>
              </w:rPr>
              <w:t>rs4617121</w:t>
            </w:r>
          </w:p>
        </w:tc>
        <w:tc>
          <w:tcPr>
            <w:tcW w:w="927" w:type="dxa"/>
            <w:vAlign w:val="center"/>
          </w:tcPr>
          <w:p w14:paraId="727E6D62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62861EC2">
            <w:pPr>
              <w:spacing w:after="0" w:line="240" w:lineRule="auto"/>
            </w:pPr>
            <w:r>
              <w:rPr>
                <w:b w:val="0"/>
                <w:sz w:val="10"/>
              </w:rPr>
              <w:t>94587666</w:t>
            </w:r>
          </w:p>
        </w:tc>
        <w:tc>
          <w:tcPr>
            <w:tcW w:w="927" w:type="dxa"/>
            <w:vAlign w:val="center"/>
          </w:tcPr>
          <w:p w14:paraId="1619FD9E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A610B27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CAEF469">
            <w:pPr>
              <w:spacing w:after="0" w:line="240" w:lineRule="auto"/>
            </w:pPr>
            <w:r>
              <w:rPr>
                <w:b w:val="0"/>
                <w:sz w:val="10"/>
              </w:rPr>
              <w:t>-0.0181</w:t>
            </w:r>
          </w:p>
        </w:tc>
        <w:tc>
          <w:tcPr>
            <w:tcW w:w="927" w:type="dxa"/>
            <w:vAlign w:val="center"/>
          </w:tcPr>
          <w:p w14:paraId="537FAC84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0F8B377F">
            <w:pPr>
              <w:spacing w:after="0" w:line="240" w:lineRule="auto"/>
            </w:pPr>
            <w:r>
              <w:rPr>
                <w:b w:val="0"/>
                <w:sz w:val="10"/>
              </w:rPr>
              <w:t>4.08e-09</w:t>
            </w:r>
          </w:p>
        </w:tc>
        <w:tc>
          <w:tcPr>
            <w:tcW w:w="927" w:type="dxa"/>
            <w:vAlign w:val="center"/>
          </w:tcPr>
          <w:p w14:paraId="0AA81DD8">
            <w:pPr>
              <w:spacing w:after="0" w:line="240" w:lineRule="auto"/>
            </w:pPr>
            <w:r>
              <w:rPr>
                <w:b w:val="0"/>
                <w:sz w:val="10"/>
              </w:rPr>
              <w:t>-0.022</w:t>
            </w:r>
          </w:p>
        </w:tc>
        <w:tc>
          <w:tcPr>
            <w:tcW w:w="927" w:type="dxa"/>
            <w:vAlign w:val="center"/>
          </w:tcPr>
          <w:p w14:paraId="79CB3726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41DCB077">
            <w:pPr>
              <w:spacing w:after="0" w:line="240" w:lineRule="auto"/>
            </w:pPr>
            <w:r>
              <w:rPr>
                <w:b w:val="0"/>
                <w:sz w:val="10"/>
              </w:rPr>
              <w:t>1.19e-05</w:t>
            </w:r>
          </w:p>
        </w:tc>
        <w:tc>
          <w:tcPr>
            <w:tcW w:w="927" w:type="dxa"/>
            <w:vAlign w:val="center"/>
          </w:tcPr>
          <w:p w14:paraId="63498271">
            <w:pPr>
              <w:spacing w:after="0" w:line="240" w:lineRule="auto"/>
            </w:pPr>
            <w:r>
              <w:rPr>
                <w:b w:val="0"/>
                <w:sz w:val="10"/>
              </w:rPr>
              <w:t>0.337</w:t>
            </w:r>
          </w:p>
        </w:tc>
        <w:tc>
          <w:tcPr>
            <w:tcW w:w="927" w:type="dxa"/>
            <w:vAlign w:val="center"/>
          </w:tcPr>
          <w:p w14:paraId="7CC0D332">
            <w:pPr>
              <w:spacing w:after="0" w:line="240" w:lineRule="auto"/>
            </w:pPr>
            <w:r>
              <w:rPr>
                <w:b w:val="0"/>
                <w:sz w:val="10"/>
              </w:rPr>
              <w:t>0.332</w:t>
            </w:r>
          </w:p>
        </w:tc>
        <w:tc>
          <w:tcPr>
            <w:tcW w:w="927" w:type="dxa"/>
            <w:vAlign w:val="center"/>
          </w:tcPr>
          <w:p w14:paraId="5B44B2E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9732DC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6B215D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ABFF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EEBE796">
            <w:pPr>
              <w:spacing w:after="0" w:line="240" w:lineRule="auto"/>
            </w:pPr>
            <w:r>
              <w:rPr>
                <w:b w:val="0"/>
                <w:sz w:val="10"/>
              </w:rPr>
              <w:t>rs4653218</w:t>
            </w:r>
          </w:p>
        </w:tc>
        <w:tc>
          <w:tcPr>
            <w:tcW w:w="927" w:type="dxa"/>
            <w:vAlign w:val="center"/>
          </w:tcPr>
          <w:p w14:paraId="58FF972A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3E0C405F">
            <w:pPr>
              <w:spacing w:after="0" w:line="240" w:lineRule="auto"/>
            </w:pPr>
            <w:r>
              <w:rPr>
                <w:b w:val="0"/>
                <w:sz w:val="10"/>
              </w:rPr>
              <w:t>37197319</w:t>
            </w:r>
          </w:p>
        </w:tc>
        <w:tc>
          <w:tcPr>
            <w:tcW w:w="927" w:type="dxa"/>
            <w:vAlign w:val="center"/>
          </w:tcPr>
          <w:p w14:paraId="4652807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00BF08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0E3287F">
            <w:pPr>
              <w:spacing w:after="0" w:line="240" w:lineRule="auto"/>
            </w:pPr>
            <w:r>
              <w:rPr>
                <w:b w:val="0"/>
                <w:sz w:val="10"/>
              </w:rPr>
              <w:t>0.0214</w:t>
            </w:r>
          </w:p>
        </w:tc>
        <w:tc>
          <w:tcPr>
            <w:tcW w:w="927" w:type="dxa"/>
            <w:vAlign w:val="center"/>
          </w:tcPr>
          <w:p w14:paraId="09A9C0A1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7AA334BC">
            <w:pPr>
              <w:spacing w:after="0" w:line="240" w:lineRule="auto"/>
            </w:pPr>
            <w:r>
              <w:rPr>
                <w:b w:val="0"/>
                <w:sz w:val="10"/>
              </w:rPr>
              <w:t>3.18e-14</w:t>
            </w:r>
          </w:p>
        </w:tc>
        <w:tc>
          <w:tcPr>
            <w:tcW w:w="927" w:type="dxa"/>
            <w:vAlign w:val="center"/>
          </w:tcPr>
          <w:p w14:paraId="0BC2FABE">
            <w:pPr>
              <w:spacing w:after="0" w:line="240" w:lineRule="auto"/>
            </w:pPr>
            <w:r>
              <w:rPr>
                <w:b w:val="0"/>
                <w:sz w:val="10"/>
              </w:rPr>
              <w:t>0.0186</w:t>
            </w:r>
          </w:p>
        </w:tc>
        <w:tc>
          <w:tcPr>
            <w:tcW w:w="927" w:type="dxa"/>
            <w:vAlign w:val="center"/>
          </w:tcPr>
          <w:p w14:paraId="7A35C3A4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510A1B42">
            <w:pPr>
              <w:spacing w:after="0" w:line="240" w:lineRule="auto"/>
            </w:pPr>
            <w:r>
              <w:rPr>
                <w:b w:val="0"/>
                <w:sz w:val="10"/>
              </w:rPr>
              <w:t>9.69e-05</w:t>
            </w:r>
          </w:p>
        </w:tc>
        <w:tc>
          <w:tcPr>
            <w:tcW w:w="927" w:type="dxa"/>
            <w:vAlign w:val="center"/>
          </w:tcPr>
          <w:p w14:paraId="2E33C2A3">
            <w:pPr>
              <w:spacing w:after="0" w:line="240" w:lineRule="auto"/>
            </w:pPr>
            <w:r>
              <w:rPr>
                <w:b w:val="0"/>
                <w:sz w:val="10"/>
              </w:rPr>
              <w:t>0.428</w:t>
            </w:r>
          </w:p>
        </w:tc>
        <w:tc>
          <w:tcPr>
            <w:tcW w:w="927" w:type="dxa"/>
            <w:vAlign w:val="center"/>
          </w:tcPr>
          <w:p w14:paraId="075C168F">
            <w:pPr>
              <w:spacing w:after="0" w:line="240" w:lineRule="auto"/>
            </w:pPr>
            <w:r>
              <w:rPr>
                <w:b w:val="0"/>
                <w:sz w:val="10"/>
              </w:rPr>
              <w:t>0.428</w:t>
            </w:r>
          </w:p>
        </w:tc>
        <w:tc>
          <w:tcPr>
            <w:tcW w:w="927" w:type="dxa"/>
            <w:vAlign w:val="center"/>
          </w:tcPr>
          <w:p w14:paraId="19A748F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8843EB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84CC38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267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4CDD027">
            <w:pPr>
              <w:spacing w:after="0" w:line="240" w:lineRule="auto"/>
            </w:pPr>
            <w:r>
              <w:rPr>
                <w:b w:val="0"/>
                <w:sz w:val="10"/>
              </w:rPr>
              <w:t>rs4702</w:t>
            </w:r>
          </w:p>
        </w:tc>
        <w:tc>
          <w:tcPr>
            <w:tcW w:w="927" w:type="dxa"/>
            <w:vAlign w:val="center"/>
          </w:tcPr>
          <w:p w14:paraId="494F384A">
            <w:pPr>
              <w:spacing w:after="0" w:line="240" w:lineRule="auto"/>
            </w:pPr>
            <w:r>
              <w:rPr>
                <w:b w:val="0"/>
                <w:sz w:val="10"/>
              </w:rPr>
              <w:t>15</w:t>
            </w:r>
          </w:p>
        </w:tc>
        <w:tc>
          <w:tcPr>
            <w:tcW w:w="927" w:type="dxa"/>
            <w:vAlign w:val="center"/>
          </w:tcPr>
          <w:p w14:paraId="017B260E">
            <w:pPr>
              <w:spacing w:after="0" w:line="240" w:lineRule="auto"/>
            </w:pPr>
            <w:r>
              <w:rPr>
                <w:b w:val="0"/>
                <w:sz w:val="10"/>
              </w:rPr>
              <w:t>91426560</w:t>
            </w:r>
          </w:p>
        </w:tc>
        <w:tc>
          <w:tcPr>
            <w:tcW w:w="927" w:type="dxa"/>
            <w:vAlign w:val="center"/>
          </w:tcPr>
          <w:p w14:paraId="46F3F2AC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40BBBA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5D6EEE4">
            <w:pPr>
              <w:spacing w:after="0" w:line="240" w:lineRule="auto"/>
            </w:pPr>
            <w:r>
              <w:rPr>
                <w:b w:val="0"/>
                <w:sz w:val="10"/>
              </w:rPr>
              <w:t>0.023</w:t>
            </w:r>
          </w:p>
        </w:tc>
        <w:tc>
          <w:tcPr>
            <w:tcW w:w="927" w:type="dxa"/>
            <w:vAlign w:val="center"/>
          </w:tcPr>
          <w:p w14:paraId="5DF59243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41D397DF">
            <w:pPr>
              <w:spacing w:after="0" w:line="240" w:lineRule="auto"/>
            </w:pPr>
            <w:r>
              <w:rPr>
                <w:b w:val="0"/>
                <w:sz w:val="10"/>
              </w:rPr>
              <w:t>8.39e-16</w:t>
            </w:r>
          </w:p>
        </w:tc>
        <w:tc>
          <w:tcPr>
            <w:tcW w:w="927" w:type="dxa"/>
            <w:vAlign w:val="center"/>
          </w:tcPr>
          <w:p w14:paraId="7456D3F4">
            <w:pPr>
              <w:spacing w:after="0" w:line="240" w:lineRule="auto"/>
            </w:pPr>
            <w:r>
              <w:rPr>
                <w:b w:val="0"/>
                <w:sz w:val="10"/>
              </w:rPr>
              <w:t>0.0259</w:t>
            </w:r>
          </w:p>
        </w:tc>
        <w:tc>
          <w:tcPr>
            <w:tcW w:w="927" w:type="dxa"/>
            <w:vAlign w:val="center"/>
          </w:tcPr>
          <w:p w14:paraId="2F89B06F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4F59CDD3">
            <w:pPr>
              <w:spacing w:after="0" w:line="240" w:lineRule="auto"/>
            </w:pPr>
            <w:r>
              <w:rPr>
                <w:b w:val="0"/>
                <w:sz w:val="10"/>
              </w:rPr>
              <w:t>1.84e-07</w:t>
            </w:r>
          </w:p>
        </w:tc>
        <w:tc>
          <w:tcPr>
            <w:tcW w:w="927" w:type="dxa"/>
            <w:vAlign w:val="center"/>
          </w:tcPr>
          <w:p w14:paraId="44A412FF">
            <w:pPr>
              <w:spacing w:after="0" w:line="240" w:lineRule="auto"/>
            </w:pPr>
            <w:r>
              <w:rPr>
                <w:b w:val="0"/>
                <w:sz w:val="10"/>
              </w:rPr>
              <w:t>0.445</w:t>
            </w:r>
          </w:p>
        </w:tc>
        <w:tc>
          <w:tcPr>
            <w:tcW w:w="927" w:type="dxa"/>
            <w:vAlign w:val="center"/>
          </w:tcPr>
          <w:p w14:paraId="025B3571">
            <w:pPr>
              <w:spacing w:after="0" w:line="240" w:lineRule="auto"/>
            </w:pPr>
            <w:r>
              <w:rPr>
                <w:b w:val="0"/>
                <w:sz w:val="10"/>
              </w:rPr>
              <w:t>0.446</w:t>
            </w:r>
          </w:p>
        </w:tc>
        <w:tc>
          <w:tcPr>
            <w:tcW w:w="927" w:type="dxa"/>
            <w:vAlign w:val="center"/>
          </w:tcPr>
          <w:p w14:paraId="432EA8F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1DED92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205171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004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92C15E8">
            <w:pPr>
              <w:spacing w:after="0" w:line="240" w:lineRule="auto"/>
            </w:pPr>
            <w:r>
              <w:rPr>
                <w:b w:val="0"/>
                <w:sz w:val="10"/>
              </w:rPr>
              <w:t>rs478048</w:t>
            </w:r>
          </w:p>
        </w:tc>
        <w:tc>
          <w:tcPr>
            <w:tcW w:w="927" w:type="dxa"/>
            <w:vAlign w:val="center"/>
          </w:tcPr>
          <w:p w14:paraId="37F95073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69CB4F86">
            <w:pPr>
              <w:spacing w:after="0" w:line="240" w:lineRule="auto"/>
            </w:pPr>
            <w:r>
              <w:rPr>
                <w:b w:val="0"/>
                <w:sz w:val="10"/>
              </w:rPr>
              <w:t>83324320</w:t>
            </w:r>
          </w:p>
        </w:tc>
        <w:tc>
          <w:tcPr>
            <w:tcW w:w="927" w:type="dxa"/>
            <w:vAlign w:val="center"/>
          </w:tcPr>
          <w:p w14:paraId="3C04AFE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31B7F69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46ED429">
            <w:pPr>
              <w:spacing w:after="0" w:line="240" w:lineRule="auto"/>
            </w:pPr>
            <w:r>
              <w:rPr>
                <w:b w:val="0"/>
                <w:sz w:val="10"/>
              </w:rPr>
              <w:t>-0.0161</w:t>
            </w:r>
          </w:p>
        </w:tc>
        <w:tc>
          <w:tcPr>
            <w:tcW w:w="927" w:type="dxa"/>
            <w:vAlign w:val="center"/>
          </w:tcPr>
          <w:p w14:paraId="4BCA34F6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69FBDFF4">
            <w:pPr>
              <w:spacing w:after="0" w:line="240" w:lineRule="auto"/>
            </w:pPr>
            <w:r>
              <w:rPr>
                <w:b w:val="0"/>
                <w:sz w:val="10"/>
              </w:rPr>
              <w:t>2.05e-08</w:t>
            </w:r>
          </w:p>
        </w:tc>
        <w:tc>
          <w:tcPr>
            <w:tcW w:w="927" w:type="dxa"/>
            <w:vAlign w:val="center"/>
          </w:tcPr>
          <w:p w14:paraId="54FD6A07">
            <w:pPr>
              <w:spacing w:after="0" w:line="240" w:lineRule="auto"/>
            </w:pPr>
            <w:r>
              <w:rPr>
                <w:b w:val="0"/>
                <w:sz w:val="10"/>
              </w:rPr>
              <w:t>-0.0139</w:t>
            </w:r>
          </w:p>
        </w:tc>
        <w:tc>
          <w:tcPr>
            <w:tcW w:w="927" w:type="dxa"/>
            <w:vAlign w:val="center"/>
          </w:tcPr>
          <w:p w14:paraId="56721666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2E8637BB">
            <w:pPr>
              <w:spacing w:after="0" w:line="240" w:lineRule="auto"/>
            </w:pPr>
            <w:r>
              <w:rPr>
                <w:b w:val="0"/>
                <w:sz w:val="10"/>
              </w:rPr>
              <w:t>0.004503</w:t>
            </w:r>
          </w:p>
        </w:tc>
        <w:tc>
          <w:tcPr>
            <w:tcW w:w="927" w:type="dxa"/>
            <w:vAlign w:val="center"/>
          </w:tcPr>
          <w:p w14:paraId="23E658A0">
            <w:pPr>
              <w:spacing w:after="0" w:line="240" w:lineRule="auto"/>
            </w:pPr>
            <w:r>
              <w:rPr>
                <w:b w:val="0"/>
                <w:sz w:val="10"/>
              </w:rPr>
              <w:t>0.371</w:t>
            </w:r>
          </w:p>
        </w:tc>
        <w:tc>
          <w:tcPr>
            <w:tcW w:w="927" w:type="dxa"/>
            <w:vAlign w:val="center"/>
          </w:tcPr>
          <w:p w14:paraId="6B14A55A">
            <w:pPr>
              <w:spacing w:after="0" w:line="240" w:lineRule="auto"/>
            </w:pPr>
            <w:r>
              <w:rPr>
                <w:b w:val="0"/>
                <w:sz w:val="10"/>
              </w:rPr>
              <w:t>0.373</w:t>
            </w:r>
          </w:p>
        </w:tc>
        <w:tc>
          <w:tcPr>
            <w:tcW w:w="927" w:type="dxa"/>
            <w:vAlign w:val="center"/>
          </w:tcPr>
          <w:p w14:paraId="24115AA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650429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FBF5EA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683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9F62F98">
            <w:pPr>
              <w:spacing w:after="0" w:line="240" w:lineRule="auto"/>
            </w:pPr>
            <w:r>
              <w:rPr>
                <w:b w:val="0"/>
                <w:sz w:val="10"/>
              </w:rPr>
              <w:t>rs4799088</w:t>
            </w:r>
          </w:p>
        </w:tc>
        <w:tc>
          <w:tcPr>
            <w:tcW w:w="927" w:type="dxa"/>
            <w:vAlign w:val="center"/>
          </w:tcPr>
          <w:p w14:paraId="44B0C0B8">
            <w:pPr>
              <w:spacing w:after="0" w:line="240" w:lineRule="auto"/>
            </w:pPr>
            <w:r>
              <w:rPr>
                <w:b w:val="0"/>
                <w:sz w:val="10"/>
              </w:rPr>
              <w:t>18</w:t>
            </w:r>
          </w:p>
        </w:tc>
        <w:tc>
          <w:tcPr>
            <w:tcW w:w="927" w:type="dxa"/>
            <w:vAlign w:val="center"/>
          </w:tcPr>
          <w:p w14:paraId="2DE09198">
            <w:pPr>
              <w:spacing w:after="0" w:line="240" w:lineRule="auto"/>
            </w:pPr>
            <w:r>
              <w:rPr>
                <w:b w:val="0"/>
                <w:sz w:val="10"/>
              </w:rPr>
              <w:t>77573548</w:t>
            </w:r>
          </w:p>
        </w:tc>
        <w:tc>
          <w:tcPr>
            <w:tcW w:w="927" w:type="dxa"/>
            <w:vAlign w:val="center"/>
          </w:tcPr>
          <w:p w14:paraId="2ED488F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B11B2A5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696CB0E7">
            <w:pPr>
              <w:spacing w:after="0" w:line="240" w:lineRule="auto"/>
            </w:pPr>
            <w:r>
              <w:rPr>
                <w:b w:val="0"/>
                <w:sz w:val="10"/>
              </w:rPr>
              <w:t>0.0209</w:t>
            </w:r>
          </w:p>
        </w:tc>
        <w:tc>
          <w:tcPr>
            <w:tcW w:w="927" w:type="dxa"/>
            <w:vAlign w:val="center"/>
          </w:tcPr>
          <w:p w14:paraId="6E6E307B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5CC520DF">
            <w:pPr>
              <w:spacing w:after="0" w:line="240" w:lineRule="auto"/>
            </w:pPr>
            <w:r>
              <w:rPr>
                <w:b w:val="0"/>
                <w:sz w:val="10"/>
              </w:rPr>
              <w:t>1.31e-11</w:t>
            </w:r>
          </w:p>
        </w:tc>
        <w:tc>
          <w:tcPr>
            <w:tcW w:w="927" w:type="dxa"/>
            <w:vAlign w:val="center"/>
          </w:tcPr>
          <w:p w14:paraId="4DE84982">
            <w:pPr>
              <w:spacing w:after="0" w:line="240" w:lineRule="auto"/>
            </w:pPr>
            <w:r>
              <w:rPr>
                <w:b w:val="0"/>
                <w:sz w:val="10"/>
              </w:rPr>
              <w:t>0.0194</w:t>
            </w:r>
          </w:p>
        </w:tc>
        <w:tc>
          <w:tcPr>
            <w:tcW w:w="927" w:type="dxa"/>
            <w:vAlign w:val="center"/>
          </w:tcPr>
          <w:p w14:paraId="04A48407">
            <w:pPr>
              <w:spacing w:after="0" w:line="240" w:lineRule="auto"/>
            </w:pPr>
            <w:r>
              <w:rPr>
                <w:b w:val="0"/>
                <w:sz w:val="10"/>
              </w:rPr>
              <w:t>0.0062</w:t>
            </w:r>
          </w:p>
        </w:tc>
        <w:tc>
          <w:tcPr>
            <w:tcW w:w="927" w:type="dxa"/>
            <w:vAlign w:val="center"/>
          </w:tcPr>
          <w:p w14:paraId="65B9612B">
            <w:pPr>
              <w:spacing w:after="0" w:line="240" w:lineRule="auto"/>
            </w:pPr>
            <w:r>
              <w:rPr>
                <w:b w:val="0"/>
                <w:sz w:val="10"/>
              </w:rPr>
              <w:t>0.00179</w:t>
            </w:r>
          </w:p>
        </w:tc>
        <w:tc>
          <w:tcPr>
            <w:tcW w:w="927" w:type="dxa"/>
            <w:vAlign w:val="center"/>
          </w:tcPr>
          <w:p w14:paraId="50C503DC">
            <w:pPr>
              <w:spacing w:after="0" w:line="240" w:lineRule="auto"/>
            </w:pPr>
            <w:r>
              <w:rPr>
                <w:b w:val="0"/>
                <w:sz w:val="10"/>
              </w:rPr>
              <w:t>0.288</w:t>
            </w:r>
          </w:p>
        </w:tc>
        <w:tc>
          <w:tcPr>
            <w:tcW w:w="927" w:type="dxa"/>
            <w:vAlign w:val="center"/>
          </w:tcPr>
          <w:p w14:paraId="480ABA63">
            <w:pPr>
              <w:spacing w:after="0" w:line="240" w:lineRule="auto"/>
            </w:pPr>
            <w:r>
              <w:rPr>
                <w:b w:val="0"/>
                <w:sz w:val="10"/>
              </w:rPr>
              <w:t>0.291</w:t>
            </w:r>
          </w:p>
        </w:tc>
        <w:tc>
          <w:tcPr>
            <w:tcW w:w="927" w:type="dxa"/>
            <w:vAlign w:val="center"/>
          </w:tcPr>
          <w:p w14:paraId="6AF7A39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0BB0D1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9B4BD8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357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247DF04">
            <w:pPr>
              <w:spacing w:after="0" w:line="240" w:lineRule="auto"/>
            </w:pPr>
            <w:r>
              <w:rPr>
                <w:b w:val="0"/>
                <w:sz w:val="10"/>
              </w:rPr>
              <w:t>rs4878721</w:t>
            </w:r>
          </w:p>
        </w:tc>
        <w:tc>
          <w:tcPr>
            <w:tcW w:w="927" w:type="dxa"/>
            <w:vAlign w:val="center"/>
          </w:tcPr>
          <w:p w14:paraId="54792732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44F402A1">
            <w:pPr>
              <w:spacing w:after="0" w:line="240" w:lineRule="auto"/>
            </w:pPr>
            <w:r>
              <w:rPr>
                <w:b w:val="0"/>
                <w:sz w:val="10"/>
              </w:rPr>
              <w:t>28123720</w:t>
            </w:r>
          </w:p>
        </w:tc>
        <w:tc>
          <w:tcPr>
            <w:tcW w:w="927" w:type="dxa"/>
            <w:vAlign w:val="center"/>
          </w:tcPr>
          <w:p w14:paraId="73CE552B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6D25F87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54607C3">
            <w:pPr>
              <w:spacing w:after="0" w:line="240" w:lineRule="auto"/>
            </w:pPr>
            <w:r>
              <w:rPr>
                <w:b w:val="0"/>
                <w:sz w:val="10"/>
              </w:rPr>
              <w:t>0.0155</w:t>
            </w:r>
          </w:p>
        </w:tc>
        <w:tc>
          <w:tcPr>
            <w:tcW w:w="927" w:type="dxa"/>
            <w:vAlign w:val="center"/>
          </w:tcPr>
          <w:p w14:paraId="74F579D1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282CA17F">
            <w:pPr>
              <w:spacing w:after="0" w:line="240" w:lineRule="auto"/>
            </w:pPr>
            <w:r>
              <w:rPr>
                <w:b w:val="0"/>
                <w:sz w:val="10"/>
              </w:rPr>
              <w:t>2.22e-08</w:t>
            </w:r>
          </w:p>
        </w:tc>
        <w:tc>
          <w:tcPr>
            <w:tcW w:w="927" w:type="dxa"/>
            <w:vAlign w:val="center"/>
          </w:tcPr>
          <w:p w14:paraId="70F521BB">
            <w:pPr>
              <w:spacing w:after="0" w:line="240" w:lineRule="auto"/>
            </w:pPr>
            <w:r>
              <w:rPr>
                <w:b w:val="0"/>
                <w:sz w:val="10"/>
              </w:rPr>
              <w:t>0.006101</w:t>
            </w:r>
          </w:p>
        </w:tc>
        <w:tc>
          <w:tcPr>
            <w:tcW w:w="927" w:type="dxa"/>
            <w:vAlign w:val="center"/>
          </w:tcPr>
          <w:p w14:paraId="3F4B1260">
            <w:pPr>
              <w:spacing w:after="0" w:line="240" w:lineRule="auto"/>
            </w:pPr>
            <w:r>
              <w:rPr>
                <w:b w:val="0"/>
                <w:sz w:val="10"/>
              </w:rPr>
              <w:t>0.0054</w:t>
            </w:r>
          </w:p>
        </w:tc>
        <w:tc>
          <w:tcPr>
            <w:tcW w:w="927" w:type="dxa"/>
            <w:vAlign w:val="center"/>
          </w:tcPr>
          <w:p w14:paraId="41DDA2A5">
            <w:pPr>
              <w:spacing w:after="0" w:line="240" w:lineRule="auto"/>
            </w:pPr>
            <w:r>
              <w:rPr>
                <w:b w:val="0"/>
                <w:sz w:val="10"/>
              </w:rPr>
              <w:t>0.2569</w:t>
            </w:r>
          </w:p>
        </w:tc>
        <w:tc>
          <w:tcPr>
            <w:tcW w:w="927" w:type="dxa"/>
            <w:vAlign w:val="center"/>
          </w:tcPr>
          <w:p w14:paraId="03B3FE71">
            <w:pPr>
              <w:spacing w:after="0" w:line="240" w:lineRule="auto"/>
            </w:pPr>
            <w:r>
              <w:rPr>
                <w:b w:val="0"/>
                <w:sz w:val="10"/>
              </w:rPr>
              <w:t>0.504</w:t>
            </w:r>
          </w:p>
        </w:tc>
        <w:tc>
          <w:tcPr>
            <w:tcW w:w="927" w:type="dxa"/>
            <w:vAlign w:val="center"/>
          </w:tcPr>
          <w:p w14:paraId="3FA0B543">
            <w:pPr>
              <w:spacing w:after="0" w:line="240" w:lineRule="auto"/>
            </w:pPr>
            <w:r>
              <w:rPr>
                <w:b w:val="0"/>
                <w:sz w:val="10"/>
              </w:rPr>
              <w:t>0.509</w:t>
            </w:r>
          </w:p>
        </w:tc>
        <w:tc>
          <w:tcPr>
            <w:tcW w:w="927" w:type="dxa"/>
            <w:vAlign w:val="center"/>
          </w:tcPr>
          <w:p w14:paraId="3734482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1DEBC3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4E0694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F419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F56E01E">
            <w:pPr>
              <w:spacing w:after="0" w:line="240" w:lineRule="auto"/>
            </w:pPr>
            <w:r>
              <w:rPr>
                <w:b w:val="0"/>
                <w:sz w:val="10"/>
              </w:rPr>
              <w:t>rs4948485</w:t>
            </w:r>
          </w:p>
        </w:tc>
        <w:tc>
          <w:tcPr>
            <w:tcW w:w="927" w:type="dxa"/>
            <w:vAlign w:val="center"/>
          </w:tcPr>
          <w:p w14:paraId="082BDEAB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23B8C67D">
            <w:pPr>
              <w:spacing w:after="0" w:line="240" w:lineRule="auto"/>
            </w:pPr>
            <w:r>
              <w:rPr>
                <w:b w:val="0"/>
                <w:sz w:val="10"/>
              </w:rPr>
              <w:t>63646409</w:t>
            </w:r>
          </w:p>
        </w:tc>
        <w:tc>
          <w:tcPr>
            <w:tcW w:w="927" w:type="dxa"/>
            <w:vAlign w:val="center"/>
          </w:tcPr>
          <w:p w14:paraId="4F687B1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EFC606C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E0FFE63">
            <w:pPr>
              <w:spacing w:after="0" w:line="240" w:lineRule="auto"/>
            </w:pPr>
            <w:r>
              <w:rPr>
                <w:b w:val="0"/>
                <w:sz w:val="10"/>
              </w:rPr>
              <w:t>0.0174</w:t>
            </w:r>
          </w:p>
        </w:tc>
        <w:tc>
          <w:tcPr>
            <w:tcW w:w="927" w:type="dxa"/>
            <w:vAlign w:val="center"/>
          </w:tcPr>
          <w:p w14:paraId="6FDEB26E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149886E3">
            <w:pPr>
              <w:spacing w:after="0" w:line="240" w:lineRule="auto"/>
            </w:pPr>
            <w:r>
              <w:rPr>
                <w:b w:val="0"/>
                <w:sz w:val="10"/>
              </w:rPr>
              <w:t>1.93e-08</w:t>
            </w:r>
          </w:p>
        </w:tc>
        <w:tc>
          <w:tcPr>
            <w:tcW w:w="927" w:type="dxa"/>
            <w:vAlign w:val="center"/>
          </w:tcPr>
          <w:p w14:paraId="41613776">
            <w:pPr>
              <w:spacing w:after="0" w:line="240" w:lineRule="auto"/>
            </w:pPr>
            <w:r>
              <w:rPr>
                <w:b w:val="0"/>
                <w:sz w:val="10"/>
              </w:rPr>
              <w:t>0.0228</w:t>
            </w:r>
          </w:p>
        </w:tc>
        <w:tc>
          <w:tcPr>
            <w:tcW w:w="927" w:type="dxa"/>
            <w:vAlign w:val="center"/>
          </w:tcPr>
          <w:p w14:paraId="0C09FE83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7D1B222B">
            <w:pPr>
              <w:spacing w:after="0" w:line="240" w:lineRule="auto"/>
            </w:pPr>
            <w:r>
              <w:rPr>
                <w:b w:val="0"/>
                <w:sz w:val="10"/>
              </w:rPr>
              <w:t>8.86e-06</w:t>
            </w:r>
          </w:p>
        </w:tc>
        <w:tc>
          <w:tcPr>
            <w:tcW w:w="927" w:type="dxa"/>
            <w:vAlign w:val="center"/>
          </w:tcPr>
          <w:p w14:paraId="4DEAE21D">
            <w:pPr>
              <w:spacing w:after="0" w:line="240" w:lineRule="auto"/>
            </w:pPr>
            <w:r>
              <w:rPr>
                <w:b w:val="0"/>
                <w:sz w:val="10"/>
              </w:rPr>
              <w:t>0.337</w:t>
            </w:r>
          </w:p>
        </w:tc>
        <w:tc>
          <w:tcPr>
            <w:tcW w:w="927" w:type="dxa"/>
            <w:vAlign w:val="center"/>
          </w:tcPr>
          <w:p w14:paraId="023BF3FA">
            <w:pPr>
              <w:spacing w:after="0" w:line="240" w:lineRule="auto"/>
            </w:pPr>
            <w:r>
              <w:rPr>
                <w:b w:val="0"/>
                <w:sz w:val="10"/>
              </w:rPr>
              <w:t>0.336</w:t>
            </w:r>
          </w:p>
        </w:tc>
        <w:tc>
          <w:tcPr>
            <w:tcW w:w="927" w:type="dxa"/>
            <w:vAlign w:val="center"/>
          </w:tcPr>
          <w:p w14:paraId="0A03C4C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13FD75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C00189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478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039E800">
            <w:pPr>
              <w:spacing w:after="0" w:line="240" w:lineRule="auto"/>
            </w:pPr>
            <w:r>
              <w:rPr>
                <w:b w:val="0"/>
                <w:sz w:val="10"/>
              </w:rPr>
              <w:t>rs4980365</w:t>
            </w:r>
          </w:p>
        </w:tc>
        <w:tc>
          <w:tcPr>
            <w:tcW w:w="927" w:type="dxa"/>
            <w:vAlign w:val="center"/>
          </w:tcPr>
          <w:p w14:paraId="63902E44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72EACE78">
            <w:pPr>
              <w:spacing w:after="0" w:line="240" w:lineRule="auto"/>
            </w:pPr>
            <w:r>
              <w:rPr>
                <w:b w:val="0"/>
                <w:sz w:val="10"/>
              </w:rPr>
              <w:t>17028673</w:t>
            </w:r>
          </w:p>
        </w:tc>
        <w:tc>
          <w:tcPr>
            <w:tcW w:w="927" w:type="dxa"/>
            <w:vAlign w:val="center"/>
          </w:tcPr>
          <w:p w14:paraId="02372030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6628210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9F3477F">
            <w:pPr>
              <w:spacing w:after="0" w:line="240" w:lineRule="auto"/>
            </w:pPr>
            <w:r>
              <w:rPr>
                <w:b w:val="0"/>
                <w:sz w:val="10"/>
              </w:rPr>
              <w:t>-0.0227</w:t>
            </w:r>
          </w:p>
        </w:tc>
        <w:tc>
          <w:tcPr>
            <w:tcW w:w="927" w:type="dxa"/>
            <w:vAlign w:val="center"/>
          </w:tcPr>
          <w:p w14:paraId="077E70B5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3DD3575F">
            <w:pPr>
              <w:spacing w:after="0" w:line="240" w:lineRule="auto"/>
            </w:pPr>
            <w:r>
              <w:rPr>
                <w:b w:val="0"/>
                <w:sz w:val="10"/>
              </w:rPr>
              <w:t>1.26e-11</w:t>
            </w:r>
          </w:p>
        </w:tc>
        <w:tc>
          <w:tcPr>
            <w:tcW w:w="927" w:type="dxa"/>
            <w:vAlign w:val="center"/>
          </w:tcPr>
          <w:p w14:paraId="5604C066">
            <w:pPr>
              <w:spacing w:after="0" w:line="240" w:lineRule="auto"/>
            </w:pPr>
            <w:r>
              <w:rPr>
                <w:b w:val="0"/>
                <w:sz w:val="10"/>
              </w:rPr>
              <w:t>-0.0185</w:t>
            </w:r>
          </w:p>
        </w:tc>
        <w:tc>
          <w:tcPr>
            <w:tcW w:w="927" w:type="dxa"/>
            <w:vAlign w:val="center"/>
          </w:tcPr>
          <w:p w14:paraId="39DDC6B6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4381BE22">
            <w:pPr>
              <w:spacing w:after="0" w:line="240" w:lineRule="auto"/>
            </w:pPr>
            <w:r>
              <w:rPr>
                <w:b w:val="0"/>
                <w:sz w:val="10"/>
              </w:rPr>
              <w:t>0.001849</w:t>
            </w:r>
          </w:p>
        </w:tc>
        <w:tc>
          <w:tcPr>
            <w:tcW w:w="927" w:type="dxa"/>
            <w:vAlign w:val="center"/>
          </w:tcPr>
          <w:p w14:paraId="0D297349">
            <w:pPr>
              <w:spacing w:after="0" w:line="240" w:lineRule="auto"/>
            </w:pPr>
            <w:r>
              <w:rPr>
                <w:b w:val="0"/>
                <w:sz w:val="10"/>
              </w:rPr>
              <w:t>0.251</w:t>
            </w:r>
          </w:p>
        </w:tc>
        <w:tc>
          <w:tcPr>
            <w:tcW w:w="927" w:type="dxa"/>
            <w:vAlign w:val="center"/>
          </w:tcPr>
          <w:p w14:paraId="6331E941">
            <w:pPr>
              <w:spacing w:after="0" w:line="240" w:lineRule="auto"/>
            </w:pPr>
            <w:r>
              <w:rPr>
                <w:b w:val="0"/>
                <w:sz w:val="10"/>
              </w:rPr>
              <w:t>0.25</w:t>
            </w:r>
          </w:p>
        </w:tc>
        <w:tc>
          <w:tcPr>
            <w:tcW w:w="927" w:type="dxa"/>
            <w:vAlign w:val="center"/>
          </w:tcPr>
          <w:p w14:paraId="6ECDEA7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921CE6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3785BA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B08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5A0710A">
            <w:pPr>
              <w:spacing w:after="0" w:line="240" w:lineRule="auto"/>
            </w:pPr>
            <w:r>
              <w:rPr>
                <w:b w:val="0"/>
                <w:sz w:val="10"/>
              </w:rPr>
              <w:t>rs504122</w:t>
            </w:r>
          </w:p>
        </w:tc>
        <w:tc>
          <w:tcPr>
            <w:tcW w:w="927" w:type="dxa"/>
            <w:vAlign w:val="center"/>
          </w:tcPr>
          <w:p w14:paraId="6F0A6A13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4496263F">
            <w:pPr>
              <w:spacing w:after="0" w:line="240" w:lineRule="auto"/>
            </w:pPr>
            <w:r>
              <w:rPr>
                <w:b w:val="0"/>
                <w:sz w:val="10"/>
              </w:rPr>
              <w:t>80911525</w:t>
            </w:r>
          </w:p>
        </w:tc>
        <w:tc>
          <w:tcPr>
            <w:tcW w:w="927" w:type="dxa"/>
            <w:vAlign w:val="center"/>
          </w:tcPr>
          <w:p w14:paraId="550504F2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3D082E7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D2D7A01">
            <w:pPr>
              <w:spacing w:after="0" w:line="240" w:lineRule="auto"/>
            </w:pPr>
            <w:r>
              <w:rPr>
                <w:b w:val="0"/>
                <w:sz w:val="10"/>
              </w:rPr>
              <w:t>-0.0191</w:t>
            </w:r>
          </w:p>
        </w:tc>
        <w:tc>
          <w:tcPr>
            <w:tcW w:w="927" w:type="dxa"/>
            <w:vAlign w:val="center"/>
          </w:tcPr>
          <w:p w14:paraId="795A84F9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745E6EA3">
            <w:pPr>
              <w:spacing w:after="0" w:line="240" w:lineRule="auto"/>
            </w:pPr>
            <w:r>
              <w:rPr>
                <w:b w:val="0"/>
                <w:sz w:val="10"/>
              </w:rPr>
              <w:t>4.45e-11</w:t>
            </w:r>
          </w:p>
        </w:tc>
        <w:tc>
          <w:tcPr>
            <w:tcW w:w="927" w:type="dxa"/>
            <w:vAlign w:val="center"/>
          </w:tcPr>
          <w:p w14:paraId="0B4EB24D">
            <w:pPr>
              <w:spacing w:after="0" w:line="240" w:lineRule="auto"/>
            </w:pPr>
            <w:r>
              <w:rPr>
                <w:b w:val="0"/>
                <w:sz w:val="10"/>
              </w:rPr>
              <w:t>-0.0167</w:t>
            </w:r>
          </w:p>
        </w:tc>
        <w:tc>
          <w:tcPr>
            <w:tcW w:w="927" w:type="dxa"/>
            <w:vAlign w:val="center"/>
          </w:tcPr>
          <w:p w14:paraId="0DAE85AC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039AFA45">
            <w:pPr>
              <w:spacing w:after="0" w:line="240" w:lineRule="auto"/>
            </w:pPr>
            <w:r>
              <w:rPr>
                <w:b w:val="0"/>
                <w:sz w:val="10"/>
              </w:rPr>
              <w:t>6.54e-04</w:t>
            </w:r>
          </w:p>
        </w:tc>
        <w:tc>
          <w:tcPr>
            <w:tcW w:w="927" w:type="dxa"/>
            <w:vAlign w:val="center"/>
          </w:tcPr>
          <w:p w14:paraId="7D9C8E8B">
            <w:pPr>
              <w:spacing w:after="0" w:line="240" w:lineRule="auto"/>
            </w:pPr>
            <w:r>
              <w:rPr>
                <w:b w:val="0"/>
                <w:sz w:val="10"/>
              </w:rPr>
              <w:t>0.349</w:t>
            </w:r>
          </w:p>
        </w:tc>
        <w:tc>
          <w:tcPr>
            <w:tcW w:w="927" w:type="dxa"/>
            <w:vAlign w:val="center"/>
          </w:tcPr>
          <w:p w14:paraId="31F7D9EF">
            <w:pPr>
              <w:spacing w:after="0" w:line="240" w:lineRule="auto"/>
            </w:pPr>
            <w:r>
              <w:rPr>
                <w:b w:val="0"/>
                <w:sz w:val="10"/>
              </w:rPr>
              <w:t>0.354</w:t>
            </w:r>
          </w:p>
        </w:tc>
        <w:tc>
          <w:tcPr>
            <w:tcW w:w="927" w:type="dxa"/>
            <w:vAlign w:val="center"/>
          </w:tcPr>
          <w:p w14:paraId="5D9CA40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3B7DE5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B620FD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509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C50FD8C">
            <w:pPr>
              <w:spacing w:after="0" w:line="240" w:lineRule="auto"/>
            </w:pPr>
            <w:r>
              <w:rPr>
                <w:b w:val="0"/>
                <w:sz w:val="10"/>
              </w:rPr>
              <w:t>rs556798</w:t>
            </w:r>
          </w:p>
        </w:tc>
        <w:tc>
          <w:tcPr>
            <w:tcW w:w="927" w:type="dxa"/>
            <w:vAlign w:val="center"/>
          </w:tcPr>
          <w:p w14:paraId="27E6ACA1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2D0AE6DB">
            <w:pPr>
              <w:spacing w:after="0" w:line="240" w:lineRule="auto"/>
            </w:pPr>
            <w:r>
              <w:rPr>
                <w:b w:val="0"/>
                <w:sz w:val="10"/>
              </w:rPr>
              <w:t>17259101</w:t>
            </w:r>
          </w:p>
        </w:tc>
        <w:tc>
          <w:tcPr>
            <w:tcW w:w="927" w:type="dxa"/>
            <w:vAlign w:val="center"/>
          </w:tcPr>
          <w:p w14:paraId="0945931F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6889AA8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CACBE14">
            <w:pPr>
              <w:spacing w:after="0" w:line="240" w:lineRule="auto"/>
            </w:pPr>
            <w:r>
              <w:rPr>
                <w:b w:val="0"/>
                <w:sz w:val="10"/>
              </w:rPr>
              <w:t>0.0177</w:t>
            </w:r>
          </w:p>
        </w:tc>
        <w:tc>
          <w:tcPr>
            <w:tcW w:w="927" w:type="dxa"/>
            <w:vAlign w:val="center"/>
          </w:tcPr>
          <w:p w14:paraId="6F1482E3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4029301C">
            <w:pPr>
              <w:spacing w:after="0" w:line="240" w:lineRule="auto"/>
            </w:pPr>
            <w:r>
              <w:rPr>
                <w:b w:val="0"/>
                <w:sz w:val="10"/>
              </w:rPr>
              <w:t>1.24e-08</w:t>
            </w:r>
          </w:p>
        </w:tc>
        <w:tc>
          <w:tcPr>
            <w:tcW w:w="927" w:type="dxa"/>
            <w:vAlign w:val="center"/>
          </w:tcPr>
          <w:p w14:paraId="3AE66E07">
            <w:pPr>
              <w:spacing w:after="0" w:line="240" w:lineRule="auto"/>
            </w:pPr>
            <w:r>
              <w:rPr>
                <w:b w:val="0"/>
                <w:sz w:val="10"/>
              </w:rPr>
              <w:t>0.001499</w:t>
            </w:r>
          </w:p>
        </w:tc>
        <w:tc>
          <w:tcPr>
            <w:tcW w:w="927" w:type="dxa"/>
            <w:vAlign w:val="center"/>
          </w:tcPr>
          <w:p w14:paraId="7EB80985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40425DA5">
            <w:pPr>
              <w:spacing w:after="0" w:line="240" w:lineRule="auto"/>
            </w:pPr>
            <w:r>
              <w:rPr>
                <w:b w:val="0"/>
                <w:sz w:val="10"/>
              </w:rPr>
              <w:t>0.7811</w:t>
            </w:r>
          </w:p>
        </w:tc>
        <w:tc>
          <w:tcPr>
            <w:tcW w:w="927" w:type="dxa"/>
            <w:vAlign w:val="center"/>
          </w:tcPr>
          <w:p w14:paraId="714CA862">
            <w:pPr>
              <w:spacing w:after="0" w:line="240" w:lineRule="auto"/>
            </w:pPr>
            <w:r>
              <w:rPr>
                <w:b w:val="0"/>
                <w:sz w:val="10"/>
              </w:rPr>
              <w:t>0.347</w:t>
            </w:r>
          </w:p>
        </w:tc>
        <w:tc>
          <w:tcPr>
            <w:tcW w:w="927" w:type="dxa"/>
            <w:vAlign w:val="center"/>
          </w:tcPr>
          <w:p w14:paraId="308FD06B">
            <w:pPr>
              <w:spacing w:after="0" w:line="240" w:lineRule="auto"/>
            </w:pPr>
            <w:r>
              <w:rPr>
                <w:b w:val="0"/>
                <w:sz w:val="10"/>
              </w:rPr>
              <w:t>0.341</w:t>
            </w:r>
          </w:p>
        </w:tc>
        <w:tc>
          <w:tcPr>
            <w:tcW w:w="927" w:type="dxa"/>
            <w:vAlign w:val="center"/>
          </w:tcPr>
          <w:p w14:paraId="3080CC3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3E0B5C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2258F4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B1C8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3AAFE75">
            <w:pPr>
              <w:spacing w:after="0" w:line="240" w:lineRule="auto"/>
            </w:pPr>
            <w:r>
              <w:rPr>
                <w:b w:val="0"/>
                <w:sz w:val="10"/>
              </w:rPr>
              <w:t>rs60054606</w:t>
            </w:r>
          </w:p>
        </w:tc>
        <w:tc>
          <w:tcPr>
            <w:tcW w:w="927" w:type="dxa"/>
            <w:vAlign w:val="center"/>
          </w:tcPr>
          <w:p w14:paraId="2309A3FF">
            <w:pPr>
              <w:spacing w:after="0" w:line="240" w:lineRule="auto"/>
            </w:pPr>
            <w:r>
              <w:rPr>
                <w:b w:val="0"/>
                <w:sz w:val="10"/>
              </w:rPr>
              <w:t>19</w:t>
            </w:r>
          </w:p>
        </w:tc>
        <w:tc>
          <w:tcPr>
            <w:tcW w:w="927" w:type="dxa"/>
            <w:vAlign w:val="center"/>
          </w:tcPr>
          <w:p w14:paraId="4D6A9546">
            <w:pPr>
              <w:spacing w:after="0" w:line="240" w:lineRule="auto"/>
            </w:pPr>
            <w:r>
              <w:rPr>
                <w:b w:val="0"/>
                <w:sz w:val="10"/>
              </w:rPr>
              <w:t>47764363</w:t>
            </w:r>
          </w:p>
        </w:tc>
        <w:tc>
          <w:tcPr>
            <w:tcW w:w="927" w:type="dxa"/>
            <w:vAlign w:val="center"/>
          </w:tcPr>
          <w:p w14:paraId="50C9EEC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13F46FC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DF6FF14">
            <w:pPr>
              <w:spacing w:after="0" w:line="240" w:lineRule="auto"/>
            </w:pPr>
            <w:r>
              <w:rPr>
                <w:b w:val="0"/>
                <w:sz w:val="10"/>
              </w:rPr>
              <w:t>0.0173</w:t>
            </w:r>
          </w:p>
        </w:tc>
        <w:tc>
          <w:tcPr>
            <w:tcW w:w="927" w:type="dxa"/>
            <w:vAlign w:val="center"/>
          </w:tcPr>
          <w:p w14:paraId="41E4E0D5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1CB5C47C">
            <w:pPr>
              <w:spacing w:after="0" w:line="240" w:lineRule="auto"/>
            </w:pPr>
            <w:r>
              <w:rPr>
                <w:b w:val="0"/>
                <w:sz w:val="10"/>
              </w:rPr>
              <w:t>3.25e-08</w:t>
            </w:r>
          </w:p>
        </w:tc>
        <w:tc>
          <w:tcPr>
            <w:tcW w:w="927" w:type="dxa"/>
            <w:vAlign w:val="center"/>
          </w:tcPr>
          <w:p w14:paraId="0189C4CD">
            <w:pPr>
              <w:spacing w:after="0" w:line="240" w:lineRule="auto"/>
            </w:pPr>
            <w:r>
              <w:rPr>
                <w:b w:val="0"/>
                <w:sz w:val="10"/>
              </w:rPr>
              <w:t>-0.002002</w:t>
            </w:r>
          </w:p>
        </w:tc>
        <w:tc>
          <w:tcPr>
            <w:tcW w:w="927" w:type="dxa"/>
            <w:vAlign w:val="center"/>
          </w:tcPr>
          <w:p w14:paraId="40FF546D">
            <w:pPr>
              <w:spacing w:after="0" w:line="240" w:lineRule="auto"/>
            </w:pPr>
            <w:r>
              <w:rPr>
                <w:b w:val="0"/>
                <w:sz w:val="10"/>
              </w:rPr>
              <w:t>0.0054</w:t>
            </w:r>
          </w:p>
        </w:tc>
        <w:tc>
          <w:tcPr>
            <w:tcW w:w="927" w:type="dxa"/>
            <w:vAlign w:val="center"/>
          </w:tcPr>
          <w:p w14:paraId="2D466597">
            <w:pPr>
              <w:spacing w:after="0" w:line="240" w:lineRule="auto"/>
            </w:pPr>
            <w:r>
              <w:rPr>
                <w:b w:val="0"/>
                <w:sz w:val="10"/>
              </w:rPr>
              <w:t>0.7076</w:t>
            </w:r>
          </w:p>
        </w:tc>
        <w:tc>
          <w:tcPr>
            <w:tcW w:w="927" w:type="dxa"/>
            <w:vAlign w:val="center"/>
          </w:tcPr>
          <w:p w14:paraId="3CF10463">
            <w:pPr>
              <w:spacing w:after="0" w:line="240" w:lineRule="auto"/>
            </w:pPr>
            <w:r>
              <w:rPr>
                <w:b w:val="0"/>
                <w:sz w:val="10"/>
              </w:rPr>
              <w:t>0.322</w:t>
            </w:r>
          </w:p>
        </w:tc>
        <w:tc>
          <w:tcPr>
            <w:tcW w:w="927" w:type="dxa"/>
            <w:vAlign w:val="center"/>
          </w:tcPr>
          <w:p w14:paraId="54469700">
            <w:pPr>
              <w:spacing w:after="0" w:line="240" w:lineRule="auto"/>
            </w:pPr>
            <w:r>
              <w:rPr>
                <w:b w:val="0"/>
                <w:sz w:val="10"/>
              </w:rPr>
              <w:t>0.325</w:t>
            </w:r>
          </w:p>
        </w:tc>
        <w:tc>
          <w:tcPr>
            <w:tcW w:w="927" w:type="dxa"/>
            <w:vAlign w:val="center"/>
          </w:tcPr>
          <w:p w14:paraId="6E52B80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17A6E3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21DC86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6B4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ABB60BB">
            <w:pPr>
              <w:spacing w:after="0" w:line="240" w:lineRule="auto"/>
            </w:pPr>
            <w:r>
              <w:rPr>
                <w:b w:val="0"/>
                <w:sz w:val="10"/>
              </w:rPr>
              <w:t>rs6063085</w:t>
            </w:r>
          </w:p>
        </w:tc>
        <w:tc>
          <w:tcPr>
            <w:tcW w:w="927" w:type="dxa"/>
            <w:vAlign w:val="center"/>
          </w:tcPr>
          <w:p w14:paraId="7DBE5454">
            <w:pPr>
              <w:spacing w:after="0" w:line="240" w:lineRule="auto"/>
            </w:pPr>
            <w:r>
              <w:rPr>
                <w:b w:val="0"/>
                <w:sz w:val="10"/>
              </w:rPr>
              <w:t>20</w:t>
            </w:r>
          </w:p>
        </w:tc>
        <w:tc>
          <w:tcPr>
            <w:tcW w:w="927" w:type="dxa"/>
            <w:vAlign w:val="center"/>
          </w:tcPr>
          <w:p w14:paraId="3D9B2808">
            <w:pPr>
              <w:spacing w:after="0" w:line="240" w:lineRule="auto"/>
            </w:pPr>
            <w:r>
              <w:rPr>
                <w:b w:val="0"/>
                <w:sz w:val="10"/>
              </w:rPr>
              <w:t>45840459</w:t>
            </w:r>
          </w:p>
        </w:tc>
        <w:tc>
          <w:tcPr>
            <w:tcW w:w="927" w:type="dxa"/>
            <w:vAlign w:val="center"/>
          </w:tcPr>
          <w:p w14:paraId="56D913A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7B49BA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4110D63F">
            <w:pPr>
              <w:spacing w:after="0" w:line="240" w:lineRule="auto"/>
            </w:pPr>
            <w:r>
              <w:rPr>
                <w:b w:val="0"/>
                <w:sz w:val="10"/>
              </w:rPr>
              <w:t>-0.0215</w:t>
            </w:r>
          </w:p>
        </w:tc>
        <w:tc>
          <w:tcPr>
            <w:tcW w:w="927" w:type="dxa"/>
            <w:vAlign w:val="center"/>
          </w:tcPr>
          <w:p w14:paraId="2771234C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095BB125">
            <w:pPr>
              <w:spacing w:after="0" w:line="240" w:lineRule="auto"/>
            </w:pPr>
            <w:r>
              <w:rPr>
                <w:b w:val="0"/>
                <w:sz w:val="10"/>
              </w:rPr>
              <w:t>1.15e-11</w:t>
            </w:r>
          </w:p>
        </w:tc>
        <w:tc>
          <w:tcPr>
            <w:tcW w:w="927" w:type="dxa"/>
            <w:vAlign w:val="center"/>
          </w:tcPr>
          <w:p w14:paraId="2870ED97">
            <w:pPr>
              <w:spacing w:after="0" w:line="240" w:lineRule="auto"/>
            </w:pPr>
            <w:r>
              <w:rPr>
                <w:b w:val="0"/>
                <w:sz w:val="10"/>
              </w:rPr>
              <w:t>-0.0212</w:t>
            </w:r>
          </w:p>
        </w:tc>
        <w:tc>
          <w:tcPr>
            <w:tcW w:w="927" w:type="dxa"/>
            <w:vAlign w:val="center"/>
          </w:tcPr>
          <w:p w14:paraId="0F3F9351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36E1AB44">
            <w:pPr>
              <w:spacing w:after="0" w:line="240" w:lineRule="auto"/>
            </w:pPr>
            <w:r>
              <w:rPr>
                <w:b w:val="0"/>
                <w:sz w:val="10"/>
              </w:rPr>
              <w:t>2.10e-05</w:t>
            </w:r>
          </w:p>
        </w:tc>
        <w:tc>
          <w:tcPr>
            <w:tcW w:w="927" w:type="dxa"/>
            <w:vAlign w:val="center"/>
          </w:tcPr>
          <w:p w14:paraId="4D3DC266">
            <w:pPr>
              <w:spacing w:after="0" w:line="240" w:lineRule="auto"/>
            </w:pPr>
            <w:r>
              <w:rPr>
                <w:b w:val="0"/>
                <w:sz w:val="10"/>
              </w:rPr>
              <w:t>0.371</w:t>
            </w:r>
          </w:p>
        </w:tc>
        <w:tc>
          <w:tcPr>
            <w:tcW w:w="927" w:type="dxa"/>
            <w:vAlign w:val="center"/>
          </w:tcPr>
          <w:p w14:paraId="3406F7D0">
            <w:pPr>
              <w:spacing w:after="0" w:line="240" w:lineRule="auto"/>
            </w:pPr>
            <w:r>
              <w:rPr>
                <w:b w:val="0"/>
                <w:sz w:val="10"/>
              </w:rPr>
              <w:t>0.366</w:t>
            </w:r>
          </w:p>
        </w:tc>
        <w:tc>
          <w:tcPr>
            <w:tcW w:w="927" w:type="dxa"/>
            <w:vAlign w:val="center"/>
          </w:tcPr>
          <w:p w14:paraId="22562A4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1BA3AC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25FAC3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2E9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0873135">
            <w:pPr>
              <w:spacing w:after="0" w:line="240" w:lineRule="auto"/>
            </w:pPr>
            <w:r>
              <w:rPr>
                <w:b w:val="0"/>
                <w:sz w:val="10"/>
              </w:rPr>
              <w:t>rs612823</w:t>
            </w:r>
          </w:p>
        </w:tc>
        <w:tc>
          <w:tcPr>
            <w:tcW w:w="927" w:type="dxa"/>
            <w:vAlign w:val="center"/>
          </w:tcPr>
          <w:p w14:paraId="640BBCDE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77881491">
            <w:pPr>
              <w:spacing w:after="0" w:line="240" w:lineRule="auto"/>
            </w:pPr>
            <w:r>
              <w:rPr>
                <w:b w:val="0"/>
                <w:sz w:val="10"/>
              </w:rPr>
              <w:t>133834104</w:t>
            </w:r>
          </w:p>
        </w:tc>
        <w:tc>
          <w:tcPr>
            <w:tcW w:w="927" w:type="dxa"/>
            <w:vAlign w:val="center"/>
          </w:tcPr>
          <w:p w14:paraId="5343A874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7CB36E8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3A63D2F">
            <w:pPr>
              <w:spacing w:after="0" w:line="240" w:lineRule="auto"/>
            </w:pPr>
            <w:r>
              <w:rPr>
                <w:b w:val="0"/>
                <w:sz w:val="10"/>
              </w:rPr>
              <w:t>-0.019</w:t>
            </w:r>
          </w:p>
        </w:tc>
        <w:tc>
          <w:tcPr>
            <w:tcW w:w="927" w:type="dxa"/>
            <w:vAlign w:val="center"/>
          </w:tcPr>
          <w:p w14:paraId="24373B22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091D8591">
            <w:pPr>
              <w:spacing w:after="0" w:line="240" w:lineRule="auto"/>
            </w:pPr>
            <w:r>
              <w:rPr>
                <w:b w:val="0"/>
                <w:sz w:val="10"/>
              </w:rPr>
              <w:t>7.47e-11</w:t>
            </w:r>
          </w:p>
        </w:tc>
        <w:tc>
          <w:tcPr>
            <w:tcW w:w="927" w:type="dxa"/>
            <w:vAlign w:val="center"/>
          </w:tcPr>
          <w:p w14:paraId="0D6577DD">
            <w:pPr>
              <w:spacing w:after="0" w:line="240" w:lineRule="auto"/>
            </w:pPr>
            <w:r>
              <w:rPr>
                <w:b w:val="0"/>
                <w:sz w:val="10"/>
              </w:rPr>
              <w:t>-0.0199</w:t>
            </w:r>
          </w:p>
        </w:tc>
        <w:tc>
          <w:tcPr>
            <w:tcW w:w="927" w:type="dxa"/>
            <w:vAlign w:val="center"/>
          </w:tcPr>
          <w:p w14:paraId="5C15E082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7659CB3F">
            <w:pPr>
              <w:spacing w:after="0" w:line="240" w:lineRule="auto"/>
            </w:pPr>
            <w:r>
              <w:rPr>
                <w:b w:val="0"/>
                <w:sz w:val="10"/>
              </w:rPr>
              <w:t>1.04e-04</w:t>
            </w:r>
          </w:p>
        </w:tc>
        <w:tc>
          <w:tcPr>
            <w:tcW w:w="927" w:type="dxa"/>
            <w:vAlign w:val="center"/>
          </w:tcPr>
          <w:p w14:paraId="1D1405E9">
            <w:pPr>
              <w:spacing w:after="0" w:line="240" w:lineRule="auto"/>
            </w:pPr>
            <w:r>
              <w:rPr>
                <w:b w:val="0"/>
                <w:sz w:val="10"/>
              </w:rPr>
              <w:t>0.408</w:t>
            </w:r>
          </w:p>
        </w:tc>
        <w:tc>
          <w:tcPr>
            <w:tcW w:w="927" w:type="dxa"/>
            <w:vAlign w:val="center"/>
          </w:tcPr>
          <w:p w14:paraId="7156BCD9">
            <w:pPr>
              <w:spacing w:after="0" w:line="240" w:lineRule="auto"/>
            </w:pPr>
            <w:r>
              <w:rPr>
                <w:b w:val="0"/>
                <w:sz w:val="10"/>
              </w:rPr>
              <w:t>0.416</w:t>
            </w:r>
          </w:p>
        </w:tc>
        <w:tc>
          <w:tcPr>
            <w:tcW w:w="927" w:type="dxa"/>
            <w:vAlign w:val="center"/>
          </w:tcPr>
          <w:p w14:paraId="6AE5343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B21583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50B0EC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9D54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90063E7">
            <w:pPr>
              <w:spacing w:after="0" w:line="240" w:lineRule="auto"/>
            </w:pPr>
            <w:r>
              <w:rPr>
                <w:b w:val="0"/>
                <w:sz w:val="10"/>
              </w:rPr>
              <w:t>rs61785503</w:t>
            </w:r>
          </w:p>
        </w:tc>
        <w:tc>
          <w:tcPr>
            <w:tcW w:w="927" w:type="dxa"/>
            <w:vAlign w:val="center"/>
          </w:tcPr>
          <w:p w14:paraId="4092E5F6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0DC01904">
            <w:pPr>
              <w:spacing w:after="0" w:line="240" w:lineRule="auto"/>
            </w:pPr>
            <w:r>
              <w:rPr>
                <w:b w:val="0"/>
                <w:sz w:val="10"/>
              </w:rPr>
              <w:t>50458443</w:t>
            </w:r>
          </w:p>
        </w:tc>
        <w:tc>
          <w:tcPr>
            <w:tcW w:w="927" w:type="dxa"/>
            <w:vAlign w:val="center"/>
          </w:tcPr>
          <w:p w14:paraId="797979A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961CB2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56BE3D7">
            <w:pPr>
              <w:spacing w:after="0" w:line="240" w:lineRule="auto"/>
            </w:pPr>
            <w:r>
              <w:rPr>
                <w:b w:val="0"/>
                <w:sz w:val="10"/>
              </w:rPr>
              <w:t>0.0238</w:t>
            </w:r>
          </w:p>
        </w:tc>
        <w:tc>
          <w:tcPr>
            <w:tcW w:w="927" w:type="dxa"/>
            <w:vAlign w:val="center"/>
          </w:tcPr>
          <w:p w14:paraId="48EEB926">
            <w:pPr>
              <w:spacing w:after="0" w:line="240" w:lineRule="auto"/>
            </w:pPr>
            <w:r>
              <w:rPr>
                <w:b w:val="0"/>
                <w:sz w:val="10"/>
              </w:rPr>
              <w:t>0.0035</w:t>
            </w:r>
          </w:p>
        </w:tc>
        <w:tc>
          <w:tcPr>
            <w:tcW w:w="927" w:type="dxa"/>
            <w:vAlign w:val="center"/>
          </w:tcPr>
          <w:p w14:paraId="21F26066">
            <w:pPr>
              <w:spacing w:after="0" w:line="240" w:lineRule="auto"/>
            </w:pPr>
            <w:r>
              <w:rPr>
                <w:b w:val="0"/>
                <w:sz w:val="10"/>
              </w:rPr>
              <w:t>1.31e-11</w:t>
            </w:r>
          </w:p>
        </w:tc>
        <w:tc>
          <w:tcPr>
            <w:tcW w:w="927" w:type="dxa"/>
            <w:vAlign w:val="center"/>
          </w:tcPr>
          <w:p w14:paraId="4E3A0ADC">
            <w:pPr>
              <w:spacing w:after="0" w:line="240" w:lineRule="auto"/>
            </w:pPr>
            <w:r>
              <w:rPr>
                <w:b w:val="0"/>
                <w:sz w:val="10"/>
              </w:rPr>
              <w:t>0.001699</w:t>
            </w:r>
          </w:p>
        </w:tc>
        <w:tc>
          <w:tcPr>
            <w:tcW w:w="927" w:type="dxa"/>
            <w:vAlign w:val="center"/>
          </w:tcPr>
          <w:p w14:paraId="532196B9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31C11E5C">
            <w:pPr>
              <w:spacing w:after="0" w:line="240" w:lineRule="auto"/>
            </w:pPr>
            <w:r>
              <w:rPr>
                <w:b w:val="0"/>
                <w:sz w:val="10"/>
              </w:rPr>
              <w:t>0.7619</w:t>
            </w:r>
          </w:p>
        </w:tc>
        <w:tc>
          <w:tcPr>
            <w:tcW w:w="927" w:type="dxa"/>
            <w:vAlign w:val="center"/>
          </w:tcPr>
          <w:p w14:paraId="28A6F1F2">
            <w:pPr>
              <w:spacing w:after="0" w:line="240" w:lineRule="auto"/>
            </w:pPr>
            <w:r>
              <w:rPr>
                <w:b w:val="0"/>
                <w:sz w:val="10"/>
              </w:rPr>
              <w:t>0.227</w:t>
            </w:r>
          </w:p>
        </w:tc>
        <w:tc>
          <w:tcPr>
            <w:tcW w:w="927" w:type="dxa"/>
            <w:vAlign w:val="center"/>
          </w:tcPr>
          <w:p w14:paraId="7DDD0A4E">
            <w:pPr>
              <w:spacing w:after="0" w:line="240" w:lineRule="auto"/>
            </w:pPr>
            <w:r>
              <w:rPr>
                <w:b w:val="0"/>
                <w:sz w:val="10"/>
              </w:rPr>
              <w:t>0.225</w:t>
            </w:r>
          </w:p>
        </w:tc>
        <w:tc>
          <w:tcPr>
            <w:tcW w:w="927" w:type="dxa"/>
            <w:vAlign w:val="center"/>
          </w:tcPr>
          <w:p w14:paraId="5BE6487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36970B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AA1469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B80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6C4A057">
            <w:pPr>
              <w:spacing w:after="0" w:line="240" w:lineRule="auto"/>
            </w:pPr>
            <w:r>
              <w:rPr>
                <w:b w:val="0"/>
                <w:sz w:val="10"/>
              </w:rPr>
              <w:t>rs61881745</w:t>
            </w:r>
          </w:p>
        </w:tc>
        <w:tc>
          <w:tcPr>
            <w:tcW w:w="927" w:type="dxa"/>
            <w:vAlign w:val="center"/>
          </w:tcPr>
          <w:p w14:paraId="313F1C86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17EBD77E">
            <w:pPr>
              <w:spacing w:after="0" w:line="240" w:lineRule="auto"/>
            </w:pPr>
            <w:r>
              <w:rPr>
                <w:b w:val="0"/>
                <w:sz w:val="10"/>
              </w:rPr>
              <w:t>16291213</w:t>
            </w:r>
          </w:p>
        </w:tc>
        <w:tc>
          <w:tcPr>
            <w:tcW w:w="927" w:type="dxa"/>
            <w:vAlign w:val="center"/>
          </w:tcPr>
          <w:p w14:paraId="0B2D3A94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93B9408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3D9F429">
            <w:pPr>
              <w:spacing w:after="0" w:line="240" w:lineRule="auto"/>
            </w:pPr>
            <w:r>
              <w:rPr>
                <w:b w:val="0"/>
                <w:sz w:val="10"/>
              </w:rPr>
              <w:t>0.0224</w:t>
            </w:r>
          </w:p>
        </w:tc>
        <w:tc>
          <w:tcPr>
            <w:tcW w:w="927" w:type="dxa"/>
            <w:vAlign w:val="center"/>
          </w:tcPr>
          <w:p w14:paraId="4E60001C">
            <w:pPr>
              <w:spacing w:after="0" w:line="240" w:lineRule="auto"/>
            </w:pPr>
            <w:r>
              <w:rPr>
                <w:b w:val="0"/>
                <w:sz w:val="10"/>
              </w:rPr>
              <w:t>0.0038</w:t>
            </w:r>
          </w:p>
        </w:tc>
        <w:tc>
          <w:tcPr>
            <w:tcW w:w="927" w:type="dxa"/>
            <w:vAlign w:val="center"/>
          </w:tcPr>
          <w:p w14:paraId="63714E2D">
            <w:pPr>
              <w:spacing w:after="0" w:line="240" w:lineRule="auto"/>
            </w:pPr>
            <w:r>
              <w:rPr>
                <w:b w:val="0"/>
                <w:sz w:val="10"/>
              </w:rPr>
              <w:t>4.68e-09</w:t>
            </w:r>
          </w:p>
        </w:tc>
        <w:tc>
          <w:tcPr>
            <w:tcW w:w="927" w:type="dxa"/>
            <w:vAlign w:val="center"/>
          </w:tcPr>
          <w:p w14:paraId="2528F3FF">
            <w:pPr>
              <w:spacing w:after="0" w:line="240" w:lineRule="auto"/>
            </w:pPr>
            <w:r>
              <w:rPr>
                <w:b w:val="0"/>
                <w:sz w:val="10"/>
              </w:rPr>
              <w:t>0.0224</w:t>
            </w:r>
          </w:p>
        </w:tc>
        <w:tc>
          <w:tcPr>
            <w:tcW w:w="927" w:type="dxa"/>
            <w:vAlign w:val="center"/>
          </w:tcPr>
          <w:p w14:paraId="4F521D67">
            <w:pPr>
              <w:spacing w:after="0" w:line="240" w:lineRule="auto"/>
            </w:pPr>
            <w:r>
              <w:rPr>
                <w:b w:val="0"/>
                <w:sz w:val="10"/>
              </w:rPr>
              <w:t>0.0065</w:t>
            </w:r>
          </w:p>
        </w:tc>
        <w:tc>
          <w:tcPr>
            <w:tcW w:w="927" w:type="dxa"/>
            <w:vAlign w:val="center"/>
          </w:tcPr>
          <w:p w14:paraId="3B74EA68">
            <w:pPr>
              <w:spacing w:after="0" w:line="240" w:lineRule="auto"/>
            </w:pPr>
            <w:r>
              <w:rPr>
                <w:b w:val="0"/>
                <w:sz w:val="10"/>
              </w:rPr>
              <w:t>5.75e-04</w:t>
            </w:r>
          </w:p>
        </w:tc>
        <w:tc>
          <w:tcPr>
            <w:tcW w:w="927" w:type="dxa"/>
            <w:vAlign w:val="center"/>
          </w:tcPr>
          <w:p w14:paraId="60D49F04">
            <w:pPr>
              <w:spacing w:after="0" w:line="240" w:lineRule="auto"/>
            </w:pPr>
            <w:r>
              <w:rPr>
                <w:b w:val="0"/>
                <w:sz w:val="10"/>
              </w:rPr>
              <w:t>0.162</w:t>
            </w:r>
          </w:p>
        </w:tc>
        <w:tc>
          <w:tcPr>
            <w:tcW w:w="927" w:type="dxa"/>
            <w:vAlign w:val="center"/>
          </w:tcPr>
          <w:p w14:paraId="5D677BC0">
            <w:pPr>
              <w:spacing w:after="0" w:line="240" w:lineRule="auto"/>
            </w:pPr>
            <w:r>
              <w:rPr>
                <w:b w:val="0"/>
                <w:sz w:val="10"/>
              </w:rPr>
              <w:t>0.16</w:t>
            </w:r>
          </w:p>
        </w:tc>
        <w:tc>
          <w:tcPr>
            <w:tcW w:w="927" w:type="dxa"/>
            <w:vAlign w:val="center"/>
          </w:tcPr>
          <w:p w14:paraId="6861664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8FB603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A3AB2E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58C2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5C1BD81">
            <w:pPr>
              <w:spacing w:after="0" w:line="240" w:lineRule="auto"/>
            </w:pPr>
            <w:r>
              <w:rPr>
                <w:b w:val="0"/>
                <w:sz w:val="10"/>
              </w:rPr>
              <w:t>rs61904960</w:t>
            </w:r>
          </w:p>
        </w:tc>
        <w:tc>
          <w:tcPr>
            <w:tcW w:w="927" w:type="dxa"/>
            <w:vAlign w:val="center"/>
          </w:tcPr>
          <w:p w14:paraId="020CDE9D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224946A4">
            <w:pPr>
              <w:spacing w:after="0" w:line="240" w:lineRule="auto"/>
            </w:pPr>
            <w:r>
              <w:rPr>
                <w:b w:val="0"/>
                <w:sz w:val="10"/>
              </w:rPr>
              <w:t>113481872</w:t>
            </w:r>
          </w:p>
        </w:tc>
        <w:tc>
          <w:tcPr>
            <w:tcW w:w="927" w:type="dxa"/>
            <w:vAlign w:val="center"/>
          </w:tcPr>
          <w:p w14:paraId="358C12E4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F8F1AAE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6F66828">
            <w:pPr>
              <w:spacing w:after="0" w:line="240" w:lineRule="auto"/>
            </w:pPr>
            <w:r>
              <w:rPr>
                <w:b w:val="0"/>
                <w:sz w:val="10"/>
              </w:rPr>
              <w:t>0.0238</w:t>
            </w:r>
          </w:p>
        </w:tc>
        <w:tc>
          <w:tcPr>
            <w:tcW w:w="927" w:type="dxa"/>
            <w:vAlign w:val="center"/>
          </w:tcPr>
          <w:p w14:paraId="7DFB5A6E">
            <w:pPr>
              <w:spacing w:after="0" w:line="240" w:lineRule="auto"/>
            </w:pPr>
            <w:r>
              <w:rPr>
                <w:b w:val="0"/>
                <w:sz w:val="10"/>
              </w:rPr>
              <w:t>0.004</w:t>
            </w:r>
          </w:p>
        </w:tc>
        <w:tc>
          <w:tcPr>
            <w:tcW w:w="927" w:type="dxa"/>
            <w:vAlign w:val="center"/>
          </w:tcPr>
          <w:p w14:paraId="7470F6DA">
            <w:pPr>
              <w:spacing w:after="0" w:line="240" w:lineRule="auto"/>
            </w:pPr>
            <w:r>
              <w:rPr>
                <w:b w:val="0"/>
                <w:sz w:val="10"/>
              </w:rPr>
              <w:t>4.11e-09</w:t>
            </w:r>
          </w:p>
        </w:tc>
        <w:tc>
          <w:tcPr>
            <w:tcW w:w="927" w:type="dxa"/>
            <w:vAlign w:val="center"/>
          </w:tcPr>
          <w:p w14:paraId="4AE71990">
            <w:pPr>
              <w:spacing w:after="0" w:line="240" w:lineRule="auto"/>
            </w:pPr>
            <w:r>
              <w:rPr>
                <w:b w:val="0"/>
                <w:sz w:val="10"/>
              </w:rPr>
              <w:t>0.0274</w:t>
            </w:r>
          </w:p>
        </w:tc>
        <w:tc>
          <w:tcPr>
            <w:tcW w:w="927" w:type="dxa"/>
            <w:vAlign w:val="center"/>
          </w:tcPr>
          <w:p w14:paraId="5258A231">
            <w:pPr>
              <w:spacing w:after="0" w:line="240" w:lineRule="auto"/>
            </w:pPr>
            <w:r>
              <w:rPr>
                <w:b w:val="0"/>
                <w:sz w:val="10"/>
              </w:rPr>
              <w:t>0.0069</w:t>
            </w:r>
          </w:p>
        </w:tc>
        <w:tc>
          <w:tcPr>
            <w:tcW w:w="927" w:type="dxa"/>
            <w:vAlign w:val="center"/>
          </w:tcPr>
          <w:p w14:paraId="2C71D0B0">
            <w:pPr>
              <w:spacing w:after="0" w:line="240" w:lineRule="auto"/>
            </w:pPr>
            <w:r>
              <w:rPr>
                <w:b w:val="0"/>
                <w:sz w:val="10"/>
              </w:rPr>
              <w:t>7.39e-05</w:t>
            </w:r>
          </w:p>
        </w:tc>
        <w:tc>
          <w:tcPr>
            <w:tcW w:w="927" w:type="dxa"/>
            <w:vAlign w:val="center"/>
          </w:tcPr>
          <w:p w14:paraId="08F90692">
            <w:pPr>
              <w:spacing w:after="0" w:line="240" w:lineRule="auto"/>
            </w:pPr>
            <w:r>
              <w:rPr>
                <w:b w:val="0"/>
                <w:sz w:val="10"/>
              </w:rPr>
              <w:t>0.137</w:t>
            </w:r>
          </w:p>
        </w:tc>
        <w:tc>
          <w:tcPr>
            <w:tcW w:w="927" w:type="dxa"/>
            <w:vAlign w:val="center"/>
          </w:tcPr>
          <w:p w14:paraId="5BB95786">
            <w:pPr>
              <w:spacing w:after="0" w:line="240" w:lineRule="auto"/>
            </w:pPr>
            <w:r>
              <w:rPr>
                <w:b w:val="0"/>
                <w:sz w:val="10"/>
              </w:rPr>
              <w:t>0.134</w:t>
            </w:r>
          </w:p>
        </w:tc>
        <w:tc>
          <w:tcPr>
            <w:tcW w:w="927" w:type="dxa"/>
            <w:vAlign w:val="center"/>
          </w:tcPr>
          <w:p w14:paraId="01ABDAC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957DEC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97C962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DCE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E962870">
            <w:pPr>
              <w:spacing w:after="0" w:line="240" w:lineRule="auto"/>
            </w:pPr>
            <w:r>
              <w:rPr>
                <w:b w:val="0"/>
                <w:sz w:val="10"/>
              </w:rPr>
              <w:t>rs61943397</w:t>
            </w:r>
          </w:p>
        </w:tc>
        <w:tc>
          <w:tcPr>
            <w:tcW w:w="927" w:type="dxa"/>
            <w:vAlign w:val="center"/>
          </w:tcPr>
          <w:p w14:paraId="52294CDF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3DD91181">
            <w:pPr>
              <w:spacing w:after="0" w:line="240" w:lineRule="auto"/>
            </w:pPr>
            <w:r>
              <w:rPr>
                <w:b w:val="0"/>
                <w:sz w:val="10"/>
              </w:rPr>
              <w:t>118828801</w:t>
            </w:r>
          </w:p>
        </w:tc>
        <w:tc>
          <w:tcPr>
            <w:tcW w:w="927" w:type="dxa"/>
            <w:vAlign w:val="center"/>
          </w:tcPr>
          <w:p w14:paraId="2929E98F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C94971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639D127A">
            <w:pPr>
              <w:spacing w:after="0" w:line="240" w:lineRule="auto"/>
            </w:pPr>
            <w:r>
              <w:rPr>
                <w:b w:val="0"/>
                <w:sz w:val="10"/>
              </w:rPr>
              <w:t>0.023</w:t>
            </w:r>
          </w:p>
        </w:tc>
        <w:tc>
          <w:tcPr>
            <w:tcW w:w="927" w:type="dxa"/>
            <w:vAlign w:val="center"/>
          </w:tcPr>
          <w:p w14:paraId="370287E5">
            <w:pPr>
              <w:spacing w:after="0" w:line="240" w:lineRule="auto"/>
            </w:pPr>
            <w:r>
              <w:rPr>
                <w:b w:val="0"/>
                <w:sz w:val="10"/>
              </w:rPr>
              <w:t>0.0039</w:t>
            </w:r>
          </w:p>
        </w:tc>
        <w:tc>
          <w:tcPr>
            <w:tcW w:w="927" w:type="dxa"/>
            <w:vAlign w:val="center"/>
          </w:tcPr>
          <w:p w14:paraId="0ACFF569">
            <w:pPr>
              <w:spacing w:after="0" w:line="240" w:lineRule="auto"/>
            </w:pPr>
            <w:r>
              <w:rPr>
                <w:b w:val="0"/>
                <w:sz w:val="10"/>
              </w:rPr>
              <w:t>4.19e-09</w:t>
            </w:r>
          </w:p>
        </w:tc>
        <w:tc>
          <w:tcPr>
            <w:tcW w:w="927" w:type="dxa"/>
            <w:vAlign w:val="center"/>
          </w:tcPr>
          <w:p w14:paraId="545702E6">
            <w:pPr>
              <w:spacing w:after="0" w:line="240" w:lineRule="auto"/>
            </w:pPr>
            <w:r>
              <w:rPr>
                <w:b w:val="0"/>
                <w:sz w:val="10"/>
              </w:rPr>
              <w:t>0.0242</w:t>
            </w:r>
          </w:p>
        </w:tc>
        <w:tc>
          <w:tcPr>
            <w:tcW w:w="927" w:type="dxa"/>
            <w:vAlign w:val="center"/>
          </w:tcPr>
          <w:p w14:paraId="3E5882EB">
            <w:pPr>
              <w:spacing w:after="0" w:line="240" w:lineRule="auto"/>
            </w:pPr>
            <w:r>
              <w:rPr>
                <w:b w:val="0"/>
                <w:sz w:val="10"/>
              </w:rPr>
              <w:t>0.0068</w:t>
            </w:r>
          </w:p>
        </w:tc>
        <w:tc>
          <w:tcPr>
            <w:tcW w:w="927" w:type="dxa"/>
            <w:vAlign w:val="center"/>
          </w:tcPr>
          <w:p w14:paraId="63CD9CD9">
            <w:pPr>
              <w:spacing w:after="0" w:line="240" w:lineRule="auto"/>
            </w:pPr>
            <w:r>
              <w:rPr>
                <w:b w:val="0"/>
                <w:sz w:val="10"/>
              </w:rPr>
              <w:t>3.49e-04</w:t>
            </w:r>
          </w:p>
        </w:tc>
        <w:tc>
          <w:tcPr>
            <w:tcW w:w="927" w:type="dxa"/>
            <w:vAlign w:val="center"/>
          </w:tcPr>
          <w:p w14:paraId="713BEABB">
            <w:pPr>
              <w:spacing w:after="0" w:line="240" w:lineRule="auto"/>
            </w:pPr>
            <w:r>
              <w:rPr>
                <w:b w:val="0"/>
                <w:sz w:val="10"/>
              </w:rPr>
              <w:t>0.162</w:t>
            </w:r>
          </w:p>
        </w:tc>
        <w:tc>
          <w:tcPr>
            <w:tcW w:w="927" w:type="dxa"/>
            <w:vAlign w:val="center"/>
          </w:tcPr>
          <w:p w14:paraId="56692A29">
            <w:pPr>
              <w:spacing w:after="0" w:line="240" w:lineRule="auto"/>
            </w:pPr>
            <w:r>
              <w:rPr>
                <w:b w:val="0"/>
                <w:sz w:val="10"/>
              </w:rPr>
              <w:t>0.162</w:t>
            </w:r>
          </w:p>
        </w:tc>
        <w:tc>
          <w:tcPr>
            <w:tcW w:w="927" w:type="dxa"/>
            <w:vAlign w:val="center"/>
          </w:tcPr>
          <w:p w14:paraId="05CA9B3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5B43F3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84E18C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C291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89EF740">
            <w:pPr>
              <w:spacing w:after="0" w:line="240" w:lineRule="auto"/>
            </w:pPr>
            <w:r>
              <w:rPr>
                <w:b w:val="0"/>
                <w:sz w:val="10"/>
              </w:rPr>
              <w:t>rs62034140</w:t>
            </w:r>
          </w:p>
        </w:tc>
        <w:tc>
          <w:tcPr>
            <w:tcW w:w="927" w:type="dxa"/>
            <w:vAlign w:val="center"/>
          </w:tcPr>
          <w:p w14:paraId="4EABC9F7">
            <w:pPr>
              <w:spacing w:after="0" w:line="240" w:lineRule="auto"/>
            </w:pPr>
            <w:r>
              <w:rPr>
                <w:b w:val="0"/>
                <w:sz w:val="10"/>
              </w:rPr>
              <w:t>16</w:t>
            </w:r>
          </w:p>
        </w:tc>
        <w:tc>
          <w:tcPr>
            <w:tcW w:w="927" w:type="dxa"/>
            <w:vAlign w:val="center"/>
          </w:tcPr>
          <w:p w14:paraId="0D81C6CD">
            <w:pPr>
              <w:spacing w:after="0" w:line="240" w:lineRule="auto"/>
            </w:pPr>
            <w:r>
              <w:rPr>
                <w:b w:val="0"/>
                <w:sz w:val="10"/>
              </w:rPr>
              <w:t>54131995</w:t>
            </w:r>
          </w:p>
        </w:tc>
        <w:tc>
          <w:tcPr>
            <w:tcW w:w="927" w:type="dxa"/>
            <w:vAlign w:val="center"/>
          </w:tcPr>
          <w:p w14:paraId="12DB86A3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3115C65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3BAA8D1">
            <w:pPr>
              <w:spacing w:after="0" w:line="240" w:lineRule="auto"/>
            </w:pPr>
            <w:r>
              <w:rPr>
                <w:b w:val="0"/>
                <w:sz w:val="10"/>
              </w:rPr>
              <w:t>0.0176</w:t>
            </w:r>
          </w:p>
        </w:tc>
        <w:tc>
          <w:tcPr>
            <w:tcW w:w="927" w:type="dxa"/>
            <w:vAlign w:val="center"/>
          </w:tcPr>
          <w:p w14:paraId="3F91A4D2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383448A0">
            <w:pPr>
              <w:spacing w:after="0" w:line="240" w:lineRule="auto"/>
            </w:pPr>
            <w:r>
              <w:rPr>
                <w:b w:val="0"/>
                <w:sz w:val="10"/>
              </w:rPr>
              <w:t>3.28e-08</w:t>
            </w:r>
          </w:p>
        </w:tc>
        <w:tc>
          <w:tcPr>
            <w:tcW w:w="927" w:type="dxa"/>
            <w:vAlign w:val="center"/>
          </w:tcPr>
          <w:p w14:paraId="446EBE72">
            <w:pPr>
              <w:spacing w:after="0" w:line="240" w:lineRule="auto"/>
            </w:pPr>
            <w:r>
              <w:rPr>
                <w:b w:val="0"/>
                <w:sz w:val="10"/>
              </w:rPr>
              <w:t>0.0141</w:t>
            </w:r>
          </w:p>
        </w:tc>
        <w:tc>
          <w:tcPr>
            <w:tcW w:w="927" w:type="dxa"/>
            <w:vAlign w:val="center"/>
          </w:tcPr>
          <w:p w14:paraId="63FAB95E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6D4F939A">
            <w:pPr>
              <w:spacing w:after="0" w:line="240" w:lineRule="auto"/>
            </w:pPr>
            <w:r>
              <w:rPr>
                <w:b w:val="0"/>
                <w:sz w:val="10"/>
              </w:rPr>
              <w:t>0.006731</w:t>
            </w:r>
          </w:p>
        </w:tc>
        <w:tc>
          <w:tcPr>
            <w:tcW w:w="927" w:type="dxa"/>
            <w:vAlign w:val="center"/>
          </w:tcPr>
          <w:p w14:paraId="002ED91B">
            <w:pPr>
              <w:spacing w:after="0" w:line="240" w:lineRule="auto"/>
            </w:pPr>
            <w:r>
              <w:rPr>
                <w:b w:val="0"/>
                <w:sz w:val="10"/>
              </w:rPr>
              <w:t>0.306</w:t>
            </w:r>
          </w:p>
        </w:tc>
        <w:tc>
          <w:tcPr>
            <w:tcW w:w="927" w:type="dxa"/>
            <w:vAlign w:val="center"/>
          </w:tcPr>
          <w:p w14:paraId="246BB562">
            <w:pPr>
              <w:spacing w:after="0" w:line="240" w:lineRule="auto"/>
            </w:pPr>
            <w:r>
              <w:rPr>
                <w:b w:val="0"/>
                <w:sz w:val="10"/>
              </w:rPr>
              <w:t>0.3</w:t>
            </w:r>
          </w:p>
        </w:tc>
        <w:tc>
          <w:tcPr>
            <w:tcW w:w="927" w:type="dxa"/>
            <w:vAlign w:val="center"/>
          </w:tcPr>
          <w:p w14:paraId="738F4B1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B13DAB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BE469F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039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4EC18D9">
            <w:pPr>
              <w:spacing w:after="0" w:line="240" w:lineRule="auto"/>
            </w:pPr>
            <w:r>
              <w:rPr>
                <w:b w:val="0"/>
                <w:sz w:val="10"/>
              </w:rPr>
              <w:t>rs62264868</w:t>
            </w:r>
          </w:p>
        </w:tc>
        <w:tc>
          <w:tcPr>
            <w:tcW w:w="927" w:type="dxa"/>
            <w:vAlign w:val="center"/>
          </w:tcPr>
          <w:p w14:paraId="445E161F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5C5EC2C4">
            <w:pPr>
              <w:spacing w:after="0" w:line="240" w:lineRule="auto"/>
            </w:pPr>
            <w:r>
              <w:rPr>
                <w:b w:val="0"/>
                <w:sz w:val="10"/>
              </w:rPr>
              <w:t>114987644</w:t>
            </w:r>
          </w:p>
        </w:tc>
        <w:tc>
          <w:tcPr>
            <w:tcW w:w="927" w:type="dxa"/>
            <w:vAlign w:val="center"/>
          </w:tcPr>
          <w:p w14:paraId="2D422D74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7E4025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0443483">
            <w:pPr>
              <w:spacing w:after="0" w:line="240" w:lineRule="auto"/>
            </w:pPr>
            <w:r>
              <w:rPr>
                <w:b w:val="0"/>
                <w:sz w:val="10"/>
              </w:rPr>
              <w:t>0.0236</w:t>
            </w:r>
          </w:p>
        </w:tc>
        <w:tc>
          <w:tcPr>
            <w:tcW w:w="927" w:type="dxa"/>
            <w:vAlign w:val="center"/>
          </w:tcPr>
          <w:p w14:paraId="6015A0BC">
            <w:pPr>
              <w:spacing w:after="0" w:line="240" w:lineRule="auto"/>
            </w:pPr>
            <w:r>
              <w:rPr>
                <w:b w:val="0"/>
                <w:sz w:val="10"/>
              </w:rPr>
              <w:t>0.0037</w:t>
            </w:r>
          </w:p>
        </w:tc>
        <w:tc>
          <w:tcPr>
            <w:tcW w:w="927" w:type="dxa"/>
            <w:vAlign w:val="center"/>
          </w:tcPr>
          <w:p w14:paraId="087B3909">
            <w:pPr>
              <w:spacing w:after="0" w:line="240" w:lineRule="auto"/>
            </w:pPr>
            <w:r>
              <w:rPr>
                <w:b w:val="0"/>
                <w:sz w:val="10"/>
              </w:rPr>
              <w:t>2.34e-10</w:t>
            </w:r>
          </w:p>
        </w:tc>
        <w:tc>
          <w:tcPr>
            <w:tcW w:w="927" w:type="dxa"/>
            <w:vAlign w:val="center"/>
          </w:tcPr>
          <w:p w14:paraId="79F37112">
            <w:pPr>
              <w:spacing w:after="0" w:line="240" w:lineRule="auto"/>
            </w:pPr>
            <w:r>
              <w:rPr>
                <w:b w:val="0"/>
                <w:sz w:val="10"/>
              </w:rPr>
              <w:t>0.0252</w:t>
            </w:r>
          </w:p>
        </w:tc>
        <w:tc>
          <w:tcPr>
            <w:tcW w:w="927" w:type="dxa"/>
            <w:vAlign w:val="center"/>
          </w:tcPr>
          <w:p w14:paraId="0EC75A87">
            <w:pPr>
              <w:spacing w:after="0" w:line="240" w:lineRule="auto"/>
            </w:pPr>
            <w:r>
              <w:rPr>
                <w:b w:val="0"/>
                <w:sz w:val="10"/>
              </w:rPr>
              <w:t>0.0066</w:t>
            </w:r>
          </w:p>
        </w:tc>
        <w:tc>
          <w:tcPr>
            <w:tcW w:w="927" w:type="dxa"/>
            <w:vAlign w:val="center"/>
          </w:tcPr>
          <w:p w14:paraId="3F6C592A">
            <w:pPr>
              <w:spacing w:after="0" w:line="240" w:lineRule="auto"/>
            </w:pPr>
            <w:r>
              <w:rPr>
                <w:b w:val="0"/>
                <w:sz w:val="10"/>
              </w:rPr>
              <w:t>1.37e-04</w:t>
            </w:r>
          </w:p>
        </w:tc>
        <w:tc>
          <w:tcPr>
            <w:tcW w:w="927" w:type="dxa"/>
            <w:vAlign w:val="center"/>
          </w:tcPr>
          <w:p w14:paraId="52E18D2E">
            <w:pPr>
              <w:spacing w:after="0" w:line="240" w:lineRule="auto"/>
            </w:pPr>
            <w:r>
              <w:rPr>
                <w:b w:val="0"/>
                <w:sz w:val="10"/>
              </w:rPr>
              <w:t>0.179</w:t>
            </w:r>
          </w:p>
        </w:tc>
        <w:tc>
          <w:tcPr>
            <w:tcW w:w="927" w:type="dxa"/>
            <w:vAlign w:val="center"/>
          </w:tcPr>
          <w:p w14:paraId="5DB64112">
            <w:pPr>
              <w:spacing w:after="0" w:line="240" w:lineRule="auto"/>
            </w:pPr>
            <w:r>
              <w:rPr>
                <w:b w:val="0"/>
                <w:sz w:val="10"/>
              </w:rPr>
              <w:t>0.175</w:t>
            </w:r>
          </w:p>
        </w:tc>
        <w:tc>
          <w:tcPr>
            <w:tcW w:w="927" w:type="dxa"/>
            <w:vAlign w:val="center"/>
          </w:tcPr>
          <w:p w14:paraId="2BC7F9D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3788CA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EE5610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EBEC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506BB92">
            <w:pPr>
              <w:spacing w:after="0" w:line="240" w:lineRule="auto"/>
            </w:pPr>
            <w:r>
              <w:rPr>
                <w:b w:val="0"/>
                <w:sz w:val="10"/>
              </w:rPr>
              <w:t>rs62460266</w:t>
            </w:r>
          </w:p>
        </w:tc>
        <w:tc>
          <w:tcPr>
            <w:tcW w:w="927" w:type="dxa"/>
            <w:vAlign w:val="center"/>
          </w:tcPr>
          <w:p w14:paraId="0A415BA0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2961D461">
            <w:pPr>
              <w:spacing w:after="0" w:line="240" w:lineRule="auto"/>
            </w:pPr>
            <w:r>
              <w:rPr>
                <w:b w:val="0"/>
                <w:sz w:val="10"/>
              </w:rPr>
              <w:t>68406045</w:t>
            </w:r>
          </w:p>
        </w:tc>
        <w:tc>
          <w:tcPr>
            <w:tcW w:w="927" w:type="dxa"/>
            <w:vAlign w:val="center"/>
          </w:tcPr>
          <w:p w14:paraId="033C3D9F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3AEC80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B990538">
            <w:pPr>
              <w:spacing w:after="0" w:line="240" w:lineRule="auto"/>
            </w:pPr>
            <w:r>
              <w:rPr>
                <w:b w:val="0"/>
                <w:sz w:val="10"/>
              </w:rPr>
              <w:t>0.0167</w:t>
            </w:r>
          </w:p>
        </w:tc>
        <w:tc>
          <w:tcPr>
            <w:tcW w:w="927" w:type="dxa"/>
            <w:vAlign w:val="center"/>
          </w:tcPr>
          <w:p w14:paraId="687B120C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46DF3A40">
            <w:pPr>
              <w:spacing w:after="0" w:line="240" w:lineRule="auto"/>
            </w:pPr>
            <w:r>
              <w:rPr>
                <w:b w:val="0"/>
                <w:sz w:val="10"/>
              </w:rPr>
              <w:t>2.39e-08</w:t>
            </w:r>
          </w:p>
        </w:tc>
        <w:tc>
          <w:tcPr>
            <w:tcW w:w="927" w:type="dxa"/>
            <w:vAlign w:val="center"/>
          </w:tcPr>
          <w:p w14:paraId="5021E1C4">
            <w:pPr>
              <w:spacing w:after="0" w:line="240" w:lineRule="auto"/>
            </w:pPr>
            <w:r>
              <w:rPr>
                <w:b w:val="0"/>
                <w:sz w:val="10"/>
              </w:rPr>
              <w:t>0.0232</w:t>
            </w:r>
          </w:p>
        </w:tc>
        <w:tc>
          <w:tcPr>
            <w:tcW w:w="927" w:type="dxa"/>
            <w:vAlign w:val="center"/>
          </w:tcPr>
          <w:p w14:paraId="76A6FB82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0A177504">
            <w:pPr>
              <w:spacing w:after="0" w:line="240" w:lineRule="auto"/>
            </w:pPr>
            <w:r>
              <w:rPr>
                <w:b w:val="0"/>
                <w:sz w:val="10"/>
              </w:rPr>
              <w:t>2.91e-06</w:t>
            </w:r>
          </w:p>
        </w:tc>
        <w:tc>
          <w:tcPr>
            <w:tcW w:w="927" w:type="dxa"/>
            <w:vAlign w:val="center"/>
          </w:tcPr>
          <w:p w14:paraId="17D5E708">
            <w:pPr>
              <w:spacing w:after="0" w:line="240" w:lineRule="auto"/>
            </w:pPr>
            <w:r>
              <w:rPr>
                <w:b w:val="0"/>
                <w:sz w:val="10"/>
              </w:rPr>
              <w:t>0.414</w:t>
            </w:r>
          </w:p>
        </w:tc>
        <w:tc>
          <w:tcPr>
            <w:tcW w:w="927" w:type="dxa"/>
            <w:vAlign w:val="center"/>
          </w:tcPr>
          <w:p w14:paraId="0D0889AD">
            <w:pPr>
              <w:spacing w:after="0" w:line="240" w:lineRule="auto"/>
            </w:pPr>
            <w:r>
              <w:rPr>
                <w:b w:val="0"/>
                <w:sz w:val="10"/>
              </w:rPr>
              <w:t>0.422</w:t>
            </w:r>
          </w:p>
        </w:tc>
        <w:tc>
          <w:tcPr>
            <w:tcW w:w="927" w:type="dxa"/>
            <w:vAlign w:val="center"/>
          </w:tcPr>
          <w:p w14:paraId="092266B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CF2BB1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E9C2DF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7CFD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A466767">
            <w:pPr>
              <w:spacing w:after="0" w:line="240" w:lineRule="auto"/>
            </w:pPr>
            <w:r>
              <w:rPr>
                <w:b w:val="0"/>
                <w:sz w:val="10"/>
              </w:rPr>
              <w:t>rs628720</w:t>
            </w:r>
          </w:p>
        </w:tc>
        <w:tc>
          <w:tcPr>
            <w:tcW w:w="927" w:type="dxa"/>
            <w:vAlign w:val="center"/>
          </w:tcPr>
          <w:p w14:paraId="3A34EB24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2B20523A">
            <w:pPr>
              <w:spacing w:after="0" w:line="240" w:lineRule="auto"/>
            </w:pPr>
            <w:r>
              <w:rPr>
                <w:b w:val="0"/>
                <w:sz w:val="10"/>
              </w:rPr>
              <w:t>241806189</w:t>
            </w:r>
          </w:p>
        </w:tc>
        <w:tc>
          <w:tcPr>
            <w:tcW w:w="927" w:type="dxa"/>
            <w:vAlign w:val="center"/>
          </w:tcPr>
          <w:p w14:paraId="1A31A7F8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AF808E8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9DDF638">
            <w:pPr>
              <w:spacing w:after="0" w:line="240" w:lineRule="auto"/>
            </w:pPr>
            <w:r>
              <w:rPr>
                <w:b w:val="0"/>
                <w:sz w:val="10"/>
              </w:rPr>
              <w:t>-0.0182</w:t>
            </w:r>
          </w:p>
        </w:tc>
        <w:tc>
          <w:tcPr>
            <w:tcW w:w="927" w:type="dxa"/>
            <w:vAlign w:val="center"/>
          </w:tcPr>
          <w:p w14:paraId="57661050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09330027">
            <w:pPr>
              <w:spacing w:after="0" w:line="240" w:lineRule="auto"/>
            </w:pPr>
            <w:r>
              <w:rPr>
                <w:b w:val="0"/>
                <w:sz w:val="10"/>
              </w:rPr>
              <w:t>1.21e-08</w:t>
            </w:r>
          </w:p>
        </w:tc>
        <w:tc>
          <w:tcPr>
            <w:tcW w:w="927" w:type="dxa"/>
            <w:vAlign w:val="center"/>
          </w:tcPr>
          <w:p w14:paraId="59E6D74C">
            <w:pPr>
              <w:spacing w:after="0" w:line="240" w:lineRule="auto"/>
            </w:pPr>
            <w:r>
              <w:rPr>
                <w:b w:val="0"/>
                <w:sz w:val="10"/>
              </w:rPr>
              <w:t>-0.0105</w:t>
            </w:r>
          </w:p>
        </w:tc>
        <w:tc>
          <w:tcPr>
            <w:tcW w:w="927" w:type="dxa"/>
            <w:vAlign w:val="center"/>
          </w:tcPr>
          <w:p w14:paraId="0084F919">
            <w:pPr>
              <w:spacing w:after="0" w:line="240" w:lineRule="auto"/>
            </w:pPr>
            <w:r>
              <w:rPr>
                <w:b w:val="0"/>
                <w:sz w:val="10"/>
              </w:rPr>
              <w:t>0.0056</w:t>
            </w:r>
          </w:p>
        </w:tc>
        <w:tc>
          <w:tcPr>
            <w:tcW w:w="927" w:type="dxa"/>
            <w:vAlign w:val="center"/>
          </w:tcPr>
          <w:p w14:paraId="27BA5F87">
            <w:pPr>
              <w:spacing w:after="0" w:line="240" w:lineRule="auto"/>
            </w:pPr>
            <w:r>
              <w:rPr>
                <w:b w:val="0"/>
                <w:sz w:val="10"/>
              </w:rPr>
              <w:t>0.05756</w:t>
            </w:r>
          </w:p>
        </w:tc>
        <w:tc>
          <w:tcPr>
            <w:tcW w:w="927" w:type="dxa"/>
            <w:vAlign w:val="center"/>
          </w:tcPr>
          <w:p w14:paraId="108660E2">
            <w:pPr>
              <w:spacing w:after="0" w:line="240" w:lineRule="auto"/>
            </w:pPr>
            <w:r>
              <w:rPr>
                <w:b w:val="0"/>
                <w:sz w:val="10"/>
              </w:rPr>
              <w:t>0.356</w:t>
            </w:r>
          </w:p>
        </w:tc>
        <w:tc>
          <w:tcPr>
            <w:tcW w:w="927" w:type="dxa"/>
            <w:vAlign w:val="center"/>
          </w:tcPr>
          <w:p w14:paraId="633A168A">
            <w:pPr>
              <w:spacing w:after="0" w:line="240" w:lineRule="auto"/>
            </w:pPr>
            <w:r>
              <w:rPr>
                <w:b w:val="0"/>
                <w:sz w:val="10"/>
              </w:rPr>
              <w:t>0.357</w:t>
            </w:r>
          </w:p>
        </w:tc>
        <w:tc>
          <w:tcPr>
            <w:tcW w:w="927" w:type="dxa"/>
            <w:vAlign w:val="center"/>
          </w:tcPr>
          <w:p w14:paraId="7A9C015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CA11AD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B8CB0D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FD5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33DA803">
            <w:pPr>
              <w:spacing w:after="0" w:line="240" w:lineRule="auto"/>
            </w:pPr>
            <w:r>
              <w:rPr>
                <w:b w:val="0"/>
                <w:sz w:val="10"/>
              </w:rPr>
              <w:t>rs6426935</w:t>
            </w:r>
          </w:p>
        </w:tc>
        <w:tc>
          <w:tcPr>
            <w:tcW w:w="927" w:type="dxa"/>
            <w:vAlign w:val="center"/>
          </w:tcPr>
          <w:p w14:paraId="7642DADE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051F4645">
            <w:pPr>
              <w:spacing w:after="0" w:line="240" w:lineRule="auto"/>
            </w:pPr>
            <w:r>
              <w:rPr>
                <w:b w:val="0"/>
                <w:sz w:val="10"/>
              </w:rPr>
              <w:t>154755639</w:t>
            </w:r>
          </w:p>
        </w:tc>
        <w:tc>
          <w:tcPr>
            <w:tcW w:w="927" w:type="dxa"/>
            <w:vAlign w:val="center"/>
          </w:tcPr>
          <w:p w14:paraId="1AA8A426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9F5049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8A78D8B">
            <w:pPr>
              <w:spacing w:after="0" w:line="240" w:lineRule="auto"/>
            </w:pPr>
            <w:r>
              <w:rPr>
                <w:b w:val="0"/>
                <w:sz w:val="10"/>
              </w:rPr>
              <w:t>0.0184</w:t>
            </w:r>
          </w:p>
        </w:tc>
        <w:tc>
          <w:tcPr>
            <w:tcW w:w="927" w:type="dxa"/>
            <w:vAlign w:val="center"/>
          </w:tcPr>
          <w:p w14:paraId="3493E7A4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1EE66FB4">
            <w:pPr>
              <w:spacing w:after="0" w:line="240" w:lineRule="auto"/>
            </w:pPr>
            <w:r>
              <w:rPr>
                <w:b w:val="0"/>
                <w:sz w:val="10"/>
              </w:rPr>
              <w:t>3.61e-09</w:t>
            </w:r>
          </w:p>
        </w:tc>
        <w:tc>
          <w:tcPr>
            <w:tcW w:w="927" w:type="dxa"/>
            <w:vAlign w:val="center"/>
          </w:tcPr>
          <w:p w14:paraId="5283CEED">
            <w:pPr>
              <w:spacing w:after="0" w:line="240" w:lineRule="auto"/>
            </w:pPr>
            <w:r>
              <w:rPr>
                <w:b w:val="0"/>
                <w:sz w:val="10"/>
              </w:rPr>
              <w:t>0.0148</w:t>
            </w:r>
          </w:p>
        </w:tc>
        <w:tc>
          <w:tcPr>
            <w:tcW w:w="927" w:type="dxa"/>
            <w:vAlign w:val="center"/>
          </w:tcPr>
          <w:p w14:paraId="394CD3A9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1F02C062">
            <w:pPr>
              <w:spacing w:after="0" w:line="240" w:lineRule="auto"/>
            </w:pPr>
            <w:r>
              <w:rPr>
                <w:b w:val="0"/>
                <w:sz w:val="10"/>
              </w:rPr>
              <w:t>0.005317</w:t>
            </w:r>
          </w:p>
        </w:tc>
        <w:tc>
          <w:tcPr>
            <w:tcW w:w="927" w:type="dxa"/>
            <w:vAlign w:val="center"/>
          </w:tcPr>
          <w:p w14:paraId="2F52E8FC">
            <w:pPr>
              <w:spacing w:after="0" w:line="240" w:lineRule="auto"/>
            </w:pPr>
            <w:r>
              <w:rPr>
                <w:b w:val="0"/>
                <w:sz w:val="10"/>
              </w:rPr>
              <w:t>0.28</w:t>
            </w:r>
          </w:p>
        </w:tc>
        <w:tc>
          <w:tcPr>
            <w:tcW w:w="927" w:type="dxa"/>
            <w:vAlign w:val="center"/>
          </w:tcPr>
          <w:p w14:paraId="24CE836D">
            <w:pPr>
              <w:spacing w:after="0" w:line="240" w:lineRule="auto"/>
            </w:pPr>
            <w:r>
              <w:rPr>
                <w:b w:val="0"/>
                <w:sz w:val="10"/>
              </w:rPr>
              <w:t>0.279</w:t>
            </w:r>
          </w:p>
        </w:tc>
        <w:tc>
          <w:tcPr>
            <w:tcW w:w="927" w:type="dxa"/>
            <w:vAlign w:val="center"/>
          </w:tcPr>
          <w:p w14:paraId="2D1F7BD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F5E0A6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EDCD93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E36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43DB57C">
            <w:pPr>
              <w:spacing w:after="0" w:line="240" w:lineRule="auto"/>
            </w:pPr>
            <w:r>
              <w:rPr>
                <w:b w:val="0"/>
                <w:sz w:val="10"/>
              </w:rPr>
              <w:t>rs6430030</w:t>
            </w:r>
          </w:p>
        </w:tc>
        <w:tc>
          <w:tcPr>
            <w:tcW w:w="927" w:type="dxa"/>
            <w:vAlign w:val="center"/>
          </w:tcPr>
          <w:p w14:paraId="11B58FD2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541907DC">
            <w:pPr>
              <w:spacing w:after="0" w:line="240" w:lineRule="auto"/>
            </w:pPr>
            <w:r>
              <w:rPr>
                <w:b w:val="0"/>
                <w:sz w:val="10"/>
              </w:rPr>
              <w:t>144166523</w:t>
            </w:r>
          </w:p>
        </w:tc>
        <w:tc>
          <w:tcPr>
            <w:tcW w:w="927" w:type="dxa"/>
            <w:vAlign w:val="center"/>
          </w:tcPr>
          <w:p w14:paraId="673BCF1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8339F02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C65714C">
            <w:pPr>
              <w:spacing w:after="0" w:line="240" w:lineRule="auto"/>
            </w:pPr>
            <w:r>
              <w:rPr>
                <w:b w:val="0"/>
                <w:sz w:val="10"/>
              </w:rPr>
              <w:t>0.0159</w:t>
            </w:r>
          </w:p>
        </w:tc>
        <w:tc>
          <w:tcPr>
            <w:tcW w:w="927" w:type="dxa"/>
            <w:vAlign w:val="center"/>
          </w:tcPr>
          <w:p w14:paraId="0554EFFF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07141E98">
            <w:pPr>
              <w:spacing w:after="0" w:line="240" w:lineRule="auto"/>
            </w:pPr>
            <w:r>
              <w:rPr>
                <w:b w:val="0"/>
                <w:sz w:val="10"/>
              </w:rPr>
              <w:t>1.67e-08</w:t>
            </w:r>
          </w:p>
        </w:tc>
        <w:tc>
          <w:tcPr>
            <w:tcW w:w="927" w:type="dxa"/>
            <w:vAlign w:val="center"/>
          </w:tcPr>
          <w:p w14:paraId="107978A2">
            <w:pPr>
              <w:spacing w:after="0" w:line="240" w:lineRule="auto"/>
            </w:pPr>
            <w:r>
              <w:rPr>
                <w:b w:val="0"/>
                <w:sz w:val="10"/>
              </w:rPr>
              <w:t>0.0198</w:t>
            </w:r>
          </w:p>
        </w:tc>
        <w:tc>
          <w:tcPr>
            <w:tcW w:w="927" w:type="dxa"/>
            <w:vAlign w:val="center"/>
          </w:tcPr>
          <w:p w14:paraId="3FD81DAD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213A9986">
            <w:pPr>
              <w:spacing w:after="0" w:line="240" w:lineRule="auto"/>
            </w:pPr>
            <w:r>
              <w:rPr>
                <w:b w:val="0"/>
                <w:sz w:val="10"/>
              </w:rPr>
              <w:t>3.14e-05</w:t>
            </w:r>
          </w:p>
        </w:tc>
        <w:tc>
          <w:tcPr>
            <w:tcW w:w="927" w:type="dxa"/>
            <w:vAlign w:val="center"/>
          </w:tcPr>
          <w:p w14:paraId="02AEA0DC">
            <w:pPr>
              <w:spacing w:after="0" w:line="240" w:lineRule="auto"/>
            </w:pPr>
            <w:r>
              <w:rPr>
                <w:b w:val="0"/>
                <w:sz w:val="10"/>
              </w:rPr>
              <w:t>0.435</w:t>
            </w:r>
          </w:p>
        </w:tc>
        <w:tc>
          <w:tcPr>
            <w:tcW w:w="927" w:type="dxa"/>
            <w:vAlign w:val="center"/>
          </w:tcPr>
          <w:p w14:paraId="2AF1DF8A">
            <w:pPr>
              <w:spacing w:after="0" w:line="240" w:lineRule="auto"/>
            </w:pPr>
            <w:r>
              <w:rPr>
                <w:b w:val="0"/>
                <w:sz w:val="10"/>
              </w:rPr>
              <w:t>0.434</w:t>
            </w:r>
          </w:p>
        </w:tc>
        <w:tc>
          <w:tcPr>
            <w:tcW w:w="927" w:type="dxa"/>
            <w:vAlign w:val="center"/>
          </w:tcPr>
          <w:p w14:paraId="705EBD0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F4C3EC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03F410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CED4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7080C4E">
            <w:pPr>
              <w:spacing w:after="0" w:line="240" w:lineRule="auto"/>
            </w:pPr>
            <w:r>
              <w:rPr>
                <w:b w:val="0"/>
                <w:sz w:val="10"/>
              </w:rPr>
              <w:t>rs6487370</w:t>
            </w:r>
          </w:p>
        </w:tc>
        <w:tc>
          <w:tcPr>
            <w:tcW w:w="927" w:type="dxa"/>
            <w:vAlign w:val="center"/>
          </w:tcPr>
          <w:p w14:paraId="113F646A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3FC99B87">
            <w:pPr>
              <w:spacing w:after="0" w:line="240" w:lineRule="auto"/>
            </w:pPr>
            <w:r>
              <w:rPr>
                <w:b w:val="0"/>
                <w:sz w:val="10"/>
              </w:rPr>
              <w:t>24170368</w:t>
            </w:r>
          </w:p>
        </w:tc>
        <w:tc>
          <w:tcPr>
            <w:tcW w:w="927" w:type="dxa"/>
            <w:vAlign w:val="center"/>
          </w:tcPr>
          <w:p w14:paraId="6858E7B5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569AB3F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A936D4F">
            <w:pPr>
              <w:spacing w:after="0" w:line="240" w:lineRule="auto"/>
            </w:pPr>
            <w:r>
              <w:rPr>
                <w:b w:val="0"/>
                <w:sz w:val="10"/>
              </w:rPr>
              <w:t>-0.0233</w:t>
            </w:r>
          </w:p>
        </w:tc>
        <w:tc>
          <w:tcPr>
            <w:tcW w:w="927" w:type="dxa"/>
            <w:vAlign w:val="center"/>
          </w:tcPr>
          <w:p w14:paraId="6045422E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38F60CAB">
            <w:pPr>
              <w:spacing w:after="0" w:line="240" w:lineRule="auto"/>
            </w:pPr>
            <w:r>
              <w:rPr>
                <w:b w:val="0"/>
                <w:sz w:val="10"/>
              </w:rPr>
              <w:t>2.67e-14</w:t>
            </w:r>
          </w:p>
        </w:tc>
        <w:tc>
          <w:tcPr>
            <w:tcW w:w="927" w:type="dxa"/>
            <w:vAlign w:val="center"/>
          </w:tcPr>
          <w:p w14:paraId="71015C22">
            <w:pPr>
              <w:spacing w:after="0" w:line="240" w:lineRule="auto"/>
            </w:pPr>
            <w:r>
              <w:rPr>
                <w:b w:val="0"/>
                <w:sz w:val="10"/>
              </w:rPr>
              <w:t>-0.0262</w:t>
            </w:r>
          </w:p>
        </w:tc>
        <w:tc>
          <w:tcPr>
            <w:tcW w:w="927" w:type="dxa"/>
            <w:vAlign w:val="center"/>
          </w:tcPr>
          <w:p w14:paraId="1BF86A7B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72E1C586">
            <w:pPr>
              <w:spacing w:after="0" w:line="240" w:lineRule="auto"/>
            </w:pPr>
            <w:r>
              <w:rPr>
                <w:b w:val="0"/>
                <w:sz w:val="10"/>
              </w:rPr>
              <w:t>1.62e-07</w:t>
            </w:r>
          </w:p>
        </w:tc>
        <w:tc>
          <w:tcPr>
            <w:tcW w:w="927" w:type="dxa"/>
            <w:vAlign w:val="center"/>
          </w:tcPr>
          <w:p w14:paraId="63988A8F">
            <w:pPr>
              <w:spacing w:after="0" w:line="240" w:lineRule="auto"/>
            </w:pPr>
            <w:r>
              <w:rPr>
                <w:b w:val="0"/>
                <w:sz w:val="10"/>
              </w:rPr>
              <w:t>0.339</w:t>
            </w:r>
          </w:p>
        </w:tc>
        <w:tc>
          <w:tcPr>
            <w:tcW w:w="927" w:type="dxa"/>
            <w:vAlign w:val="center"/>
          </w:tcPr>
          <w:p w14:paraId="22728DB7">
            <w:pPr>
              <w:spacing w:after="0" w:line="240" w:lineRule="auto"/>
            </w:pPr>
            <w:r>
              <w:rPr>
                <w:b w:val="0"/>
                <w:sz w:val="10"/>
              </w:rPr>
              <w:t>0.352</w:t>
            </w:r>
          </w:p>
        </w:tc>
        <w:tc>
          <w:tcPr>
            <w:tcW w:w="927" w:type="dxa"/>
            <w:vAlign w:val="center"/>
          </w:tcPr>
          <w:p w14:paraId="0ECA211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A2AD37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4E87EF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D21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8A26857">
            <w:pPr>
              <w:spacing w:after="0" w:line="240" w:lineRule="auto"/>
            </w:pPr>
            <w:r>
              <w:rPr>
                <w:b w:val="0"/>
                <w:sz w:val="10"/>
              </w:rPr>
              <w:t>rs6697431</w:t>
            </w:r>
          </w:p>
        </w:tc>
        <w:tc>
          <w:tcPr>
            <w:tcW w:w="927" w:type="dxa"/>
            <w:vAlign w:val="center"/>
          </w:tcPr>
          <w:p w14:paraId="0DA06DB0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18502E2D">
            <w:pPr>
              <w:spacing w:after="0" w:line="240" w:lineRule="auto"/>
            </w:pPr>
            <w:r>
              <w:rPr>
                <w:b w:val="0"/>
                <w:sz w:val="10"/>
              </w:rPr>
              <w:t>227015198</w:t>
            </w:r>
          </w:p>
        </w:tc>
        <w:tc>
          <w:tcPr>
            <w:tcW w:w="927" w:type="dxa"/>
            <w:vAlign w:val="center"/>
          </w:tcPr>
          <w:p w14:paraId="1500CB79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05B3F2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A4E70BC">
            <w:pPr>
              <w:spacing w:after="0" w:line="240" w:lineRule="auto"/>
            </w:pPr>
            <w:r>
              <w:rPr>
                <w:b w:val="0"/>
                <w:sz w:val="10"/>
              </w:rPr>
              <w:t>-0.0195</w:t>
            </w:r>
          </w:p>
        </w:tc>
        <w:tc>
          <w:tcPr>
            <w:tcW w:w="927" w:type="dxa"/>
            <w:vAlign w:val="center"/>
          </w:tcPr>
          <w:p w14:paraId="4F4ABA2B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43E312B6">
            <w:pPr>
              <w:spacing w:after="0" w:line="240" w:lineRule="auto"/>
            </w:pPr>
            <w:r>
              <w:rPr>
                <w:b w:val="0"/>
                <w:sz w:val="10"/>
              </w:rPr>
              <w:t>3.14e-12</w:t>
            </w:r>
          </w:p>
        </w:tc>
        <w:tc>
          <w:tcPr>
            <w:tcW w:w="927" w:type="dxa"/>
            <w:vAlign w:val="center"/>
          </w:tcPr>
          <w:p w14:paraId="364EE43F">
            <w:pPr>
              <w:spacing w:after="0" w:line="240" w:lineRule="auto"/>
            </w:pPr>
            <w:r>
              <w:rPr>
                <w:b w:val="0"/>
                <w:sz w:val="10"/>
              </w:rPr>
              <w:t>-0.008496</w:t>
            </w:r>
          </w:p>
        </w:tc>
        <w:tc>
          <w:tcPr>
            <w:tcW w:w="927" w:type="dxa"/>
            <w:vAlign w:val="center"/>
          </w:tcPr>
          <w:p w14:paraId="26A2F01E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165720B0">
            <w:pPr>
              <w:spacing w:after="0" w:line="240" w:lineRule="auto"/>
            </w:pPr>
            <w:r>
              <w:rPr>
                <w:b w:val="0"/>
                <w:sz w:val="10"/>
              </w:rPr>
              <w:t>0.07185</w:t>
            </w:r>
          </w:p>
        </w:tc>
        <w:tc>
          <w:tcPr>
            <w:tcW w:w="927" w:type="dxa"/>
            <w:vAlign w:val="center"/>
          </w:tcPr>
          <w:p w14:paraId="39C7B3C5">
            <w:pPr>
              <w:spacing w:after="0" w:line="240" w:lineRule="auto"/>
            </w:pPr>
            <w:r>
              <w:rPr>
                <w:b w:val="0"/>
                <w:sz w:val="10"/>
              </w:rPr>
              <w:t>0.469</w:t>
            </w:r>
          </w:p>
        </w:tc>
        <w:tc>
          <w:tcPr>
            <w:tcW w:w="927" w:type="dxa"/>
            <w:vAlign w:val="center"/>
          </w:tcPr>
          <w:p w14:paraId="13B5A77D">
            <w:pPr>
              <w:spacing w:after="0" w:line="240" w:lineRule="auto"/>
            </w:pPr>
            <w:r>
              <w:rPr>
                <w:b w:val="0"/>
                <w:sz w:val="10"/>
              </w:rPr>
              <w:t>0.474</w:t>
            </w:r>
          </w:p>
        </w:tc>
        <w:tc>
          <w:tcPr>
            <w:tcW w:w="927" w:type="dxa"/>
            <w:vAlign w:val="center"/>
          </w:tcPr>
          <w:p w14:paraId="6952C27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CFF17F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81F040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4CD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4943ECC">
            <w:pPr>
              <w:spacing w:after="0" w:line="240" w:lineRule="auto"/>
            </w:pPr>
            <w:r>
              <w:rPr>
                <w:b w:val="0"/>
                <w:sz w:val="10"/>
              </w:rPr>
              <w:t>rs6732205</w:t>
            </w:r>
          </w:p>
        </w:tc>
        <w:tc>
          <w:tcPr>
            <w:tcW w:w="927" w:type="dxa"/>
            <w:vAlign w:val="center"/>
          </w:tcPr>
          <w:p w14:paraId="39A9FD67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5342AAC1">
            <w:pPr>
              <w:spacing w:after="0" w:line="240" w:lineRule="auto"/>
            </w:pPr>
            <w:r>
              <w:rPr>
                <w:b w:val="0"/>
                <w:sz w:val="10"/>
              </w:rPr>
              <w:t>40632431</w:t>
            </w:r>
          </w:p>
        </w:tc>
        <w:tc>
          <w:tcPr>
            <w:tcW w:w="927" w:type="dxa"/>
            <w:vAlign w:val="center"/>
          </w:tcPr>
          <w:p w14:paraId="75BD4685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797B12C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E69EF84">
            <w:pPr>
              <w:spacing w:after="0" w:line="240" w:lineRule="auto"/>
            </w:pPr>
            <w:r>
              <w:rPr>
                <w:b w:val="0"/>
                <w:sz w:val="10"/>
              </w:rPr>
              <w:t>-0.01929</w:t>
            </w:r>
          </w:p>
        </w:tc>
        <w:tc>
          <w:tcPr>
            <w:tcW w:w="927" w:type="dxa"/>
            <w:vAlign w:val="center"/>
          </w:tcPr>
          <w:p w14:paraId="6BC38B38">
            <w:pPr>
              <w:spacing w:after="0" w:line="240" w:lineRule="auto"/>
            </w:pPr>
            <w:r>
              <w:rPr>
                <w:b w:val="0"/>
                <w:sz w:val="10"/>
              </w:rPr>
              <w:t>0.0035</w:t>
            </w:r>
          </w:p>
        </w:tc>
        <w:tc>
          <w:tcPr>
            <w:tcW w:w="927" w:type="dxa"/>
            <w:vAlign w:val="center"/>
          </w:tcPr>
          <w:p w14:paraId="3D68D874">
            <w:pPr>
              <w:spacing w:after="0" w:line="240" w:lineRule="auto"/>
            </w:pPr>
            <w:r>
              <w:rPr>
                <w:b w:val="0"/>
                <w:sz w:val="10"/>
              </w:rPr>
              <w:t>2.70e-08</w:t>
            </w:r>
          </w:p>
        </w:tc>
        <w:tc>
          <w:tcPr>
            <w:tcW w:w="927" w:type="dxa"/>
            <w:vAlign w:val="center"/>
          </w:tcPr>
          <w:p w14:paraId="6A050798">
            <w:pPr>
              <w:spacing w:after="0" w:line="240" w:lineRule="auto"/>
            </w:pPr>
            <w:r>
              <w:rPr>
                <w:b w:val="0"/>
                <w:sz w:val="10"/>
              </w:rPr>
              <w:t>-0.0149</w:t>
            </w:r>
          </w:p>
        </w:tc>
        <w:tc>
          <w:tcPr>
            <w:tcW w:w="927" w:type="dxa"/>
            <w:vAlign w:val="center"/>
          </w:tcPr>
          <w:p w14:paraId="39AF872F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109C690A">
            <w:pPr>
              <w:spacing w:after="0" w:line="240" w:lineRule="auto"/>
            </w:pPr>
            <w:r>
              <w:rPr>
                <w:b w:val="0"/>
                <w:sz w:val="10"/>
              </w:rPr>
              <w:t>0.008594</w:t>
            </w:r>
          </w:p>
        </w:tc>
        <w:tc>
          <w:tcPr>
            <w:tcW w:w="927" w:type="dxa"/>
            <w:vAlign w:val="center"/>
          </w:tcPr>
          <w:p w14:paraId="6B132999">
            <w:pPr>
              <w:spacing w:after="0" w:line="240" w:lineRule="auto"/>
            </w:pPr>
            <w:r>
              <w:rPr>
                <w:b w:val="0"/>
                <w:sz w:val="10"/>
              </w:rPr>
              <w:t>0.223</w:t>
            </w:r>
          </w:p>
        </w:tc>
        <w:tc>
          <w:tcPr>
            <w:tcW w:w="927" w:type="dxa"/>
            <w:vAlign w:val="center"/>
          </w:tcPr>
          <w:p w14:paraId="43FF361F">
            <w:pPr>
              <w:spacing w:after="0" w:line="240" w:lineRule="auto"/>
            </w:pPr>
            <w:r>
              <w:rPr>
                <w:b w:val="0"/>
                <w:sz w:val="10"/>
              </w:rPr>
              <w:t>0.222</w:t>
            </w:r>
          </w:p>
        </w:tc>
        <w:tc>
          <w:tcPr>
            <w:tcW w:w="927" w:type="dxa"/>
            <w:vAlign w:val="center"/>
          </w:tcPr>
          <w:p w14:paraId="56D1599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58AED6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B432B5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0CB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C595E04">
            <w:pPr>
              <w:spacing w:after="0" w:line="240" w:lineRule="auto"/>
            </w:pPr>
            <w:r>
              <w:rPr>
                <w:b w:val="0"/>
                <w:sz w:val="10"/>
              </w:rPr>
              <w:t>rs6737187</w:t>
            </w:r>
          </w:p>
        </w:tc>
        <w:tc>
          <w:tcPr>
            <w:tcW w:w="927" w:type="dxa"/>
            <w:vAlign w:val="center"/>
          </w:tcPr>
          <w:p w14:paraId="62A24E72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6C21128D">
            <w:pPr>
              <w:spacing w:after="0" w:line="240" w:lineRule="auto"/>
            </w:pPr>
            <w:r>
              <w:rPr>
                <w:b w:val="0"/>
                <w:sz w:val="10"/>
              </w:rPr>
              <w:t>226360417</w:t>
            </w:r>
          </w:p>
        </w:tc>
        <w:tc>
          <w:tcPr>
            <w:tcW w:w="927" w:type="dxa"/>
            <w:vAlign w:val="center"/>
          </w:tcPr>
          <w:p w14:paraId="2795198C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B8D3D19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763164A">
            <w:pPr>
              <w:spacing w:after="0" w:line="240" w:lineRule="auto"/>
            </w:pPr>
            <w:r>
              <w:rPr>
                <w:b w:val="0"/>
                <w:sz w:val="10"/>
              </w:rPr>
              <w:t>-0.019</w:t>
            </w:r>
          </w:p>
        </w:tc>
        <w:tc>
          <w:tcPr>
            <w:tcW w:w="927" w:type="dxa"/>
            <w:vAlign w:val="center"/>
          </w:tcPr>
          <w:p w14:paraId="3C587EB0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25DE6DF5">
            <w:pPr>
              <w:spacing w:after="0" w:line="240" w:lineRule="auto"/>
            </w:pPr>
            <w:r>
              <w:rPr>
                <w:b w:val="0"/>
                <w:sz w:val="10"/>
              </w:rPr>
              <w:t>3.69e-10</w:t>
            </w:r>
          </w:p>
        </w:tc>
        <w:tc>
          <w:tcPr>
            <w:tcW w:w="927" w:type="dxa"/>
            <w:vAlign w:val="center"/>
          </w:tcPr>
          <w:p w14:paraId="1FBCED5D">
            <w:pPr>
              <w:spacing w:after="0" w:line="240" w:lineRule="auto"/>
            </w:pPr>
            <w:r>
              <w:rPr>
                <w:b w:val="0"/>
                <w:sz w:val="10"/>
              </w:rPr>
              <w:t>-0.0134</w:t>
            </w:r>
          </w:p>
        </w:tc>
        <w:tc>
          <w:tcPr>
            <w:tcW w:w="927" w:type="dxa"/>
            <w:vAlign w:val="center"/>
          </w:tcPr>
          <w:p w14:paraId="1F728F03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12831F5D">
            <w:pPr>
              <w:spacing w:after="0" w:line="240" w:lineRule="auto"/>
            </w:pPr>
            <w:r>
              <w:rPr>
                <w:b w:val="0"/>
                <w:sz w:val="10"/>
              </w:rPr>
              <w:t>0.008938</w:t>
            </w:r>
          </w:p>
        </w:tc>
        <w:tc>
          <w:tcPr>
            <w:tcW w:w="927" w:type="dxa"/>
            <w:vAlign w:val="center"/>
          </w:tcPr>
          <w:p w14:paraId="54E84D39">
            <w:pPr>
              <w:spacing w:after="0" w:line="240" w:lineRule="auto"/>
            </w:pPr>
            <w:r>
              <w:rPr>
                <w:b w:val="0"/>
                <w:sz w:val="10"/>
              </w:rPr>
              <w:t>0.293</w:t>
            </w:r>
          </w:p>
        </w:tc>
        <w:tc>
          <w:tcPr>
            <w:tcW w:w="927" w:type="dxa"/>
            <w:vAlign w:val="center"/>
          </w:tcPr>
          <w:p w14:paraId="11F61A74">
            <w:pPr>
              <w:spacing w:after="0" w:line="240" w:lineRule="auto"/>
            </w:pPr>
            <w:r>
              <w:rPr>
                <w:b w:val="0"/>
                <w:sz w:val="10"/>
              </w:rPr>
              <w:t>0.296</w:t>
            </w:r>
          </w:p>
        </w:tc>
        <w:tc>
          <w:tcPr>
            <w:tcW w:w="927" w:type="dxa"/>
            <w:vAlign w:val="center"/>
          </w:tcPr>
          <w:p w14:paraId="4DB607C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D7952C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E45B89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597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D2A1993">
            <w:pPr>
              <w:spacing w:after="0" w:line="240" w:lineRule="auto"/>
            </w:pPr>
            <w:r>
              <w:rPr>
                <w:b w:val="0"/>
                <w:sz w:val="10"/>
              </w:rPr>
              <w:t>rs67958427</w:t>
            </w:r>
          </w:p>
        </w:tc>
        <w:tc>
          <w:tcPr>
            <w:tcW w:w="927" w:type="dxa"/>
            <w:vAlign w:val="center"/>
          </w:tcPr>
          <w:p w14:paraId="5349C1EB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38BFEFD6">
            <w:pPr>
              <w:spacing w:after="0" w:line="240" w:lineRule="auto"/>
            </w:pPr>
            <w:r>
              <w:rPr>
                <w:b w:val="0"/>
                <w:sz w:val="10"/>
              </w:rPr>
              <w:t>33778247</w:t>
            </w:r>
          </w:p>
        </w:tc>
        <w:tc>
          <w:tcPr>
            <w:tcW w:w="927" w:type="dxa"/>
            <w:vAlign w:val="center"/>
          </w:tcPr>
          <w:p w14:paraId="55D1E7FE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71473D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A5626E5">
            <w:pPr>
              <w:spacing w:after="0" w:line="240" w:lineRule="auto"/>
            </w:pPr>
            <w:r>
              <w:rPr>
                <w:b w:val="0"/>
                <w:sz w:val="10"/>
              </w:rPr>
              <w:t>-0.0191</w:t>
            </w:r>
          </w:p>
        </w:tc>
        <w:tc>
          <w:tcPr>
            <w:tcW w:w="927" w:type="dxa"/>
            <w:vAlign w:val="center"/>
          </w:tcPr>
          <w:p w14:paraId="3B541FFD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1D064F3F">
            <w:pPr>
              <w:spacing w:after="0" w:line="240" w:lineRule="auto"/>
            </w:pPr>
            <w:r>
              <w:rPr>
                <w:b w:val="0"/>
                <w:sz w:val="10"/>
              </w:rPr>
              <w:t>3.24e-09</w:t>
            </w:r>
          </w:p>
        </w:tc>
        <w:tc>
          <w:tcPr>
            <w:tcW w:w="927" w:type="dxa"/>
            <w:vAlign w:val="center"/>
          </w:tcPr>
          <w:p w14:paraId="3428D832">
            <w:pPr>
              <w:spacing w:after="0" w:line="240" w:lineRule="auto"/>
            </w:pPr>
            <w:r>
              <w:rPr>
                <w:b w:val="0"/>
                <w:sz w:val="10"/>
              </w:rPr>
              <w:t>-0.0113</w:t>
            </w:r>
          </w:p>
        </w:tc>
        <w:tc>
          <w:tcPr>
            <w:tcW w:w="927" w:type="dxa"/>
            <w:vAlign w:val="center"/>
          </w:tcPr>
          <w:p w14:paraId="3C545081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6F292265">
            <w:pPr>
              <w:spacing w:after="0" w:line="240" w:lineRule="auto"/>
            </w:pPr>
            <w:r>
              <w:rPr>
                <w:b w:val="0"/>
                <w:sz w:val="10"/>
              </w:rPr>
              <w:t>0.03091</w:t>
            </w:r>
          </w:p>
        </w:tc>
        <w:tc>
          <w:tcPr>
            <w:tcW w:w="927" w:type="dxa"/>
            <w:vAlign w:val="center"/>
          </w:tcPr>
          <w:p w14:paraId="7C248281">
            <w:pPr>
              <w:spacing w:after="0" w:line="240" w:lineRule="auto"/>
            </w:pPr>
            <w:r>
              <w:rPr>
                <w:b w:val="0"/>
                <w:sz w:val="10"/>
              </w:rPr>
              <w:t>0.299</w:t>
            </w:r>
          </w:p>
        </w:tc>
        <w:tc>
          <w:tcPr>
            <w:tcW w:w="927" w:type="dxa"/>
            <w:vAlign w:val="center"/>
          </w:tcPr>
          <w:p w14:paraId="4C5D3CAA">
            <w:pPr>
              <w:spacing w:after="0" w:line="240" w:lineRule="auto"/>
            </w:pPr>
            <w:r>
              <w:rPr>
                <w:b w:val="0"/>
                <w:sz w:val="10"/>
              </w:rPr>
              <w:t>0.296</w:t>
            </w:r>
          </w:p>
        </w:tc>
        <w:tc>
          <w:tcPr>
            <w:tcW w:w="927" w:type="dxa"/>
            <w:vAlign w:val="center"/>
          </w:tcPr>
          <w:p w14:paraId="2DF3767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7D9264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6BFA56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C36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6662F97">
            <w:pPr>
              <w:spacing w:after="0" w:line="240" w:lineRule="auto"/>
            </w:pPr>
            <w:r>
              <w:rPr>
                <w:b w:val="0"/>
                <w:sz w:val="10"/>
              </w:rPr>
              <w:t>rs682290</w:t>
            </w:r>
          </w:p>
        </w:tc>
        <w:tc>
          <w:tcPr>
            <w:tcW w:w="927" w:type="dxa"/>
            <w:vAlign w:val="center"/>
          </w:tcPr>
          <w:p w14:paraId="1DC1FBB8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5FDE1707">
            <w:pPr>
              <w:spacing w:after="0" w:line="240" w:lineRule="auto"/>
            </w:pPr>
            <w:r>
              <w:rPr>
                <w:b w:val="0"/>
                <w:sz w:val="10"/>
              </w:rPr>
              <w:t>88615667</w:t>
            </w:r>
          </w:p>
        </w:tc>
        <w:tc>
          <w:tcPr>
            <w:tcW w:w="927" w:type="dxa"/>
            <w:vAlign w:val="center"/>
          </w:tcPr>
          <w:p w14:paraId="155ECAE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DBB71E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B5625C6">
            <w:pPr>
              <w:spacing w:after="0" w:line="240" w:lineRule="auto"/>
            </w:pPr>
            <w:r>
              <w:rPr>
                <w:b w:val="0"/>
                <w:sz w:val="10"/>
              </w:rPr>
              <w:t>-0.0203</w:t>
            </w:r>
          </w:p>
        </w:tc>
        <w:tc>
          <w:tcPr>
            <w:tcW w:w="927" w:type="dxa"/>
            <w:vAlign w:val="center"/>
          </w:tcPr>
          <w:p w14:paraId="374544FD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21F5EEF3">
            <w:pPr>
              <w:spacing w:after="0" w:line="240" w:lineRule="auto"/>
            </w:pPr>
            <w:r>
              <w:rPr>
                <w:b w:val="0"/>
                <w:sz w:val="10"/>
              </w:rPr>
              <w:t>4.98e-11</w:t>
            </w:r>
          </w:p>
        </w:tc>
        <w:tc>
          <w:tcPr>
            <w:tcW w:w="927" w:type="dxa"/>
            <w:vAlign w:val="center"/>
          </w:tcPr>
          <w:p w14:paraId="61D9344A">
            <w:pPr>
              <w:spacing w:after="0" w:line="240" w:lineRule="auto"/>
            </w:pPr>
            <w:r>
              <w:rPr>
                <w:b w:val="0"/>
                <w:sz w:val="10"/>
              </w:rPr>
              <w:t>-0.0127</w:t>
            </w:r>
          </w:p>
        </w:tc>
        <w:tc>
          <w:tcPr>
            <w:tcW w:w="927" w:type="dxa"/>
            <w:vAlign w:val="center"/>
          </w:tcPr>
          <w:p w14:paraId="72D4DA26">
            <w:pPr>
              <w:spacing w:after="0" w:line="240" w:lineRule="auto"/>
            </w:pPr>
            <w:r>
              <w:rPr>
                <w:b w:val="0"/>
                <w:sz w:val="10"/>
              </w:rPr>
              <w:t>0.0054</w:t>
            </w:r>
          </w:p>
        </w:tc>
        <w:tc>
          <w:tcPr>
            <w:tcW w:w="927" w:type="dxa"/>
            <w:vAlign w:val="center"/>
          </w:tcPr>
          <w:p w14:paraId="05BEE0DD">
            <w:pPr>
              <w:spacing w:after="0" w:line="240" w:lineRule="auto"/>
            </w:pPr>
            <w:r>
              <w:rPr>
                <w:b w:val="0"/>
                <w:sz w:val="10"/>
              </w:rPr>
              <w:t>0.01805</w:t>
            </w:r>
          </w:p>
        </w:tc>
        <w:tc>
          <w:tcPr>
            <w:tcW w:w="927" w:type="dxa"/>
            <w:vAlign w:val="center"/>
          </w:tcPr>
          <w:p w14:paraId="6CC886CC">
            <w:pPr>
              <w:spacing w:after="0" w:line="240" w:lineRule="auto"/>
            </w:pPr>
            <w:r>
              <w:rPr>
                <w:b w:val="0"/>
                <w:sz w:val="10"/>
              </w:rPr>
              <w:t>0.321</w:t>
            </w:r>
          </w:p>
        </w:tc>
        <w:tc>
          <w:tcPr>
            <w:tcW w:w="927" w:type="dxa"/>
            <w:vAlign w:val="center"/>
          </w:tcPr>
          <w:p w14:paraId="56F5A5A3">
            <w:pPr>
              <w:spacing w:after="0" w:line="240" w:lineRule="auto"/>
            </w:pPr>
            <w:r>
              <w:rPr>
                <w:b w:val="0"/>
                <w:sz w:val="10"/>
              </w:rPr>
              <w:t>0.327</w:t>
            </w:r>
          </w:p>
        </w:tc>
        <w:tc>
          <w:tcPr>
            <w:tcW w:w="927" w:type="dxa"/>
            <w:vAlign w:val="center"/>
          </w:tcPr>
          <w:p w14:paraId="1205763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38108D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FB7139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1E17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FC82704">
            <w:pPr>
              <w:spacing w:after="0" w:line="240" w:lineRule="auto"/>
            </w:pPr>
            <w:r>
              <w:rPr>
                <w:b w:val="0"/>
                <w:sz w:val="10"/>
              </w:rPr>
              <w:t>rs6863440</w:t>
            </w:r>
          </w:p>
        </w:tc>
        <w:tc>
          <w:tcPr>
            <w:tcW w:w="927" w:type="dxa"/>
            <w:vAlign w:val="center"/>
          </w:tcPr>
          <w:p w14:paraId="19A7AFDB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27D43781">
            <w:pPr>
              <w:spacing w:after="0" w:line="240" w:lineRule="auto"/>
            </w:pPr>
            <w:r>
              <w:rPr>
                <w:b w:val="0"/>
                <w:sz w:val="10"/>
              </w:rPr>
              <w:t>120084621</w:t>
            </w:r>
          </w:p>
        </w:tc>
        <w:tc>
          <w:tcPr>
            <w:tcW w:w="927" w:type="dxa"/>
            <w:vAlign w:val="center"/>
          </w:tcPr>
          <w:p w14:paraId="19FB5D9F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9D06BF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BADF008">
            <w:pPr>
              <w:spacing w:after="0" w:line="240" w:lineRule="auto"/>
            </w:pPr>
            <w:r>
              <w:rPr>
                <w:b w:val="0"/>
                <w:sz w:val="10"/>
              </w:rPr>
              <w:t>0.0239</w:t>
            </w:r>
          </w:p>
        </w:tc>
        <w:tc>
          <w:tcPr>
            <w:tcW w:w="927" w:type="dxa"/>
            <w:vAlign w:val="center"/>
          </w:tcPr>
          <w:p w14:paraId="79399734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56A8C458">
            <w:pPr>
              <w:spacing w:after="0" w:line="240" w:lineRule="auto"/>
            </w:pPr>
            <w:r>
              <w:rPr>
                <w:b w:val="0"/>
                <w:sz w:val="10"/>
              </w:rPr>
              <w:t>4.08e-15</w:t>
            </w:r>
          </w:p>
        </w:tc>
        <w:tc>
          <w:tcPr>
            <w:tcW w:w="927" w:type="dxa"/>
            <w:vAlign w:val="center"/>
          </w:tcPr>
          <w:p w14:paraId="080C3FB7">
            <w:pPr>
              <w:spacing w:after="0" w:line="240" w:lineRule="auto"/>
            </w:pPr>
            <w:r>
              <w:rPr>
                <w:b w:val="0"/>
                <w:sz w:val="10"/>
              </w:rPr>
              <w:t>0.0321</w:t>
            </w:r>
          </w:p>
        </w:tc>
        <w:tc>
          <w:tcPr>
            <w:tcW w:w="927" w:type="dxa"/>
            <w:vAlign w:val="center"/>
          </w:tcPr>
          <w:p w14:paraId="2A96195E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44E93EA3">
            <w:pPr>
              <w:spacing w:after="0" w:line="240" w:lineRule="auto"/>
            </w:pPr>
            <w:r>
              <w:rPr>
                <w:b w:val="0"/>
                <w:sz w:val="10"/>
              </w:rPr>
              <w:t>1.55e-08</w:t>
            </w:r>
          </w:p>
        </w:tc>
        <w:tc>
          <w:tcPr>
            <w:tcW w:w="927" w:type="dxa"/>
            <w:vAlign w:val="center"/>
          </w:tcPr>
          <w:p w14:paraId="2BD4B2EE">
            <w:pPr>
              <w:spacing w:after="0" w:line="240" w:lineRule="auto"/>
            </w:pPr>
            <w:r>
              <w:rPr>
                <w:b w:val="0"/>
                <w:sz w:val="10"/>
              </w:rPr>
              <w:t>0.299</w:t>
            </w:r>
          </w:p>
        </w:tc>
        <w:tc>
          <w:tcPr>
            <w:tcW w:w="927" w:type="dxa"/>
            <w:vAlign w:val="center"/>
          </w:tcPr>
          <w:p w14:paraId="64314369">
            <w:pPr>
              <w:spacing w:after="0" w:line="240" w:lineRule="auto"/>
            </w:pPr>
            <w:r>
              <w:rPr>
                <w:b w:val="0"/>
                <w:sz w:val="10"/>
              </w:rPr>
              <w:t>0.301</w:t>
            </w:r>
          </w:p>
        </w:tc>
        <w:tc>
          <w:tcPr>
            <w:tcW w:w="927" w:type="dxa"/>
            <w:vAlign w:val="center"/>
          </w:tcPr>
          <w:p w14:paraId="678AE6E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06A50A1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10E651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D34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1EA779F">
            <w:pPr>
              <w:spacing w:after="0" w:line="240" w:lineRule="auto"/>
            </w:pPr>
            <w:r>
              <w:rPr>
                <w:b w:val="0"/>
                <w:sz w:val="10"/>
              </w:rPr>
              <w:t>rs6925661</w:t>
            </w:r>
          </w:p>
        </w:tc>
        <w:tc>
          <w:tcPr>
            <w:tcW w:w="927" w:type="dxa"/>
            <w:vAlign w:val="center"/>
          </w:tcPr>
          <w:p w14:paraId="5BFBE7BE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56CB98B7">
            <w:pPr>
              <w:spacing w:after="0" w:line="240" w:lineRule="auto"/>
            </w:pPr>
            <w:r>
              <w:rPr>
                <w:b w:val="0"/>
                <w:sz w:val="10"/>
              </w:rPr>
              <w:t>39995063</w:t>
            </w:r>
          </w:p>
        </w:tc>
        <w:tc>
          <w:tcPr>
            <w:tcW w:w="927" w:type="dxa"/>
            <w:vAlign w:val="center"/>
          </w:tcPr>
          <w:p w14:paraId="0AC40AD8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EE3A9E9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75E4E2B">
            <w:pPr>
              <w:spacing w:after="0" w:line="240" w:lineRule="auto"/>
            </w:pPr>
            <w:r>
              <w:rPr>
                <w:b w:val="0"/>
                <w:sz w:val="10"/>
              </w:rPr>
              <w:t>-0.0222</w:t>
            </w:r>
          </w:p>
        </w:tc>
        <w:tc>
          <w:tcPr>
            <w:tcW w:w="927" w:type="dxa"/>
            <w:vAlign w:val="center"/>
          </w:tcPr>
          <w:p w14:paraId="4A656CF4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57934F5A">
            <w:pPr>
              <w:spacing w:after="0" w:line="240" w:lineRule="auto"/>
            </w:pPr>
            <w:r>
              <w:rPr>
                <w:b w:val="0"/>
                <w:sz w:val="10"/>
              </w:rPr>
              <w:t>1.67e-11</w:t>
            </w:r>
          </w:p>
        </w:tc>
        <w:tc>
          <w:tcPr>
            <w:tcW w:w="927" w:type="dxa"/>
            <w:vAlign w:val="center"/>
          </w:tcPr>
          <w:p w14:paraId="7E658978">
            <w:pPr>
              <w:spacing w:after="0" w:line="240" w:lineRule="auto"/>
            </w:pPr>
            <w:r>
              <w:rPr>
                <w:b w:val="0"/>
                <w:sz w:val="10"/>
              </w:rPr>
              <w:t>-0.0161</w:t>
            </w:r>
          </w:p>
        </w:tc>
        <w:tc>
          <w:tcPr>
            <w:tcW w:w="927" w:type="dxa"/>
            <w:vAlign w:val="center"/>
          </w:tcPr>
          <w:p w14:paraId="6208F469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6DB24C65">
            <w:pPr>
              <w:spacing w:after="0" w:line="240" w:lineRule="auto"/>
            </w:pPr>
            <w:r>
              <w:rPr>
                <w:b w:val="0"/>
                <w:sz w:val="10"/>
              </w:rPr>
              <w:t>0.002469</w:t>
            </w:r>
          </w:p>
        </w:tc>
        <w:tc>
          <w:tcPr>
            <w:tcW w:w="927" w:type="dxa"/>
            <w:vAlign w:val="center"/>
          </w:tcPr>
          <w:p w14:paraId="45679D81">
            <w:pPr>
              <w:spacing w:after="0" w:line="240" w:lineRule="auto"/>
            </w:pPr>
            <w:r>
              <w:rPr>
                <w:b w:val="0"/>
                <w:sz w:val="10"/>
              </w:rPr>
              <w:t>0.264</w:t>
            </w:r>
          </w:p>
        </w:tc>
        <w:tc>
          <w:tcPr>
            <w:tcW w:w="927" w:type="dxa"/>
            <w:vAlign w:val="center"/>
          </w:tcPr>
          <w:p w14:paraId="613F0D1E">
            <w:pPr>
              <w:spacing w:after="0" w:line="240" w:lineRule="auto"/>
            </w:pPr>
            <w:r>
              <w:rPr>
                <w:b w:val="0"/>
                <w:sz w:val="10"/>
              </w:rPr>
              <w:t>0.27</w:t>
            </w:r>
          </w:p>
        </w:tc>
        <w:tc>
          <w:tcPr>
            <w:tcW w:w="927" w:type="dxa"/>
            <w:vAlign w:val="center"/>
          </w:tcPr>
          <w:p w14:paraId="0105EED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9B1B1E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0EA4EE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BEC8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01E0372">
            <w:pPr>
              <w:spacing w:after="0" w:line="240" w:lineRule="auto"/>
            </w:pPr>
            <w:r>
              <w:rPr>
                <w:b w:val="0"/>
                <w:sz w:val="10"/>
              </w:rPr>
              <w:t>rs6927047</w:t>
            </w:r>
          </w:p>
        </w:tc>
        <w:tc>
          <w:tcPr>
            <w:tcW w:w="927" w:type="dxa"/>
            <w:vAlign w:val="center"/>
          </w:tcPr>
          <w:p w14:paraId="4880B727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6CE2036B">
            <w:pPr>
              <w:spacing w:after="0" w:line="240" w:lineRule="auto"/>
            </w:pPr>
            <w:r>
              <w:rPr>
                <w:b w:val="0"/>
                <w:sz w:val="10"/>
              </w:rPr>
              <w:t>131146102</w:t>
            </w:r>
          </w:p>
        </w:tc>
        <w:tc>
          <w:tcPr>
            <w:tcW w:w="927" w:type="dxa"/>
            <w:vAlign w:val="center"/>
          </w:tcPr>
          <w:p w14:paraId="4AAAAC5C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56BE3C6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EA4FFBB">
            <w:pPr>
              <w:spacing w:after="0" w:line="240" w:lineRule="auto"/>
            </w:pPr>
            <w:r>
              <w:rPr>
                <w:b w:val="0"/>
                <w:sz w:val="10"/>
              </w:rPr>
              <w:t>-0.0166</w:t>
            </w:r>
          </w:p>
        </w:tc>
        <w:tc>
          <w:tcPr>
            <w:tcW w:w="927" w:type="dxa"/>
            <w:vAlign w:val="center"/>
          </w:tcPr>
          <w:p w14:paraId="7EB7D627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70B57676">
            <w:pPr>
              <w:spacing w:after="0" w:line="240" w:lineRule="auto"/>
            </w:pPr>
            <w:r>
              <w:rPr>
                <w:b w:val="0"/>
                <w:sz w:val="10"/>
              </w:rPr>
              <w:t>2.06e-08</w:t>
            </w:r>
          </w:p>
        </w:tc>
        <w:tc>
          <w:tcPr>
            <w:tcW w:w="927" w:type="dxa"/>
            <w:vAlign w:val="center"/>
          </w:tcPr>
          <w:p w14:paraId="7CF198B7">
            <w:pPr>
              <w:spacing w:after="0" w:line="240" w:lineRule="auto"/>
            </w:pPr>
            <w:r>
              <w:rPr>
                <w:b w:val="0"/>
                <w:sz w:val="10"/>
              </w:rPr>
              <w:t>-0.006598</w:t>
            </w:r>
          </w:p>
        </w:tc>
        <w:tc>
          <w:tcPr>
            <w:tcW w:w="927" w:type="dxa"/>
            <w:vAlign w:val="center"/>
          </w:tcPr>
          <w:p w14:paraId="3D23FF84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6AC7E32C">
            <w:pPr>
              <w:spacing w:after="0" w:line="240" w:lineRule="auto"/>
            </w:pPr>
            <w:r>
              <w:rPr>
                <w:b w:val="0"/>
                <w:sz w:val="10"/>
              </w:rPr>
              <w:t>0.1681</w:t>
            </w:r>
          </w:p>
        </w:tc>
        <w:tc>
          <w:tcPr>
            <w:tcW w:w="927" w:type="dxa"/>
            <w:vAlign w:val="center"/>
          </w:tcPr>
          <w:p w14:paraId="56F83B5E">
            <w:pPr>
              <w:spacing w:after="0" w:line="240" w:lineRule="auto"/>
            </w:pPr>
            <w:r>
              <w:rPr>
                <w:b w:val="0"/>
                <w:sz w:val="10"/>
              </w:rPr>
              <w:t>0.414</w:t>
            </w:r>
          </w:p>
        </w:tc>
        <w:tc>
          <w:tcPr>
            <w:tcW w:w="927" w:type="dxa"/>
            <w:vAlign w:val="center"/>
          </w:tcPr>
          <w:p w14:paraId="5E389C75">
            <w:pPr>
              <w:spacing w:after="0" w:line="240" w:lineRule="auto"/>
            </w:pPr>
            <w:r>
              <w:rPr>
                <w:b w:val="0"/>
                <w:sz w:val="10"/>
              </w:rPr>
              <w:t>0.416</w:t>
            </w:r>
          </w:p>
        </w:tc>
        <w:tc>
          <w:tcPr>
            <w:tcW w:w="927" w:type="dxa"/>
            <w:vAlign w:val="center"/>
          </w:tcPr>
          <w:p w14:paraId="772DF3A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52CFBB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9DEB5C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A56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FA63099">
            <w:pPr>
              <w:spacing w:after="0" w:line="240" w:lineRule="auto"/>
            </w:pPr>
            <w:r>
              <w:rPr>
                <w:b w:val="0"/>
                <w:sz w:val="10"/>
              </w:rPr>
              <w:t>rs6942750</w:t>
            </w:r>
          </w:p>
        </w:tc>
        <w:tc>
          <w:tcPr>
            <w:tcW w:w="927" w:type="dxa"/>
            <w:vAlign w:val="center"/>
          </w:tcPr>
          <w:p w14:paraId="240105DA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66770EE9">
            <w:pPr>
              <w:spacing w:after="0" w:line="240" w:lineRule="auto"/>
            </w:pPr>
            <w:r>
              <w:rPr>
                <w:b w:val="0"/>
                <w:sz w:val="10"/>
              </w:rPr>
              <w:t>70209943</w:t>
            </w:r>
          </w:p>
        </w:tc>
        <w:tc>
          <w:tcPr>
            <w:tcW w:w="927" w:type="dxa"/>
            <w:vAlign w:val="center"/>
          </w:tcPr>
          <w:p w14:paraId="740CE9B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E2706D1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8A0C789">
            <w:pPr>
              <w:spacing w:after="0" w:line="240" w:lineRule="auto"/>
            </w:pPr>
            <w:r>
              <w:rPr>
                <w:b w:val="0"/>
                <w:sz w:val="10"/>
              </w:rPr>
              <w:t>-0.0314</w:t>
            </w:r>
          </w:p>
        </w:tc>
        <w:tc>
          <w:tcPr>
            <w:tcW w:w="927" w:type="dxa"/>
            <w:vAlign w:val="center"/>
          </w:tcPr>
          <w:p w14:paraId="7399D2E0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50851221">
            <w:pPr>
              <w:spacing w:after="0" w:line="240" w:lineRule="auto"/>
            </w:pPr>
            <w:r>
              <w:rPr>
                <w:b w:val="0"/>
                <w:sz w:val="10"/>
              </w:rPr>
              <w:t>4.13e-08</w:t>
            </w:r>
          </w:p>
        </w:tc>
        <w:tc>
          <w:tcPr>
            <w:tcW w:w="927" w:type="dxa"/>
            <w:vAlign w:val="center"/>
          </w:tcPr>
          <w:p w14:paraId="5EDDD083">
            <w:pPr>
              <w:spacing w:after="0" w:line="240" w:lineRule="auto"/>
            </w:pPr>
            <w:r>
              <w:rPr>
                <w:b w:val="0"/>
                <w:sz w:val="10"/>
              </w:rPr>
              <w:t>-0.0175</w:t>
            </w:r>
          </w:p>
        </w:tc>
        <w:tc>
          <w:tcPr>
            <w:tcW w:w="927" w:type="dxa"/>
            <w:vAlign w:val="center"/>
          </w:tcPr>
          <w:p w14:paraId="54B6299F">
            <w:pPr>
              <w:spacing w:after="0" w:line="240" w:lineRule="auto"/>
            </w:pPr>
            <w:r>
              <w:rPr>
                <w:b w:val="0"/>
                <w:sz w:val="10"/>
              </w:rPr>
              <w:t>0.0092</w:t>
            </w:r>
          </w:p>
        </w:tc>
        <w:tc>
          <w:tcPr>
            <w:tcW w:w="927" w:type="dxa"/>
            <w:vAlign w:val="center"/>
          </w:tcPr>
          <w:p w14:paraId="490792B3">
            <w:pPr>
              <w:spacing w:after="0" w:line="240" w:lineRule="auto"/>
            </w:pPr>
            <w:r>
              <w:rPr>
                <w:b w:val="0"/>
                <w:sz w:val="10"/>
              </w:rPr>
              <w:t>0.0576</w:t>
            </w:r>
          </w:p>
        </w:tc>
        <w:tc>
          <w:tcPr>
            <w:tcW w:w="927" w:type="dxa"/>
            <w:vAlign w:val="center"/>
          </w:tcPr>
          <w:p w14:paraId="5A1B0298">
            <w:pPr>
              <w:spacing w:after="0" w:line="240" w:lineRule="auto"/>
            </w:pPr>
            <w:r>
              <w:rPr>
                <w:b w:val="0"/>
                <w:sz w:val="10"/>
              </w:rPr>
              <w:t>0.0694</w:t>
            </w:r>
          </w:p>
        </w:tc>
        <w:tc>
          <w:tcPr>
            <w:tcW w:w="927" w:type="dxa"/>
            <w:vAlign w:val="center"/>
          </w:tcPr>
          <w:p w14:paraId="6E3EB5A1">
            <w:pPr>
              <w:spacing w:after="0" w:line="240" w:lineRule="auto"/>
            </w:pPr>
            <w:r>
              <w:rPr>
                <w:b w:val="0"/>
                <w:sz w:val="10"/>
              </w:rPr>
              <w:t>0.0727</w:t>
            </w:r>
          </w:p>
        </w:tc>
        <w:tc>
          <w:tcPr>
            <w:tcW w:w="927" w:type="dxa"/>
            <w:vAlign w:val="center"/>
          </w:tcPr>
          <w:p w14:paraId="01A6237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B602B0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394D5F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E3EC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F9401F5">
            <w:pPr>
              <w:spacing w:after="0" w:line="240" w:lineRule="auto"/>
            </w:pPr>
            <w:r>
              <w:rPr>
                <w:b w:val="0"/>
                <w:sz w:val="10"/>
              </w:rPr>
              <w:t>rs7008736</w:t>
            </w:r>
          </w:p>
        </w:tc>
        <w:tc>
          <w:tcPr>
            <w:tcW w:w="927" w:type="dxa"/>
            <w:vAlign w:val="center"/>
          </w:tcPr>
          <w:p w14:paraId="62AF65C0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7CC95E8F">
            <w:pPr>
              <w:spacing w:after="0" w:line="240" w:lineRule="auto"/>
            </w:pPr>
            <w:r>
              <w:rPr>
                <w:b w:val="0"/>
                <w:sz w:val="10"/>
              </w:rPr>
              <w:t>65543401</w:t>
            </w:r>
          </w:p>
        </w:tc>
        <w:tc>
          <w:tcPr>
            <w:tcW w:w="927" w:type="dxa"/>
            <w:vAlign w:val="center"/>
          </w:tcPr>
          <w:p w14:paraId="2583D18F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B64C41E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4D4F4D3">
            <w:pPr>
              <w:spacing w:after="0" w:line="240" w:lineRule="auto"/>
            </w:pPr>
            <w:r>
              <w:rPr>
                <w:b w:val="0"/>
                <w:sz w:val="10"/>
              </w:rPr>
              <w:t>-0.0194</w:t>
            </w:r>
          </w:p>
        </w:tc>
        <w:tc>
          <w:tcPr>
            <w:tcW w:w="927" w:type="dxa"/>
            <w:vAlign w:val="center"/>
          </w:tcPr>
          <w:p w14:paraId="72EA5E51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734127C9">
            <w:pPr>
              <w:spacing w:after="0" w:line="240" w:lineRule="auto"/>
            </w:pPr>
            <w:r>
              <w:rPr>
                <w:b w:val="0"/>
                <w:sz w:val="10"/>
              </w:rPr>
              <w:t>1.43e-10</w:t>
            </w:r>
          </w:p>
        </w:tc>
        <w:tc>
          <w:tcPr>
            <w:tcW w:w="927" w:type="dxa"/>
            <w:vAlign w:val="center"/>
          </w:tcPr>
          <w:p w14:paraId="31929956">
            <w:pPr>
              <w:spacing w:after="0" w:line="240" w:lineRule="auto"/>
            </w:pPr>
            <w:r>
              <w:rPr>
                <w:b w:val="0"/>
                <w:sz w:val="10"/>
              </w:rPr>
              <w:t>-0.0284</w:t>
            </w:r>
          </w:p>
        </w:tc>
        <w:tc>
          <w:tcPr>
            <w:tcW w:w="927" w:type="dxa"/>
            <w:vAlign w:val="center"/>
          </w:tcPr>
          <w:p w14:paraId="5B854BF6">
            <w:pPr>
              <w:spacing w:after="0" w:line="240" w:lineRule="auto"/>
            </w:pPr>
            <w:r>
              <w:rPr>
                <w:b w:val="0"/>
                <w:sz w:val="10"/>
              </w:rPr>
              <w:t>0.0058</w:t>
            </w:r>
          </w:p>
        </w:tc>
        <w:tc>
          <w:tcPr>
            <w:tcW w:w="927" w:type="dxa"/>
            <w:vAlign w:val="center"/>
          </w:tcPr>
          <w:p w14:paraId="6CECB224">
            <w:pPr>
              <w:spacing w:after="0" w:line="240" w:lineRule="auto"/>
            </w:pPr>
            <w:r>
              <w:rPr>
                <w:b w:val="0"/>
                <w:sz w:val="10"/>
              </w:rPr>
              <w:t>1.00e-06</w:t>
            </w:r>
          </w:p>
        </w:tc>
        <w:tc>
          <w:tcPr>
            <w:tcW w:w="927" w:type="dxa"/>
            <w:vAlign w:val="center"/>
          </w:tcPr>
          <w:p w14:paraId="32A00DF4">
            <w:pPr>
              <w:spacing w:after="0" w:line="240" w:lineRule="auto"/>
            </w:pPr>
            <w:r>
              <w:rPr>
                <w:b w:val="0"/>
                <w:sz w:val="10"/>
              </w:rPr>
              <w:t>0.302</w:t>
            </w:r>
          </w:p>
        </w:tc>
        <w:tc>
          <w:tcPr>
            <w:tcW w:w="927" w:type="dxa"/>
            <w:vAlign w:val="center"/>
          </w:tcPr>
          <w:p w14:paraId="0DA27FCC">
            <w:pPr>
              <w:spacing w:after="0" w:line="240" w:lineRule="auto"/>
            </w:pPr>
            <w:r>
              <w:rPr>
                <w:b w:val="0"/>
                <w:sz w:val="10"/>
              </w:rPr>
              <w:t>0.296</w:t>
            </w:r>
          </w:p>
        </w:tc>
        <w:tc>
          <w:tcPr>
            <w:tcW w:w="927" w:type="dxa"/>
            <w:vAlign w:val="center"/>
          </w:tcPr>
          <w:p w14:paraId="0ED4FD0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13C4DE9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63C3FD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09F4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34CD4BA">
            <w:pPr>
              <w:spacing w:after="0" w:line="240" w:lineRule="auto"/>
            </w:pPr>
            <w:r>
              <w:rPr>
                <w:b w:val="0"/>
                <w:sz w:val="10"/>
              </w:rPr>
              <w:t>rs7023933</w:t>
            </w:r>
          </w:p>
        </w:tc>
        <w:tc>
          <w:tcPr>
            <w:tcW w:w="927" w:type="dxa"/>
            <w:vAlign w:val="center"/>
          </w:tcPr>
          <w:p w14:paraId="4320890E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3F90FF32">
            <w:pPr>
              <w:spacing w:after="0" w:line="240" w:lineRule="auto"/>
            </w:pPr>
            <w:r>
              <w:rPr>
                <w:b w:val="0"/>
                <w:sz w:val="10"/>
              </w:rPr>
              <w:t>96225478</w:t>
            </w:r>
          </w:p>
        </w:tc>
        <w:tc>
          <w:tcPr>
            <w:tcW w:w="927" w:type="dxa"/>
            <w:vAlign w:val="center"/>
          </w:tcPr>
          <w:p w14:paraId="0CBB4604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621A5E8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F14E955">
            <w:pPr>
              <w:spacing w:after="0" w:line="240" w:lineRule="auto"/>
            </w:pPr>
            <w:r>
              <w:rPr>
                <w:b w:val="0"/>
                <w:sz w:val="10"/>
              </w:rPr>
              <w:t>0.0309</w:t>
            </w:r>
          </w:p>
        </w:tc>
        <w:tc>
          <w:tcPr>
            <w:tcW w:w="927" w:type="dxa"/>
            <w:vAlign w:val="center"/>
          </w:tcPr>
          <w:p w14:paraId="3B165BF3">
            <w:pPr>
              <w:spacing w:after="0" w:line="240" w:lineRule="auto"/>
            </w:pPr>
            <w:r>
              <w:rPr>
                <w:b w:val="0"/>
                <w:sz w:val="10"/>
              </w:rPr>
              <w:t>0.0039</w:t>
            </w:r>
          </w:p>
        </w:tc>
        <w:tc>
          <w:tcPr>
            <w:tcW w:w="927" w:type="dxa"/>
            <w:vAlign w:val="center"/>
          </w:tcPr>
          <w:p w14:paraId="25D0297C">
            <w:pPr>
              <w:spacing w:after="0" w:line="240" w:lineRule="auto"/>
            </w:pPr>
            <w:r>
              <w:rPr>
                <w:b w:val="0"/>
                <w:sz w:val="10"/>
              </w:rPr>
              <w:t>2.24e-15</w:t>
            </w:r>
          </w:p>
        </w:tc>
        <w:tc>
          <w:tcPr>
            <w:tcW w:w="927" w:type="dxa"/>
            <w:vAlign w:val="center"/>
          </w:tcPr>
          <w:p w14:paraId="210B7540">
            <w:pPr>
              <w:spacing w:after="0" w:line="240" w:lineRule="auto"/>
            </w:pPr>
            <w:r>
              <w:rPr>
                <w:b w:val="0"/>
                <w:sz w:val="10"/>
              </w:rPr>
              <w:t>0.0113</w:t>
            </w:r>
          </w:p>
        </w:tc>
        <w:tc>
          <w:tcPr>
            <w:tcW w:w="927" w:type="dxa"/>
            <w:vAlign w:val="center"/>
          </w:tcPr>
          <w:p w14:paraId="5AB332D0">
            <w:pPr>
              <w:spacing w:after="0" w:line="240" w:lineRule="auto"/>
            </w:pPr>
            <w:r>
              <w:rPr>
                <w:b w:val="0"/>
                <w:sz w:val="10"/>
              </w:rPr>
              <w:t>0.0069</w:t>
            </w:r>
          </w:p>
        </w:tc>
        <w:tc>
          <w:tcPr>
            <w:tcW w:w="927" w:type="dxa"/>
            <w:vAlign w:val="center"/>
          </w:tcPr>
          <w:p w14:paraId="4671387D">
            <w:pPr>
              <w:spacing w:after="0" w:line="240" w:lineRule="auto"/>
            </w:pPr>
            <w:r>
              <w:rPr>
                <w:b w:val="0"/>
                <w:sz w:val="10"/>
              </w:rPr>
              <w:t>0.1014</w:t>
            </w:r>
          </w:p>
        </w:tc>
        <w:tc>
          <w:tcPr>
            <w:tcW w:w="927" w:type="dxa"/>
            <w:vAlign w:val="center"/>
          </w:tcPr>
          <w:p w14:paraId="60F4CD35">
            <w:pPr>
              <w:spacing w:after="0" w:line="240" w:lineRule="auto"/>
            </w:pPr>
            <w:r>
              <w:rPr>
                <w:b w:val="0"/>
                <w:sz w:val="10"/>
              </w:rPr>
              <w:t>0.168</w:t>
            </w:r>
          </w:p>
        </w:tc>
        <w:tc>
          <w:tcPr>
            <w:tcW w:w="927" w:type="dxa"/>
            <w:vAlign w:val="center"/>
          </w:tcPr>
          <w:p w14:paraId="0BF693DD">
            <w:pPr>
              <w:spacing w:after="0" w:line="240" w:lineRule="auto"/>
            </w:pPr>
            <w:r>
              <w:rPr>
                <w:b w:val="0"/>
                <w:sz w:val="10"/>
              </w:rPr>
              <w:t>0.167</w:t>
            </w:r>
          </w:p>
        </w:tc>
        <w:tc>
          <w:tcPr>
            <w:tcW w:w="927" w:type="dxa"/>
            <w:vAlign w:val="center"/>
          </w:tcPr>
          <w:p w14:paraId="7B9E823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1F7A006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B6B2F0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4F3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9491BDA">
            <w:pPr>
              <w:spacing w:after="0" w:line="240" w:lineRule="auto"/>
            </w:pPr>
            <w:r>
              <w:rPr>
                <w:b w:val="0"/>
                <w:sz w:val="10"/>
              </w:rPr>
              <w:t>rs7083196</w:t>
            </w:r>
          </w:p>
        </w:tc>
        <w:tc>
          <w:tcPr>
            <w:tcW w:w="927" w:type="dxa"/>
            <w:vAlign w:val="center"/>
          </w:tcPr>
          <w:p w14:paraId="73EF9908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05A99E49">
            <w:pPr>
              <w:spacing w:after="0" w:line="240" w:lineRule="auto"/>
            </w:pPr>
            <w:r>
              <w:rPr>
                <w:b w:val="0"/>
                <w:sz w:val="10"/>
              </w:rPr>
              <w:t>134954751</w:t>
            </w:r>
          </w:p>
        </w:tc>
        <w:tc>
          <w:tcPr>
            <w:tcW w:w="927" w:type="dxa"/>
            <w:vAlign w:val="center"/>
          </w:tcPr>
          <w:p w14:paraId="3F13E1A0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1917C8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9226F17">
            <w:pPr>
              <w:spacing w:after="0" w:line="240" w:lineRule="auto"/>
            </w:pPr>
            <w:r>
              <w:rPr>
                <w:b w:val="0"/>
                <w:sz w:val="10"/>
              </w:rPr>
              <w:t>0.0184</w:t>
            </w:r>
          </w:p>
        </w:tc>
        <w:tc>
          <w:tcPr>
            <w:tcW w:w="927" w:type="dxa"/>
            <w:vAlign w:val="center"/>
          </w:tcPr>
          <w:p w14:paraId="4532721D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5CF4D62F">
            <w:pPr>
              <w:spacing w:after="0" w:line="240" w:lineRule="auto"/>
            </w:pPr>
            <w:r>
              <w:rPr>
                <w:b w:val="0"/>
                <w:sz w:val="10"/>
              </w:rPr>
              <w:t>4.53e-10</w:t>
            </w:r>
          </w:p>
        </w:tc>
        <w:tc>
          <w:tcPr>
            <w:tcW w:w="927" w:type="dxa"/>
            <w:vAlign w:val="center"/>
          </w:tcPr>
          <w:p w14:paraId="38C3279B">
            <w:pPr>
              <w:spacing w:after="0" w:line="240" w:lineRule="auto"/>
            </w:pPr>
            <w:r>
              <w:rPr>
                <w:b w:val="0"/>
                <w:sz w:val="10"/>
              </w:rPr>
              <w:t>0.0216</w:t>
            </w:r>
          </w:p>
        </w:tc>
        <w:tc>
          <w:tcPr>
            <w:tcW w:w="927" w:type="dxa"/>
            <w:vAlign w:val="center"/>
          </w:tcPr>
          <w:p w14:paraId="5FC8FB93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2B3206A3">
            <w:pPr>
              <w:spacing w:after="0" w:line="240" w:lineRule="auto"/>
            </w:pPr>
            <w:r>
              <w:rPr>
                <w:b w:val="0"/>
                <w:sz w:val="10"/>
              </w:rPr>
              <w:t>2.26e-05</w:t>
            </w:r>
          </w:p>
        </w:tc>
        <w:tc>
          <w:tcPr>
            <w:tcW w:w="927" w:type="dxa"/>
            <w:vAlign w:val="center"/>
          </w:tcPr>
          <w:p w14:paraId="6DF6A252">
            <w:pPr>
              <w:spacing w:after="0" w:line="240" w:lineRule="auto"/>
            </w:pPr>
            <w:r>
              <w:rPr>
                <w:b w:val="0"/>
                <w:sz w:val="10"/>
              </w:rPr>
              <w:t>0.41</w:t>
            </w:r>
          </w:p>
        </w:tc>
        <w:tc>
          <w:tcPr>
            <w:tcW w:w="927" w:type="dxa"/>
            <w:vAlign w:val="center"/>
          </w:tcPr>
          <w:p w14:paraId="430FB0BC">
            <w:pPr>
              <w:spacing w:after="0" w:line="240" w:lineRule="auto"/>
            </w:pPr>
            <w:r>
              <w:rPr>
                <w:b w:val="0"/>
                <w:sz w:val="10"/>
              </w:rPr>
              <w:t>0.409</w:t>
            </w:r>
          </w:p>
        </w:tc>
        <w:tc>
          <w:tcPr>
            <w:tcW w:w="927" w:type="dxa"/>
            <w:vAlign w:val="center"/>
          </w:tcPr>
          <w:p w14:paraId="2E3BE33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937779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CA77F6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F9C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7852497">
            <w:pPr>
              <w:spacing w:after="0" w:line="240" w:lineRule="auto"/>
            </w:pPr>
            <w:r>
              <w:rPr>
                <w:b w:val="0"/>
                <w:sz w:val="10"/>
              </w:rPr>
              <w:t>rs7127383</w:t>
            </w:r>
          </w:p>
        </w:tc>
        <w:tc>
          <w:tcPr>
            <w:tcW w:w="927" w:type="dxa"/>
            <w:vAlign w:val="center"/>
          </w:tcPr>
          <w:p w14:paraId="42BAF450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3E685B58">
            <w:pPr>
              <w:spacing w:after="0" w:line="240" w:lineRule="auto"/>
            </w:pPr>
            <w:r>
              <w:rPr>
                <w:b w:val="0"/>
                <w:sz w:val="10"/>
              </w:rPr>
              <w:t>28591587</w:t>
            </w:r>
          </w:p>
        </w:tc>
        <w:tc>
          <w:tcPr>
            <w:tcW w:w="927" w:type="dxa"/>
            <w:vAlign w:val="center"/>
          </w:tcPr>
          <w:p w14:paraId="3FBD9C67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5B77A9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A8A2551">
            <w:pPr>
              <w:spacing w:after="0" w:line="240" w:lineRule="auto"/>
            </w:pPr>
            <w:r>
              <w:rPr>
                <w:b w:val="0"/>
                <w:sz w:val="10"/>
              </w:rPr>
              <w:t>-0.0246</w:t>
            </w:r>
          </w:p>
        </w:tc>
        <w:tc>
          <w:tcPr>
            <w:tcW w:w="927" w:type="dxa"/>
            <w:vAlign w:val="center"/>
          </w:tcPr>
          <w:p w14:paraId="1E40575E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7D937D64">
            <w:pPr>
              <w:spacing w:after="0" w:line="240" w:lineRule="auto"/>
            </w:pPr>
            <w:r>
              <w:rPr>
                <w:b w:val="0"/>
                <w:sz w:val="10"/>
              </w:rPr>
              <w:t>5.12e-16</w:t>
            </w:r>
          </w:p>
        </w:tc>
        <w:tc>
          <w:tcPr>
            <w:tcW w:w="927" w:type="dxa"/>
            <w:vAlign w:val="center"/>
          </w:tcPr>
          <w:p w14:paraId="4E68BA98">
            <w:pPr>
              <w:spacing w:after="0" w:line="240" w:lineRule="auto"/>
            </w:pPr>
            <w:r>
              <w:rPr>
                <w:b w:val="0"/>
                <w:sz w:val="10"/>
              </w:rPr>
              <w:t>-0.013</w:t>
            </w:r>
          </w:p>
        </w:tc>
        <w:tc>
          <w:tcPr>
            <w:tcW w:w="927" w:type="dxa"/>
            <w:vAlign w:val="center"/>
          </w:tcPr>
          <w:p w14:paraId="0F331566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00C65A8B">
            <w:pPr>
              <w:spacing w:after="0" w:line="240" w:lineRule="auto"/>
            </w:pPr>
            <w:r>
              <w:rPr>
                <w:b w:val="0"/>
                <w:sz w:val="10"/>
              </w:rPr>
              <w:t>0.01044</w:t>
            </w:r>
          </w:p>
        </w:tc>
        <w:tc>
          <w:tcPr>
            <w:tcW w:w="927" w:type="dxa"/>
            <w:vAlign w:val="center"/>
          </w:tcPr>
          <w:p w14:paraId="29150F62">
            <w:pPr>
              <w:spacing w:after="0" w:line="240" w:lineRule="auto"/>
            </w:pPr>
            <w:r>
              <w:rPr>
                <w:b w:val="0"/>
                <w:sz w:val="10"/>
              </w:rPr>
              <w:t>0.397</w:t>
            </w:r>
          </w:p>
        </w:tc>
        <w:tc>
          <w:tcPr>
            <w:tcW w:w="927" w:type="dxa"/>
            <w:vAlign w:val="center"/>
          </w:tcPr>
          <w:p w14:paraId="6BD2C64A">
            <w:pPr>
              <w:spacing w:after="0" w:line="240" w:lineRule="auto"/>
            </w:pPr>
            <w:r>
              <w:rPr>
                <w:b w:val="0"/>
                <w:sz w:val="10"/>
              </w:rPr>
              <w:t>0.408</w:t>
            </w:r>
          </w:p>
        </w:tc>
        <w:tc>
          <w:tcPr>
            <w:tcW w:w="927" w:type="dxa"/>
            <w:vAlign w:val="center"/>
          </w:tcPr>
          <w:p w14:paraId="4EC1968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76267E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58582C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EEA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A0D5AF8">
            <w:pPr>
              <w:spacing w:after="0" w:line="240" w:lineRule="auto"/>
            </w:pPr>
            <w:r>
              <w:rPr>
                <w:b w:val="0"/>
                <w:sz w:val="10"/>
              </w:rPr>
              <w:t>rs7135240</w:t>
            </w:r>
          </w:p>
        </w:tc>
        <w:tc>
          <w:tcPr>
            <w:tcW w:w="927" w:type="dxa"/>
            <w:vAlign w:val="center"/>
          </w:tcPr>
          <w:p w14:paraId="215EF49A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0ACBF8C9">
            <w:pPr>
              <w:spacing w:after="0" w:line="240" w:lineRule="auto"/>
            </w:pPr>
            <w:r>
              <w:rPr>
                <w:b w:val="0"/>
                <w:sz w:val="10"/>
              </w:rPr>
              <w:t>103535020</w:t>
            </w:r>
          </w:p>
        </w:tc>
        <w:tc>
          <w:tcPr>
            <w:tcW w:w="927" w:type="dxa"/>
            <w:vAlign w:val="center"/>
          </w:tcPr>
          <w:p w14:paraId="2454FA67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9DB2FF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F08110D">
            <w:pPr>
              <w:spacing w:after="0" w:line="240" w:lineRule="auto"/>
            </w:pPr>
            <w:r>
              <w:rPr>
                <w:b w:val="0"/>
                <w:sz w:val="10"/>
              </w:rPr>
              <w:t>0.0174</w:t>
            </w:r>
          </w:p>
        </w:tc>
        <w:tc>
          <w:tcPr>
            <w:tcW w:w="927" w:type="dxa"/>
            <w:vAlign w:val="center"/>
          </w:tcPr>
          <w:p w14:paraId="600B5D73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13B2D0C3">
            <w:pPr>
              <w:spacing w:after="0" w:line="240" w:lineRule="auto"/>
            </w:pPr>
            <w:r>
              <w:rPr>
                <w:b w:val="0"/>
                <w:sz w:val="10"/>
              </w:rPr>
              <w:t>2.33e-09</w:t>
            </w:r>
          </w:p>
        </w:tc>
        <w:tc>
          <w:tcPr>
            <w:tcW w:w="927" w:type="dxa"/>
            <w:vAlign w:val="center"/>
          </w:tcPr>
          <w:p w14:paraId="32A71FB7">
            <w:pPr>
              <w:spacing w:after="0" w:line="240" w:lineRule="auto"/>
            </w:pPr>
            <w:r>
              <w:rPr>
                <w:b w:val="0"/>
                <w:sz w:val="10"/>
              </w:rPr>
              <w:t>0.0249</w:t>
            </w:r>
          </w:p>
        </w:tc>
        <w:tc>
          <w:tcPr>
            <w:tcW w:w="927" w:type="dxa"/>
            <w:vAlign w:val="center"/>
          </w:tcPr>
          <w:p w14:paraId="56E2C452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383F06C7">
            <w:pPr>
              <w:spacing w:after="0" w:line="240" w:lineRule="auto"/>
            </w:pPr>
            <w:r>
              <w:rPr>
                <w:b w:val="0"/>
                <w:sz w:val="10"/>
              </w:rPr>
              <w:t>1.62e-07</w:t>
            </w:r>
          </w:p>
        </w:tc>
        <w:tc>
          <w:tcPr>
            <w:tcW w:w="927" w:type="dxa"/>
            <w:vAlign w:val="center"/>
          </w:tcPr>
          <w:p w14:paraId="26519DB9">
            <w:pPr>
              <w:spacing w:after="0" w:line="240" w:lineRule="auto"/>
            </w:pPr>
            <w:r>
              <w:rPr>
                <w:b w:val="0"/>
                <w:sz w:val="10"/>
              </w:rPr>
              <w:t>0.496</w:t>
            </w:r>
          </w:p>
        </w:tc>
        <w:tc>
          <w:tcPr>
            <w:tcW w:w="927" w:type="dxa"/>
            <w:vAlign w:val="center"/>
          </w:tcPr>
          <w:p w14:paraId="4F5C6B24">
            <w:pPr>
              <w:spacing w:after="0" w:line="240" w:lineRule="auto"/>
            </w:pPr>
            <w:r>
              <w:rPr>
                <w:b w:val="0"/>
                <w:sz w:val="10"/>
              </w:rPr>
              <w:t>0.499</w:t>
            </w:r>
          </w:p>
        </w:tc>
        <w:tc>
          <w:tcPr>
            <w:tcW w:w="927" w:type="dxa"/>
            <w:vAlign w:val="center"/>
          </w:tcPr>
          <w:p w14:paraId="7390A28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E37E12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4EF5A0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A7D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E652598">
            <w:pPr>
              <w:spacing w:after="0" w:line="240" w:lineRule="auto"/>
            </w:pPr>
            <w:r>
              <w:rPr>
                <w:b w:val="0"/>
                <w:sz w:val="10"/>
              </w:rPr>
              <w:t>rs7147873</w:t>
            </w:r>
          </w:p>
        </w:tc>
        <w:tc>
          <w:tcPr>
            <w:tcW w:w="927" w:type="dxa"/>
            <w:vAlign w:val="center"/>
          </w:tcPr>
          <w:p w14:paraId="0F5FF01B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41C5CA4F">
            <w:pPr>
              <w:spacing w:after="0" w:line="240" w:lineRule="auto"/>
            </w:pPr>
            <w:r>
              <w:rPr>
                <w:b w:val="0"/>
                <w:sz w:val="10"/>
              </w:rPr>
              <w:t>47275276</w:t>
            </w:r>
          </w:p>
        </w:tc>
        <w:tc>
          <w:tcPr>
            <w:tcW w:w="927" w:type="dxa"/>
            <w:vAlign w:val="center"/>
          </w:tcPr>
          <w:p w14:paraId="147A794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972BE6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4A2AD73">
            <w:pPr>
              <w:spacing w:after="0" w:line="240" w:lineRule="auto"/>
            </w:pPr>
            <w:r>
              <w:rPr>
                <w:b w:val="0"/>
                <w:sz w:val="10"/>
              </w:rPr>
              <w:t>0.0167</w:t>
            </w:r>
          </w:p>
        </w:tc>
        <w:tc>
          <w:tcPr>
            <w:tcW w:w="927" w:type="dxa"/>
            <w:vAlign w:val="center"/>
          </w:tcPr>
          <w:p w14:paraId="636025DC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563D8519">
            <w:pPr>
              <w:spacing w:after="0" w:line="240" w:lineRule="auto"/>
            </w:pPr>
            <w:r>
              <w:rPr>
                <w:b w:val="0"/>
                <w:sz w:val="10"/>
              </w:rPr>
              <w:t>9.99e-09</w:t>
            </w:r>
          </w:p>
        </w:tc>
        <w:tc>
          <w:tcPr>
            <w:tcW w:w="927" w:type="dxa"/>
            <w:vAlign w:val="center"/>
          </w:tcPr>
          <w:p w14:paraId="30BE97C0">
            <w:pPr>
              <w:spacing w:after="0" w:line="240" w:lineRule="auto"/>
            </w:pPr>
            <w:r>
              <w:rPr>
                <w:b w:val="0"/>
                <w:sz w:val="10"/>
              </w:rPr>
              <w:t>0.02599</w:t>
            </w:r>
          </w:p>
        </w:tc>
        <w:tc>
          <w:tcPr>
            <w:tcW w:w="927" w:type="dxa"/>
            <w:vAlign w:val="center"/>
          </w:tcPr>
          <w:p w14:paraId="345D955B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7C7CFE00">
            <w:pPr>
              <w:spacing w:after="0" w:line="240" w:lineRule="auto"/>
            </w:pPr>
            <w:r>
              <w:rPr>
                <w:b w:val="0"/>
                <w:sz w:val="10"/>
              </w:rPr>
              <w:t>3.69e-08</w:t>
            </w:r>
          </w:p>
        </w:tc>
        <w:tc>
          <w:tcPr>
            <w:tcW w:w="927" w:type="dxa"/>
            <w:vAlign w:val="center"/>
          </w:tcPr>
          <w:p w14:paraId="7F3EC388">
            <w:pPr>
              <w:spacing w:after="0" w:line="240" w:lineRule="auto"/>
            </w:pPr>
            <w:r>
              <w:rPr>
                <w:b w:val="0"/>
                <w:sz w:val="10"/>
              </w:rPr>
              <w:t>0.47</w:t>
            </w:r>
          </w:p>
        </w:tc>
        <w:tc>
          <w:tcPr>
            <w:tcW w:w="927" w:type="dxa"/>
            <w:vAlign w:val="center"/>
          </w:tcPr>
          <w:p w14:paraId="04BE7C60">
            <w:pPr>
              <w:spacing w:after="0" w:line="240" w:lineRule="auto"/>
            </w:pPr>
            <w:r>
              <w:rPr>
                <w:b w:val="0"/>
                <w:sz w:val="10"/>
              </w:rPr>
              <w:t>0.476</w:t>
            </w:r>
          </w:p>
        </w:tc>
        <w:tc>
          <w:tcPr>
            <w:tcW w:w="927" w:type="dxa"/>
            <w:vAlign w:val="center"/>
          </w:tcPr>
          <w:p w14:paraId="76E9CE5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DE5A0D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932AE3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0FC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F0044AC">
            <w:pPr>
              <w:spacing w:after="0" w:line="240" w:lineRule="auto"/>
            </w:pPr>
            <w:r>
              <w:rPr>
                <w:b w:val="0"/>
                <w:sz w:val="10"/>
              </w:rPr>
              <w:t>rs7174069</w:t>
            </w:r>
          </w:p>
        </w:tc>
        <w:tc>
          <w:tcPr>
            <w:tcW w:w="927" w:type="dxa"/>
            <w:vAlign w:val="center"/>
          </w:tcPr>
          <w:p w14:paraId="69ACA1C7">
            <w:pPr>
              <w:spacing w:after="0" w:line="240" w:lineRule="auto"/>
            </w:pPr>
            <w:r>
              <w:rPr>
                <w:b w:val="0"/>
                <w:sz w:val="10"/>
              </w:rPr>
              <w:t>15</w:t>
            </w:r>
          </w:p>
        </w:tc>
        <w:tc>
          <w:tcPr>
            <w:tcW w:w="927" w:type="dxa"/>
            <w:vAlign w:val="center"/>
          </w:tcPr>
          <w:p w14:paraId="0262E974">
            <w:pPr>
              <w:spacing w:after="0" w:line="240" w:lineRule="auto"/>
            </w:pPr>
            <w:r>
              <w:rPr>
                <w:b w:val="0"/>
                <w:sz w:val="10"/>
              </w:rPr>
              <w:t>66393606</w:t>
            </w:r>
          </w:p>
        </w:tc>
        <w:tc>
          <w:tcPr>
            <w:tcW w:w="927" w:type="dxa"/>
            <w:vAlign w:val="center"/>
          </w:tcPr>
          <w:p w14:paraId="48D2A68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3F46B2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1B644CF">
            <w:pPr>
              <w:spacing w:after="0" w:line="240" w:lineRule="auto"/>
            </w:pPr>
            <w:r>
              <w:rPr>
                <w:b w:val="0"/>
                <w:sz w:val="10"/>
              </w:rPr>
              <w:t>0.0252</w:t>
            </w:r>
          </w:p>
        </w:tc>
        <w:tc>
          <w:tcPr>
            <w:tcW w:w="927" w:type="dxa"/>
            <w:vAlign w:val="center"/>
          </w:tcPr>
          <w:p w14:paraId="3E48D0E4">
            <w:pPr>
              <w:spacing w:after="0" w:line="240" w:lineRule="auto"/>
            </w:pPr>
            <w:r>
              <w:rPr>
                <w:b w:val="0"/>
                <w:sz w:val="10"/>
              </w:rPr>
              <w:t>0.0035</w:t>
            </w:r>
          </w:p>
        </w:tc>
        <w:tc>
          <w:tcPr>
            <w:tcW w:w="927" w:type="dxa"/>
            <w:vAlign w:val="center"/>
          </w:tcPr>
          <w:p w14:paraId="4574F5C9">
            <w:pPr>
              <w:spacing w:after="0" w:line="240" w:lineRule="auto"/>
            </w:pPr>
            <w:r>
              <w:rPr>
                <w:b w:val="0"/>
                <w:sz w:val="10"/>
              </w:rPr>
              <w:t>9.92e-13</w:t>
            </w:r>
          </w:p>
        </w:tc>
        <w:tc>
          <w:tcPr>
            <w:tcW w:w="927" w:type="dxa"/>
            <w:vAlign w:val="center"/>
          </w:tcPr>
          <w:p w14:paraId="01BC7347">
            <w:pPr>
              <w:spacing w:after="0" w:line="240" w:lineRule="auto"/>
            </w:pPr>
            <w:r>
              <w:rPr>
                <w:b w:val="0"/>
                <w:sz w:val="10"/>
              </w:rPr>
              <w:t>0.0253</w:t>
            </w:r>
          </w:p>
        </w:tc>
        <w:tc>
          <w:tcPr>
            <w:tcW w:w="927" w:type="dxa"/>
            <w:vAlign w:val="center"/>
          </w:tcPr>
          <w:p w14:paraId="6B1E88CA">
            <w:pPr>
              <w:spacing w:after="0" w:line="240" w:lineRule="auto"/>
            </w:pPr>
            <w:r>
              <w:rPr>
                <w:b w:val="0"/>
                <w:sz w:val="10"/>
              </w:rPr>
              <w:t>0.0061</w:t>
            </w:r>
          </w:p>
        </w:tc>
        <w:tc>
          <w:tcPr>
            <w:tcW w:w="927" w:type="dxa"/>
            <w:vAlign w:val="center"/>
          </w:tcPr>
          <w:p w14:paraId="3CE49FF7">
            <w:pPr>
              <w:spacing w:after="0" w:line="240" w:lineRule="auto"/>
            </w:pPr>
            <w:r>
              <w:rPr>
                <w:b w:val="0"/>
                <w:sz w:val="10"/>
              </w:rPr>
              <w:t>3.79e-05</w:t>
            </w:r>
          </w:p>
        </w:tc>
        <w:tc>
          <w:tcPr>
            <w:tcW w:w="927" w:type="dxa"/>
            <w:vAlign w:val="center"/>
          </w:tcPr>
          <w:p w14:paraId="7C44A3CF">
            <w:pPr>
              <w:spacing w:after="0" w:line="240" w:lineRule="auto"/>
            </w:pPr>
            <w:r>
              <w:rPr>
                <w:b w:val="0"/>
                <w:sz w:val="10"/>
              </w:rPr>
              <w:t>0.207</w:t>
            </w:r>
          </w:p>
        </w:tc>
        <w:tc>
          <w:tcPr>
            <w:tcW w:w="927" w:type="dxa"/>
            <w:vAlign w:val="center"/>
          </w:tcPr>
          <w:p w14:paraId="1810E092">
            <w:pPr>
              <w:spacing w:after="0" w:line="240" w:lineRule="auto"/>
            </w:pPr>
            <w:r>
              <w:rPr>
                <w:b w:val="0"/>
                <w:sz w:val="10"/>
              </w:rPr>
              <w:t>0.208</w:t>
            </w:r>
          </w:p>
        </w:tc>
        <w:tc>
          <w:tcPr>
            <w:tcW w:w="927" w:type="dxa"/>
            <w:vAlign w:val="center"/>
          </w:tcPr>
          <w:p w14:paraId="575F1AC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7391D8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3F147C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398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89F337A">
            <w:pPr>
              <w:spacing w:after="0" w:line="240" w:lineRule="auto"/>
            </w:pPr>
            <w:r>
              <w:rPr>
                <w:b w:val="0"/>
                <w:sz w:val="10"/>
              </w:rPr>
              <w:t>rs72820274</w:t>
            </w:r>
          </w:p>
        </w:tc>
        <w:tc>
          <w:tcPr>
            <w:tcW w:w="927" w:type="dxa"/>
            <w:vAlign w:val="center"/>
          </w:tcPr>
          <w:p w14:paraId="6FCFDB03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1B749ECA">
            <w:pPr>
              <w:spacing w:after="0" w:line="240" w:lineRule="auto"/>
            </w:pPr>
            <w:r>
              <w:rPr>
                <w:b w:val="0"/>
                <w:sz w:val="10"/>
              </w:rPr>
              <w:t>104412924</w:t>
            </w:r>
          </w:p>
        </w:tc>
        <w:tc>
          <w:tcPr>
            <w:tcW w:w="927" w:type="dxa"/>
            <w:vAlign w:val="center"/>
          </w:tcPr>
          <w:p w14:paraId="6BE3418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F8E6C3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B29D937">
            <w:pPr>
              <w:spacing w:after="0" w:line="240" w:lineRule="auto"/>
            </w:pPr>
            <w:r>
              <w:rPr>
                <w:b w:val="0"/>
                <w:sz w:val="10"/>
              </w:rPr>
              <w:t>0.0185</w:t>
            </w:r>
          </w:p>
        </w:tc>
        <w:tc>
          <w:tcPr>
            <w:tcW w:w="927" w:type="dxa"/>
            <w:vAlign w:val="center"/>
          </w:tcPr>
          <w:p w14:paraId="2EE33C72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7A2A546E">
            <w:pPr>
              <w:spacing w:after="0" w:line="240" w:lineRule="auto"/>
            </w:pPr>
            <w:r>
              <w:rPr>
                <w:b w:val="0"/>
                <w:sz w:val="10"/>
              </w:rPr>
              <w:t>6.59e-11</w:t>
            </w:r>
          </w:p>
        </w:tc>
        <w:tc>
          <w:tcPr>
            <w:tcW w:w="927" w:type="dxa"/>
            <w:vAlign w:val="center"/>
          </w:tcPr>
          <w:p w14:paraId="22FB041D">
            <w:pPr>
              <w:spacing w:after="0" w:line="240" w:lineRule="auto"/>
            </w:pPr>
            <w:r>
              <w:rPr>
                <w:b w:val="0"/>
                <w:sz w:val="10"/>
              </w:rPr>
              <w:t>0.008702</w:t>
            </w:r>
          </w:p>
        </w:tc>
        <w:tc>
          <w:tcPr>
            <w:tcW w:w="927" w:type="dxa"/>
            <w:vAlign w:val="center"/>
          </w:tcPr>
          <w:p w14:paraId="5458C9FD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7B4EC32F">
            <w:pPr>
              <w:spacing w:after="0" w:line="240" w:lineRule="auto"/>
            </w:pPr>
            <w:r>
              <w:rPr>
                <w:b w:val="0"/>
                <w:sz w:val="10"/>
              </w:rPr>
              <w:t>0.08136</w:t>
            </w:r>
          </w:p>
        </w:tc>
        <w:tc>
          <w:tcPr>
            <w:tcW w:w="927" w:type="dxa"/>
            <w:vAlign w:val="center"/>
          </w:tcPr>
          <w:p w14:paraId="5B4C005B">
            <w:pPr>
              <w:spacing w:after="0" w:line="240" w:lineRule="auto"/>
            </w:pPr>
            <w:r>
              <w:rPr>
                <w:b w:val="0"/>
                <w:sz w:val="10"/>
              </w:rPr>
              <w:t>0.417</w:t>
            </w:r>
          </w:p>
        </w:tc>
        <w:tc>
          <w:tcPr>
            <w:tcW w:w="927" w:type="dxa"/>
            <w:vAlign w:val="center"/>
          </w:tcPr>
          <w:p w14:paraId="15A02755">
            <w:pPr>
              <w:spacing w:after="0" w:line="240" w:lineRule="auto"/>
            </w:pPr>
            <w:r>
              <w:rPr>
                <w:b w:val="0"/>
                <w:sz w:val="10"/>
              </w:rPr>
              <w:t>0.414</w:t>
            </w:r>
          </w:p>
        </w:tc>
        <w:tc>
          <w:tcPr>
            <w:tcW w:w="927" w:type="dxa"/>
            <w:vAlign w:val="center"/>
          </w:tcPr>
          <w:p w14:paraId="216CE0D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E6A8AE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6F627F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B88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76E734C">
            <w:pPr>
              <w:spacing w:after="0" w:line="240" w:lineRule="auto"/>
            </w:pPr>
            <w:r>
              <w:rPr>
                <w:b w:val="0"/>
                <w:sz w:val="10"/>
              </w:rPr>
              <w:t>rs72881281</w:t>
            </w:r>
          </w:p>
        </w:tc>
        <w:tc>
          <w:tcPr>
            <w:tcW w:w="927" w:type="dxa"/>
            <w:vAlign w:val="center"/>
          </w:tcPr>
          <w:p w14:paraId="1F8D2C60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761B6949">
            <w:pPr>
              <w:spacing w:after="0" w:line="240" w:lineRule="auto"/>
            </w:pPr>
            <w:r>
              <w:rPr>
                <w:b w:val="0"/>
                <w:sz w:val="10"/>
              </w:rPr>
              <w:t>50392938</w:t>
            </w:r>
          </w:p>
        </w:tc>
        <w:tc>
          <w:tcPr>
            <w:tcW w:w="927" w:type="dxa"/>
            <w:vAlign w:val="center"/>
          </w:tcPr>
          <w:p w14:paraId="2030D84B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A3A7EA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8441E0B">
            <w:pPr>
              <w:spacing w:after="0" w:line="240" w:lineRule="auto"/>
            </w:pPr>
            <w:r>
              <w:rPr>
                <w:b w:val="0"/>
                <w:sz w:val="10"/>
              </w:rPr>
              <w:t>-0.0333</w:t>
            </w:r>
          </w:p>
        </w:tc>
        <w:tc>
          <w:tcPr>
            <w:tcW w:w="927" w:type="dxa"/>
            <w:vAlign w:val="center"/>
          </w:tcPr>
          <w:p w14:paraId="66A6EAD6">
            <w:pPr>
              <w:spacing w:after="0" w:line="240" w:lineRule="auto"/>
            </w:pPr>
            <w:r>
              <w:rPr>
                <w:b w:val="0"/>
                <w:sz w:val="10"/>
              </w:rPr>
              <w:t>0.006</w:t>
            </w:r>
          </w:p>
        </w:tc>
        <w:tc>
          <w:tcPr>
            <w:tcW w:w="927" w:type="dxa"/>
            <w:vAlign w:val="center"/>
          </w:tcPr>
          <w:p w14:paraId="239441FA">
            <w:pPr>
              <w:spacing w:after="0" w:line="240" w:lineRule="auto"/>
            </w:pPr>
            <w:r>
              <w:rPr>
                <w:b w:val="0"/>
                <w:sz w:val="10"/>
              </w:rPr>
              <w:t>2.33e-08</w:t>
            </w:r>
          </w:p>
        </w:tc>
        <w:tc>
          <w:tcPr>
            <w:tcW w:w="927" w:type="dxa"/>
            <w:vAlign w:val="center"/>
          </w:tcPr>
          <w:p w14:paraId="1B4DA66E">
            <w:pPr>
              <w:spacing w:after="0" w:line="240" w:lineRule="auto"/>
            </w:pPr>
            <w:r>
              <w:rPr>
                <w:b w:val="0"/>
                <w:sz w:val="10"/>
              </w:rPr>
              <w:t>-0.0174</w:t>
            </w:r>
          </w:p>
        </w:tc>
        <w:tc>
          <w:tcPr>
            <w:tcW w:w="927" w:type="dxa"/>
            <w:vAlign w:val="center"/>
          </w:tcPr>
          <w:p w14:paraId="69D42C4A">
            <w:pPr>
              <w:spacing w:after="0" w:line="240" w:lineRule="auto"/>
            </w:pPr>
            <w:r>
              <w:rPr>
                <w:b w:val="0"/>
                <w:sz w:val="10"/>
              </w:rPr>
              <w:t>0.0098</w:t>
            </w:r>
          </w:p>
        </w:tc>
        <w:tc>
          <w:tcPr>
            <w:tcW w:w="927" w:type="dxa"/>
            <w:vAlign w:val="center"/>
          </w:tcPr>
          <w:p w14:paraId="285C673E">
            <w:pPr>
              <w:spacing w:after="0" w:line="240" w:lineRule="auto"/>
            </w:pPr>
            <w:r>
              <w:rPr>
                <w:b w:val="0"/>
                <w:sz w:val="10"/>
              </w:rPr>
              <w:t>0.07546</w:t>
            </w:r>
          </w:p>
        </w:tc>
        <w:tc>
          <w:tcPr>
            <w:tcW w:w="927" w:type="dxa"/>
            <w:vAlign w:val="center"/>
          </w:tcPr>
          <w:p w14:paraId="486AB4B8">
            <w:pPr>
              <w:spacing w:after="0" w:line="240" w:lineRule="auto"/>
            </w:pPr>
            <w:r>
              <w:rPr>
                <w:b w:val="0"/>
                <w:sz w:val="10"/>
              </w:rPr>
              <w:t>0.0627</w:t>
            </w:r>
          </w:p>
        </w:tc>
        <w:tc>
          <w:tcPr>
            <w:tcW w:w="927" w:type="dxa"/>
            <w:vAlign w:val="center"/>
          </w:tcPr>
          <w:p w14:paraId="4B16EB47">
            <w:pPr>
              <w:spacing w:after="0" w:line="240" w:lineRule="auto"/>
            </w:pPr>
            <w:r>
              <w:rPr>
                <w:b w:val="0"/>
                <w:sz w:val="10"/>
              </w:rPr>
              <w:t>0.0628</w:t>
            </w:r>
          </w:p>
        </w:tc>
        <w:tc>
          <w:tcPr>
            <w:tcW w:w="927" w:type="dxa"/>
            <w:vAlign w:val="center"/>
          </w:tcPr>
          <w:p w14:paraId="02E346A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1F1FE9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7617D9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25B5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41025CE">
            <w:pPr>
              <w:spacing w:after="0" w:line="240" w:lineRule="auto"/>
            </w:pPr>
            <w:r>
              <w:rPr>
                <w:b w:val="0"/>
                <w:sz w:val="10"/>
              </w:rPr>
              <w:t>rs72931605</w:t>
            </w:r>
          </w:p>
        </w:tc>
        <w:tc>
          <w:tcPr>
            <w:tcW w:w="927" w:type="dxa"/>
            <w:vAlign w:val="center"/>
          </w:tcPr>
          <w:p w14:paraId="079CC757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61E1DB73">
            <w:pPr>
              <w:spacing w:after="0" w:line="240" w:lineRule="auto"/>
            </w:pPr>
            <w:r>
              <w:rPr>
                <w:b w:val="0"/>
                <w:sz w:val="10"/>
              </w:rPr>
              <w:t>212693775</w:t>
            </w:r>
          </w:p>
        </w:tc>
        <w:tc>
          <w:tcPr>
            <w:tcW w:w="927" w:type="dxa"/>
            <w:vAlign w:val="center"/>
          </w:tcPr>
          <w:p w14:paraId="09796A71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70F3B72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FA69CEF">
            <w:pPr>
              <w:spacing w:after="0" w:line="240" w:lineRule="auto"/>
            </w:pPr>
            <w:r>
              <w:rPr>
                <w:b w:val="0"/>
                <w:sz w:val="10"/>
              </w:rPr>
              <w:t>0.0223</w:t>
            </w:r>
          </w:p>
        </w:tc>
        <w:tc>
          <w:tcPr>
            <w:tcW w:w="927" w:type="dxa"/>
            <w:vAlign w:val="center"/>
          </w:tcPr>
          <w:p w14:paraId="419539A8">
            <w:pPr>
              <w:spacing w:after="0" w:line="240" w:lineRule="auto"/>
            </w:pPr>
            <w:r>
              <w:rPr>
                <w:b w:val="0"/>
                <w:sz w:val="10"/>
              </w:rPr>
              <w:t>0.0038</w:t>
            </w:r>
          </w:p>
        </w:tc>
        <w:tc>
          <w:tcPr>
            <w:tcW w:w="927" w:type="dxa"/>
            <w:vAlign w:val="center"/>
          </w:tcPr>
          <w:p w14:paraId="1B4C7495">
            <w:pPr>
              <w:spacing w:after="0" w:line="240" w:lineRule="auto"/>
            </w:pPr>
            <w:r>
              <w:rPr>
                <w:b w:val="0"/>
                <w:sz w:val="10"/>
              </w:rPr>
              <w:t>3.70e-09</w:t>
            </w:r>
          </w:p>
        </w:tc>
        <w:tc>
          <w:tcPr>
            <w:tcW w:w="927" w:type="dxa"/>
            <w:vAlign w:val="center"/>
          </w:tcPr>
          <w:p w14:paraId="632607DB">
            <w:pPr>
              <w:spacing w:after="0" w:line="240" w:lineRule="auto"/>
            </w:pPr>
            <w:r>
              <w:rPr>
                <w:b w:val="0"/>
                <w:sz w:val="10"/>
              </w:rPr>
              <w:t>0.0239</w:t>
            </w:r>
          </w:p>
        </w:tc>
        <w:tc>
          <w:tcPr>
            <w:tcW w:w="927" w:type="dxa"/>
            <w:vAlign w:val="center"/>
          </w:tcPr>
          <w:p w14:paraId="40DE4F00">
            <w:pPr>
              <w:spacing w:after="0" w:line="240" w:lineRule="auto"/>
            </w:pPr>
            <w:r>
              <w:rPr>
                <w:b w:val="0"/>
                <w:sz w:val="10"/>
              </w:rPr>
              <w:t>0.0064</w:t>
            </w:r>
          </w:p>
        </w:tc>
        <w:tc>
          <w:tcPr>
            <w:tcW w:w="927" w:type="dxa"/>
            <w:vAlign w:val="center"/>
          </w:tcPr>
          <w:p w14:paraId="323177FF">
            <w:pPr>
              <w:spacing w:after="0" w:line="240" w:lineRule="auto"/>
            </w:pPr>
            <w:r>
              <w:rPr>
                <w:b w:val="0"/>
                <w:sz w:val="10"/>
              </w:rPr>
              <w:t>1.97e-04</w:t>
            </w:r>
          </w:p>
        </w:tc>
        <w:tc>
          <w:tcPr>
            <w:tcW w:w="927" w:type="dxa"/>
            <w:vAlign w:val="center"/>
          </w:tcPr>
          <w:p w14:paraId="46E3BF07">
            <w:pPr>
              <w:spacing w:after="0" w:line="240" w:lineRule="auto"/>
            </w:pPr>
            <w:r>
              <w:rPr>
                <w:b w:val="0"/>
                <w:sz w:val="10"/>
              </w:rPr>
              <w:t>0.166</w:t>
            </w:r>
          </w:p>
        </w:tc>
        <w:tc>
          <w:tcPr>
            <w:tcW w:w="927" w:type="dxa"/>
            <w:vAlign w:val="center"/>
          </w:tcPr>
          <w:p w14:paraId="111D33C1">
            <w:pPr>
              <w:spacing w:after="0" w:line="240" w:lineRule="auto"/>
            </w:pPr>
            <w:r>
              <w:rPr>
                <w:b w:val="0"/>
                <w:sz w:val="10"/>
              </w:rPr>
              <w:t>0.165</w:t>
            </w:r>
          </w:p>
        </w:tc>
        <w:tc>
          <w:tcPr>
            <w:tcW w:w="927" w:type="dxa"/>
            <w:vAlign w:val="center"/>
          </w:tcPr>
          <w:p w14:paraId="1FE4590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23ABF1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5D1566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7D12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682DB7D">
            <w:pPr>
              <w:spacing w:after="0" w:line="240" w:lineRule="auto"/>
            </w:pPr>
            <w:r>
              <w:rPr>
                <w:b w:val="0"/>
                <w:sz w:val="10"/>
              </w:rPr>
              <w:t>rs73046339</w:t>
            </w:r>
          </w:p>
        </w:tc>
        <w:tc>
          <w:tcPr>
            <w:tcW w:w="927" w:type="dxa"/>
            <w:vAlign w:val="center"/>
          </w:tcPr>
          <w:p w14:paraId="64446EA8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7BDCC248">
            <w:pPr>
              <w:spacing w:after="0" w:line="240" w:lineRule="auto"/>
            </w:pPr>
            <w:r>
              <w:rPr>
                <w:b w:val="0"/>
                <w:sz w:val="10"/>
              </w:rPr>
              <w:t>1889300</w:t>
            </w:r>
          </w:p>
        </w:tc>
        <w:tc>
          <w:tcPr>
            <w:tcW w:w="927" w:type="dxa"/>
            <w:vAlign w:val="center"/>
          </w:tcPr>
          <w:p w14:paraId="22A35F7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4478218D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C9242C5">
            <w:pPr>
              <w:spacing w:after="0" w:line="240" w:lineRule="auto"/>
            </w:pPr>
            <w:r>
              <w:rPr>
                <w:b w:val="0"/>
                <w:sz w:val="10"/>
              </w:rPr>
              <w:t>-0.0312</w:t>
            </w:r>
          </w:p>
        </w:tc>
        <w:tc>
          <w:tcPr>
            <w:tcW w:w="927" w:type="dxa"/>
            <w:vAlign w:val="center"/>
          </w:tcPr>
          <w:p w14:paraId="44A447A6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783E7CAB">
            <w:pPr>
              <w:spacing w:after="0" w:line="240" w:lineRule="auto"/>
            </w:pPr>
            <w:r>
              <w:rPr>
                <w:b w:val="0"/>
                <w:sz w:val="10"/>
              </w:rPr>
              <w:t>1.36e-19</w:t>
            </w:r>
          </w:p>
        </w:tc>
        <w:tc>
          <w:tcPr>
            <w:tcW w:w="927" w:type="dxa"/>
            <w:vAlign w:val="center"/>
          </w:tcPr>
          <w:p w14:paraId="2E9E8F84">
            <w:pPr>
              <w:spacing w:after="0" w:line="240" w:lineRule="auto"/>
            </w:pPr>
            <w:r>
              <w:rPr>
                <w:b w:val="0"/>
                <w:sz w:val="10"/>
              </w:rPr>
              <w:t>-0.0168</w:t>
            </w:r>
          </w:p>
        </w:tc>
        <w:tc>
          <w:tcPr>
            <w:tcW w:w="927" w:type="dxa"/>
            <w:vAlign w:val="center"/>
          </w:tcPr>
          <w:p w14:paraId="7236008A">
            <w:pPr>
              <w:spacing w:after="0" w:line="240" w:lineRule="auto"/>
            </w:pPr>
            <w:r>
              <w:rPr>
                <w:b w:val="0"/>
                <w:sz w:val="10"/>
              </w:rPr>
              <w:t>0.0058</w:t>
            </w:r>
          </w:p>
        </w:tc>
        <w:tc>
          <w:tcPr>
            <w:tcW w:w="927" w:type="dxa"/>
            <w:vAlign w:val="center"/>
          </w:tcPr>
          <w:p w14:paraId="339662B0">
            <w:pPr>
              <w:spacing w:after="0" w:line="240" w:lineRule="auto"/>
            </w:pPr>
            <w:r>
              <w:rPr>
                <w:b w:val="0"/>
                <w:sz w:val="10"/>
              </w:rPr>
              <w:t>0.00356</w:t>
            </w:r>
          </w:p>
        </w:tc>
        <w:tc>
          <w:tcPr>
            <w:tcW w:w="927" w:type="dxa"/>
            <w:vAlign w:val="center"/>
          </w:tcPr>
          <w:p w14:paraId="15139F68">
            <w:pPr>
              <w:spacing w:after="0" w:line="240" w:lineRule="auto"/>
            </w:pPr>
            <w:r>
              <w:rPr>
                <w:b w:val="0"/>
                <w:sz w:val="10"/>
              </w:rPr>
              <w:t>0.205</w:t>
            </w:r>
          </w:p>
        </w:tc>
        <w:tc>
          <w:tcPr>
            <w:tcW w:w="927" w:type="dxa"/>
            <w:vAlign w:val="center"/>
          </w:tcPr>
          <w:p w14:paraId="0E6BF0A8">
            <w:pPr>
              <w:spacing w:after="0" w:line="240" w:lineRule="auto"/>
            </w:pPr>
            <w:r>
              <w:rPr>
                <w:b w:val="0"/>
                <w:sz w:val="10"/>
              </w:rPr>
              <w:t>0.209</w:t>
            </w:r>
          </w:p>
        </w:tc>
        <w:tc>
          <w:tcPr>
            <w:tcW w:w="927" w:type="dxa"/>
            <w:vAlign w:val="center"/>
          </w:tcPr>
          <w:p w14:paraId="190996B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1D1FDE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586EBE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9AFB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2C1F2EB">
            <w:pPr>
              <w:spacing w:after="0" w:line="240" w:lineRule="auto"/>
            </w:pPr>
            <w:r>
              <w:rPr>
                <w:b w:val="0"/>
                <w:sz w:val="10"/>
              </w:rPr>
              <w:t>rs73046641</w:t>
            </w:r>
          </w:p>
        </w:tc>
        <w:tc>
          <w:tcPr>
            <w:tcW w:w="927" w:type="dxa"/>
            <w:vAlign w:val="center"/>
          </w:tcPr>
          <w:p w14:paraId="07E371D7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44F2FB1F">
            <w:pPr>
              <w:spacing w:after="0" w:line="240" w:lineRule="auto"/>
            </w:pPr>
            <w:r>
              <w:rPr>
                <w:b w:val="0"/>
                <w:sz w:val="10"/>
              </w:rPr>
              <w:t>3362230</w:t>
            </w:r>
          </w:p>
        </w:tc>
        <w:tc>
          <w:tcPr>
            <w:tcW w:w="927" w:type="dxa"/>
            <w:vAlign w:val="center"/>
          </w:tcPr>
          <w:p w14:paraId="5889D1D5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10E7BF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58CE1E5">
            <w:pPr>
              <w:spacing w:after="0" w:line="240" w:lineRule="auto"/>
            </w:pPr>
            <w:r>
              <w:rPr>
                <w:b w:val="0"/>
                <w:sz w:val="10"/>
              </w:rPr>
              <w:t>0.0199</w:t>
            </w:r>
          </w:p>
        </w:tc>
        <w:tc>
          <w:tcPr>
            <w:tcW w:w="927" w:type="dxa"/>
            <w:vAlign w:val="center"/>
          </w:tcPr>
          <w:p w14:paraId="23BE5705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1EDFA1C0">
            <w:pPr>
              <w:spacing w:after="0" w:line="240" w:lineRule="auto"/>
            </w:pPr>
            <w:r>
              <w:rPr>
                <w:b w:val="0"/>
                <w:sz w:val="10"/>
              </w:rPr>
              <w:t>1.11e-10</w:t>
            </w:r>
          </w:p>
        </w:tc>
        <w:tc>
          <w:tcPr>
            <w:tcW w:w="927" w:type="dxa"/>
            <w:vAlign w:val="center"/>
          </w:tcPr>
          <w:p w14:paraId="1B585912">
            <w:pPr>
              <w:spacing w:after="0" w:line="240" w:lineRule="auto"/>
            </w:pPr>
            <w:r>
              <w:rPr>
                <w:b w:val="0"/>
                <w:sz w:val="10"/>
              </w:rPr>
              <w:t>0.0181</w:t>
            </w:r>
          </w:p>
        </w:tc>
        <w:tc>
          <w:tcPr>
            <w:tcW w:w="927" w:type="dxa"/>
            <w:vAlign w:val="center"/>
          </w:tcPr>
          <w:p w14:paraId="4CF3C69D">
            <w:pPr>
              <w:spacing w:after="0" w:line="240" w:lineRule="auto"/>
            </w:pPr>
            <w:r>
              <w:rPr>
                <w:b w:val="0"/>
                <w:sz w:val="10"/>
              </w:rPr>
              <w:t>0.0058</w:t>
            </w:r>
          </w:p>
        </w:tc>
        <w:tc>
          <w:tcPr>
            <w:tcW w:w="927" w:type="dxa"/>
            <w:vAlign w:val="center"/>
          </w:tcPr>
          <w:p w14:paraId="462CDBF8">
            <w:pPr>
              <w:spacing w:after="0" w:line="240" w:lineRule="auto"/>
            </w:pPr>
            <w:r>
              <w:rPr>
                <w:b w:val="0"/>
                <w:sz w:val="10"/>
              </w:rPr>
              <w:t>0.001779</w:t>
            </w:r>
          </w:p>
        </w:tc>
        <w:tc>
          <w:tcPr>
            <w:tcW w:w="927" w:type="dxa"/>
            <w:vAlign w:val="center"/>
          </w:tcPr>
          <w:p w14:paraId="47CC3ADA">
            <w:pPr>
              <w:spacing w:after="0" w:line="240" w:lineRule="auto"/>
            </w:pPr>
            <w:r>
              <w:rPr>
                <w:b w:val="0"/>
                <w:sz w:val="10"/>
              </w:rPr>
              <w:t>0.283</w:t>
            </w:r>
          </w:p>
        </w:tc>
        <w:tc>
          <w:tcPr>
            <w:tcW w:w="927" w:type="dxa"/>
            <w:vAlign w:val="center"/>
          </w:tcPr>
          <w:p w14:paraId="7D19AEEC">
            <w:pPr>
              <w:spacing w:after="0" w:line="240" w:lineRule="auto"/>
            </w:pPr>
            <w:r>
              <w:rPr>
                <w:b w:val="0"/>
                <w:sz w:val="10"/>
              </w:rPr>
              <w:t>0.279</w:t>
            </w:r>
          </w:p>
        </w:tc>
        <w:tc>
          <w:tcPr>
            <w:tcW w:w="927" w:type="dxa"/>
            <w:vAlign w:val="center"/>
          </w:tcPr>
          <w:p w14:paraId="7A2E694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3D82053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59D3A0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AD16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ED25771">
            <w:pPr>
              <w:spacing w:after="0" w:line="240" w:lineRule="auto"/>
            </w:pPr>
            <w:r>
              <w:rPr>
                <w:b w:val="0"/>
                <w:sz w:val="10"/>
              </w:rPr>
              <w:t>rs7461469</w:t>
            </w:r>
          </w:p>
        </w:tc>
        <w:tc>
          <w:tcPr>
            <w:tcW w:w="927" w:type="dxa"/>
            <w:vAlign w:val="center"/>
          </w:tcPr>
          <w:p w14:paraId="5891B786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21A3C9C4">
            <w:pPr>
              <w:spacing w:after="0" w:line="240" w:lineRule="auto"/>
            </w:pPr>
            <w:r>
              <w:rPr>
                <w:b w:val="0"/>
                <w:sz w:val="10"/>
              </w:rPr>
              <w:t>3328265</w:t>
            </w:r>
          </w:p>
        </w:tc>
        <w:tc>
          <w:tcPr>
            <w:tcW w:w="927" w:type="dxa"/>
            <w:vAlign w:val="center"/>
          </w:tcPr>
          <w:p w14:paraId="1F8AA5DB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AE11D93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C138F9D">
            <w:pPr>
              <w:spacing w:after="0" w:line="240" w:lineRule="auto"/>
            </w:pPr>
            <w:r>
              <w:rPr>
                <w:b w:val="0"/>
                <w:sz w:val="10"/>
              </w:rPr>
              <w:t>0.0181</w:t>
            </w:r>
          </w:p>
        </w:tc>
        <w:tc>
          <w:tcPr>
            <w:tcW w:w="927" w:type="dxa"/>
            <w:vAlign w:val="center"/>
          </w:tcPr>
          <w:p w14:paraId="0284DE18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241BF56B">
            <w:pPr>
              <w:spacing w:after="0" w:line="240" w:lineRule="auto"/>
            </w:pPr>
            <w:r>
              <w:rPr>
                <w:b w:val="0"/>
                <w:sz w:val="10"/>
              </w:rPr>
              <w:t>1.44e-08</w:t>
            </w:r>
          </w:p>
        </w:tc>
        <w:tc>
          <w:tcPr>
            <w:tcW w:w="927" w:type="dxa"/>
            <w:vAlign w:val="center"/>
          </w:tcPr>
          <w:p w14:paraId="2CD676DD">
            <w:pPr>
              <w:spacing w:after="0" w:line="240" w:lineRule="auto"/>
            </w:pPr>
            <w:r>
              <w:rPr>
                <w:b w:val="0"/>
                <w:sz w:val="10"/>
              </w:rPr>
              <w:t>0.0077</w:t>
            </w:r>
          </w:p>
        </w:tc>
        <w:tc>
          <w:tcPr>
            <w:tcW w:w="927" w:type="dxa"/>
            <w:vAlign w:val="center"/>
          </w:tcPr>
          <w:p w14:paraId="2DEE4AEF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2711DB36">
            <w:pPr>
              <w:spacing w:after="0" w:line="240" w:lineRule="auto"/>
            </w:pPr>
            <w:r>
              <w:rPr>
                <w:b w:val="0"/>
                <w:sz w:val="10"/>
              </w:rPr>
              <w:t>0.1437</w:t>
            </w:r>
          </w:p>
        </w:tc>
        <w:tc>
          <w:tcPr>
            <w:tcW w:w="927" w:type="dxa"/>
            <w:vAlign w:val="center"/>
          </w:tcPr>
          <w:p w14:paraId="1928B809">
            <w:pPr>
              <w:spacing w:after="0" w:line="240" w:lineRule="auto"/>
            </w:pPr>
            <w:r>
              <w:rPr>
                <w:b w:val="0"/>
                <w:sz w:val="10"/>
              </w:rPr>
              <w:t>0.312</w:t>
            </w:r>
          </w:p>
        </w:tc>
        <w:tc>
          <w:tcPr>
            <w:tcW w:w="927" w:type="dxa"/>
            <w:vAlign w:val="center"/>
          </w:tcPr>
          <w:p w14:paraId="19C7955D">
            <w:pPr>
              <w:spacing w:after="0" w:line="240" w:lineRule="auto"/>
            </w:pPr>
            <w:r>
              <w:rPr>
                <w:b w:val="0"/>
                <w:sz w:val="10"/>
              </w:rPr>
              <w:t>0.319</w:t>
            </w:r>
          </w:p>
        </w:tc>
        <w:tc>
          <w:tcPr>
            <w:tcW w:w="927" w:type="dxa"/>
            <w:vAlign w:val="center"/>
          </w:tcPr>
          <w:p w14:paraId="2793685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BB0F30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39C150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081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8D0AA9A">
            <w:pPr>
              <w:spacing w:after="0" w:line="240" w:lineRule="auto"/>
            </w:pPr>
            <w:r>
              <w:rPr>
                <w:b w:val="0"/>
                <w:sz w:val="10"/>
              </w:rPr>
              <w:t>rs74894820</w:t>
            </w:r>
          </w:p>
        </w:tc>
        <w:tc>
          <w:tcPr>
            <w:tcW w:w="927" w:type="dxa"/>
            <w:vAlign w:val="center"/>
          </w:tcPr>
          <w:p w14:paraId="261295BF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3DF4AE8E">
            <w:pPr>
              <w:spacing w:after="0" w:line="240" w:lineRule="auto"/>
            </w:pPr>
            <w:r>
              <w:rPr>
                <w:b w:val="0"/>
                <w:sz w:val="10"/>
              </w:rPr>
              <w:t>114952447</w:t>
            </w:r>
          </w:p>
        </w:tc>
        <w:tc>
          <w:tcPr>
            <w:tcW w:w="927" w:type="dxa"/>
            <w:vAlign w:val="center"/>
          </w:tcPr>
          <w:p w14:paraId="06BDB4DD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23EE953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FA49EE6">
            <w:pPr>
              <w:spacing w:after="0" w:line="240" w:lineRule="auto"/>
            </w:pPr>
            <w:r>
              <w:rPr>
                <w:b w:val="0"/>
                <w:sz w:val="10"/>
              </w:rPr>
              <w:t>0.0695</w:t>
            </w:r>
          </w:p>
        </w:tc>
        <w:tc>
          <w:tcPr>
            <w:tcW w:w="927" w:type="dxa"/>
            <w:vAlign w:val="center"/>
          </w:tcPr>
          <w:p w14:paraId="2BDE3773">
            <w:pPr>
              <w:spacing w:after="0" w:line="240" w:lineRule="auto"/>
            </w:pPr>
            <w:r>
              <w:rPr>
                <w:b w:val="0"/>
                <w:sz w:val="10"/>
              </w:rPr>
              <w:t>0.0105</w:t>
            </w:r>
          </w:p>
        </w:tc>
        <w:tc>
          <w:tcPr>
            <w:tcW w:w="927" w:type="dxa"/>
            <w:vAlign w:val="center"/>
          </w:tcPr>
          <w:p w14:paraId="1B58FC7B">
            <w:pPr>
              <w:spacing w:after="0" w:line="240" w:lineRule="auto"/>
            </w:pPr>
            <w:r>
              <w:rPr>
                <w:b w:val="0"/>
                <w:sz w:val="10"/>
              </w:rPr>
              <w:t>4.38e-11</w:t>
            </w:r>
          </w:p>
        </w:tc>
        <w:tc>
          <w:tcPr>
            <w:tcW w:w="927" w:type="dxa"/>
            <w:vAlign w:val="center"/>
          </w:tcPr>
          <w:p w14:paraId="44F683DB">
            <w:pPr>
              <w:spacing w:after="0" w:line="240" w:lineRule="auto"/>
            </w:pPr>
            <w:r>
              <w:rPr>
                <w:b w:val="0"/>
                <w:sz w:val="10"/>
              </w:rPr>
              <w:t>0.045</w:t>
            </w:r>
          </w:p>
        </w:tc>
        <w:tc>
          <w:tcPr>
            <w:tcW w:w="927" w:type="dxa"/>
            <w:vAlign w:val="center"/>
          </w:tcPr>
          <w:p w14:paraId="7E75D41B">
            <w:pPr>
              <w:spacing w:after="0" w:line="240" w:lineRule="auto"/>
            </w:pPr>
            <w:r>
              <w:rPr>
                <w:b w:val="0"/>
                <w:sz w:val="10"/>
              </w:rPr>
              <w:t>0.0177</w:t>
            </w:r>
          </w:p>
        </w:tc>
        <w:tc>
          <w:tcPr>
            <w:tcW w:w="927" w:type="dxa"/>
            <w:vAlign w:val="center"/>
          </w:tcPr>
          <w:p w14:paraId="07253306">
            <w:pPr>
              <w:spacing w:after="0" w:line="240" w:lineRule="auto"/>
            </w:pPr>
            <w:r>
              <w:rPr>
                <w:b w:val="0"/>
                <w:sz w:val="10"/>
              </w:rPr>
              <w:t>0.011</w:t>
            </w:r>
          </w:p>
        </w:tc>
        <w:tc>
          <w:tcPr>
            <w:tcW w:w="927" w:type="dxa"/>
            <w:vAlign w:val="center"/>
          </w:tcPr>
          <w:p w14:paraId="055835F6">
            <w:pPr>
              <w:spacing w:after="0" w:line="240" w:lineRule="auto"/>
            </w:pPr>
            <w:r>
              <w:rPr>
                <w:b w:val="0"/>
                <w:sz w:val="10"/>
              </w:rPr>
              <w:t>0.0196</w:t>
            </w:r>
          </w:p>
        </w:tc>
        <w:tc>
          <w:tcPr>
            <w:tcW w:w="927" w:type="dxa"/>
            <w:vAlign w:val="center"/>
          </w:tcPr>
          <w:p w14:paraId="0B65E92B">
            <w:pPr>
              <w:spacing w:after="0" w:line="240" w:lineRule="auto"/>
            </w:pPr>
            <w:r>
              <w:rPr>
                <w:b w:val="0"/>
                <w:sz w:val="10"/>
              </w:rPr>
              <w:t>0.0205</w:t>
            </w:r>
          </w:p>
        </w:tc>
        <w:tc>
          <w:tcPr>
            <w:tcW w:w="927" w:type="dxa"/>
            <w:vAlign w:val="center"/>
          </w:tcPr>
          <w:p w14:paraId="6513196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1CCFB1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2514DF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AE4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227FD07">
            <w:pPr>
              <w:spacing w:after="0" w:line="240" w:lineRule="auto"/>
            </w:pPr>
            <w:r>
              <w:rPr>
                <w:b w:val="0"/>
                <w:sz w:val="10"/>
              </w:rPr>
              <w:t>rs74927570</w:t>
            </w:r>
          </w:p>
        </w:tc>
        <w:tc>
          <w:tcPr>
            <w:tcW w:w="927" w:type="dxa"/>
            <w:vAlign w:val="center"/>
          </w:tcPr>
          <w:p w14:paraId="545DC2FB">
            <w:pPr>
              <w:spacing w:after="0" w:line="240" w:lineRule="auto"/>
            </w:pPr>
            <w:r>
              <w:rPr>
                <w:b w:val="0"/>
                <w:sz w:val="10"/>
              </w:rPr>
              <w:t>15</w:t>
            </w:r>
          </w:p>
        </w:tc>
        <w:tc>
          <w:tcPr>
            <w:tcW w:w="927" w:type="dxa"/>
            <w:vAlign w:val="center"/>
          </w:tcPr>
          <w:p w14:paraId="184AE29E">
            <w:pPr>
              <w:spacing w:after="0" w:line="240" w:lineRule="auto"/>
            </w:pPr>
            <w:r>
              <w:rPr>
                <w:b w:val="0"/>
                <w:sz w:val="10"/>
              </w:rPr>
              <w:t>63802297</w:t>
            </w:r>
          </w:p>
        </w:tc>
        <w:tc>
          <w:tcPr>
            <w:tcW w:w="927" w:type="dxa"/>
            <w:vAlign w:val="center"/>
          </w:tcPr>
          <w:p w14:paraId="655C5904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9A6B0B2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C839AB2">
            <w:pPr>
              <w:spacing w:after="0" w:line="240" w:lineRule="auto"/>
            </w:pPr>
            <w:r>
              <w:rPr>
                <w:b w:val="0"/>
                <w:sz w:val="10"/>
              </w:rPr>
              <w:t>0.0205</w:t>
            </w:r>
          </w:p>
        </w:tc>
        <w:tc>
          <w:tcPr>
            <w:tcW w:w="927" w:type="dxa"/>
            <w:vAlign w:val="center"/>
          </w:tcPr>
          <w:p w14:paraId="22254DEE">
            <w:pPr>
              <w:spacing w:after="0" w:line="240" w:lineRule="auto"/>
            </w:pPr>
            <w:r>
              <w:rPr>
                <w:b w:val="0"/>
                <w:sz w:val="10"/>
              </w:rPr>
              <w:t>0.0036</w:t>
            </w:r>
          </w:p>
        </w:tc>
        <w:tc>
          <w:tcPr>
            <w:tcW w:w="927" w:type="dxa"/>
            <w:vAlign w:val="center"/>
          </w:tcPr>
          <w:p w14:paraId="105830DA">
            <w:pPr>
              <w:spacing w:after="0" w:line="240" w:lineRule="auto"/>
            </w:pPr>
            <w:r>
              <w:rPr>
                <w:b w:val="0"/>
                <w:sz w:val="10"/>
              </w:rPr>
              <w:t>7.68e-09</w:t>
            </w:r>
          </w:p>
        </w:tc>
        <w:tc>
          <w:tcPr>
            <w:tcW w:w="927" w:type="dxa"/>
            <w:vAlign w:val="center"/>
          </w:tcPr>
          <w:p w14:paraId="2B1AD2BF">
            <w:pPr>
              <w:spacing w:after="0" w:line="240" w:lineRule="auto"/>
            </w:pPr>
            <w:r>
              <w:rPr>
                <w:b w:val="0"/>
                <w:sz w:val="10"/>
              </w:rPr>
              <w:t>0.0228</w:t>
            </w:r>
          </w:p>
        </w:tc>
        <w:tc>
          <w:tcPr>
            <w:tcW w:w="927" w:type="dxa"/>
            <w:vAlign w:val="center"/>
          </w:tcPr>
          <w:p w14:paraId="0817AD33">
            <w:pPr>
              <w:spacing w:after="0" w:line="240" w:lineRule="auto"/>
            </w:pPr>
            <w:r>
              <w:rPr>
                <w:b w:val="0"/>
                <w:sz w:val="10"/>
              </w:rPr>
              <w:t>0.006</w:t>
            </w:r>
          </w:p>
        </w:tc>
        <w:tc>
          <w:tcPr>
            <w:tcW w:w="927" w:type="dxa"/>
            <w:vAlign w:val="center"/>
          </w:tcPr>
          <w:p w14:paraId="0B1DB828">
            <w:pPr>
              <w:spacing w:after="0" w:line="240" w:lineRule="auto"/>
            </w:pPr>
            <w:r>
              <w:rPr>
                <w:b w:val="0"/>
                <w:sz w:val="10"/>
              </w:rPr>
              <w:t>1.59e-04</w:t>
            </w:r>
          </w:p>
        </w:tc>
        <w:tc>
          <w:tcPr>
            <w:tcW w:w="927" w:type="dxa"/>
            <w:vAlign w:val="center"/>
          </w:tcPr>
          <w:p w14:paraId="791D3452">
            <w:pPr>
              <w:spacing w:after="0" w:line="240" w:lineRule="auto"/>
            </w:pPr>
            <w:r>
              <w:rPr>
                <w:b w:val="0"/>
                <w:sz w:val="10"/>
              </w:rPr>
              <w:t>0.191</w:t>
            </w:r>
          </w:p>
        </w:tc>
        <w:tc>
          <w:tcPr>
            <w:tcW w:w="927" w:type="dxa"/>
            <w:vAlign w:val="center"/>
          </w:tcPr>
          <w:p w14:paraId="58216D2D">
            <w:pPr>
              <w:spacing w:after="0" w:line="240" w:lineRule="auto"/>
            </w:pPr>
            <w:r>
              <w:rPr>
                <w:b w:val="0"/>
                <w:sz w:val="10"/>
              </w:rPr>
              <w:t>0.191</w:t>
            </w:r>
          </w:p>
        </w:tc>
        <w:tc>
          <w:tcPr>
            <w:tcW w:w="927" w:type="dxa"/>
            <w:vAlign w:val="center"/>
          </w:tcPr>
          <w:p w14:paraId="307576E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E10349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35B4CB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D08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18A3A1C">
            <w:pPr>
              <w:spacing w:after="0" w:line="240" w:lineRule="auto"/>
            </w:pPr>
            <w:r>
              <w:rPr>
                <w:b w:val="0"/>
                <w:sz w:val="10"/>
              </w:rPr>
              <w:t>rs7617959</w:t>
            </w:r>
          </w:p>
        </w:tc>
        <w:tc>
          <w:tcPr>
            <w:tcW w:w="927" w:type="dxa"/>
            <w:vAlign w:val="center"/>
          </w:tcPr>
          <w:p w14:paraId="6A6BA9D9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143B7988">
            <w:pPr>
              <w:spacing w:after="0" w:line="240" w:lineRule="auto"/>
            </w:pPr>
            <w:r>
              <w:rPr>
                <w:b w:val="0"/>
                <w:sz w:val="10"/>
              </w:rPr>
              <w:t>16862555</w:t>
            </w:r>
          </w:p>
        </w:tc>
        <w:tc>
          <w:tcPr>
            <w:tcW w:w="927" w:type="dxa"/>
            <w:vAlign w:val="center"/>
          </w:tcPr>
          <w:p w14:paraId="03EED79C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7ED55E4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CD34E9D">
            <w:pPr>
              <w:spacing w:after="0" w:line="240" w:lineRule="auto"/>
            </w:pPr>
            <w:r>
              <w:rPr>
                <w:b w:val="0"/>
                <w:sz w:val="10"/>
              </w:rPr>
              <w:t>0.0207</w:t>
            </w:r>
          </w:p>
        </w:tc>
        <w:tc>
          <w:tcPr>
            <w:tcW w:w="927" w:type="dxa"/>
            <w:vAlign w:val="center"/>
          </w:tcPr>
          <w:p w14:paraId="79DBD8F7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223D490F">
            <w:pPr>
              <w:spacing w:after="0" w:line="240" w:lineRule="auto"/>
            </w:pPr>
            <w:r>
              <w:rPr>
                <w:b w:val="0"/>
                <w:sz w:val="10"/>
              </w:rPr>
              <w:t>1.47e-11</w:t>
            </w:r>
          </w:p>
        </w:tc>
        <w:tc>
          <w:tcPr>
            <w:tcW w:w="927" w:type="dxa"/>
            <w:vAlign w:val="center"/>
          </w:tcPr>
          <w:p w14:paraId="141CFB69">
            <w:pPr>
              <w:spacing w:after="0" w:line="240" w:lineRule="auto"/>
            </w:pPr>
            <w:r>
              <w:rPr>
                <w:b w:val="0"/>
                <w:sz w:val="10"/>
              </w:rPr>
              <w:t>0.008603</w:t>
            </w:r>
          </w:p>
        </w:tc>
        <w:tc>
          <w:tcPr>
            <w:tcW w:w="927" w:type="dxa"/>
            <w:vAlign w:val="center"/>
          </w:tcPr>
          <w:p w14:paraId="6B40B5D6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6135D260">
            <w:pPr>
              <w:spacing w:after="0" w:line="240" w:lineRule="auto"/>
            </w:pPr>
            <w:r>
              <w:rPr>
                <w:b w:val="0"/>
                <w:sz w:val="10"/>
              </w:rPr>
              <w:t>0.1491</w:t>
            </w:r>
          </w:p>
        </w:tc>
        <w:tc>
          <w:tcPr>
            <w:tcW w:w="927" w:type="dxa"/>
            <w:vAlign w:val="center"/>
          </w:tcPr>
          <w:p w14:paraId="2795FEE7">
            <w:pPr>
              <w:spacing w:after="0" w:line="240" w:lineRule="auto"/>
            </w:pPr>
            <w:r>
              <w:rPr>
                <w:b w:val="0"/>
                <w:sz w:val="10"/>
              </w:rPr>
              <w:t>0.374</w:t>
            </w:r>
          </w:p>
        </w:tc>
        <w:tc>
          <w:tcPr>
            <w:tcW w:w="927" w:type="dxa"/>
            <w:vAlign w:val="center"/>
          </w:tcPr>
          <w:p w14:paraId="4705709D">
            <w:pPr>
              <w:spacing w:after="0" w:line="240" w:lineRule="auto"/>
            </w:pPr>
            <w:r>
              <w:rPr>
                <w:b w:val="0"/>
                <w:sz w:val="10"/>
              </w:rPr>
              <w:t>0.376</w:t>
            </w:r>
          </w:p>
        </w:tc>
        <w:tc>
          <w:tcPr>
            <w:tcW w:w="927" w:type="dxa"/>
            <w:vAlign w:val="center"/>
          </w:tcPr>
          <w:p w14:paraId="3ABF9CB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5F2F20A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391D58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FE5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CA10B9F">
            <w:pPr>
              <w:spacing w:after="0" w:line="240" w:lineRule="auto"/>
            </w:pPr>
            <w:r>
              <w:rPr>
                <w:b w:val="0"/>
                <w:sz w:val="10"/>
              </w:rPr>
              <w:t>rs76615912</w:t>
            </w:r>
          </w:p>
        </w:tc>
        <w:tc>
          <w:tcPr>
            <w:tcW w:w="927" w:type="dxa"/>
            <w:vAlign w:val="center"/>
          </w:tcPr>
          <w:p w14:paraId="51A1FE9D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5893FB62">
            <w:pPr>
              <w:spacing w:after="0" w:line="240" w:lineRule="auto"/>
            </w:pPr>
            <w:r>
              <w:rPr>
                <w:b w:val="0"/>
                <w:sz w:val="10"/>
              </w:rPr>
              <w:t>60516403</w:t>
            </w:r>
          </w:p>
        </w:tc>
        <w:tc>
          <w:tcPr>
            <w:tcW w:w="927" w:type="dxa"/>
            <w:vAlign w:val="center"/>
          </w:tcPr>
          <w:p w14:paraId="5C28880B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60BDA76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2C37E64">
            <w:pPr>
              <w:spacing w:after="0" w:line="240" w:lineRule="auto"/>
            </w:pPr>
            <w:r>
              <w:rPr>
                <w:b w:val="0"/>
                <w:sz w:val="10"/>
              </w:rPr>
              <w:t>-0.0358</w:t>
            </w:r>
          </w:p>
        </w:tc>
        <w:tc>
          <w:tcPr>
            <w:tcW w:w="927" w:type="dxa"/>
            <w:vAlign w:val="center"/>
          </w:tcPr>
          <w:p w14:paraId="59FD95D7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5477BEAC">
            <w:pPr>
              <w:spacing w:after="0" w:line="240" w:lineRule="auto"/>
            </w:pPr>
            <w:r>
              <w:rPr>
                <w:b w:val="0"/>
                <w:sz w:val="10"/>
              </w:rPr>
              <w:t>1.56e-09</w:t>
            </w:r>
          </w:p>
        </w:tc>
        <w:tc>
          <w:tcPr>
            <w:tcW w:w="927" w:type="dxa"/>
            <w:vAlign w:val="center"/>
          </w:tcPr>
          <w:p w14:paraId="4074002B">
            <w:pPr>
              <w:spacing w:after="0" w:line="240" w:lineRule="auto"/>
            </w:pPr>
            <w:r>
              <w:rPr>
                <w:b w:val="0"/>
                <w:sz w:val="10"/>
              </w:rPr>
              <w:t>-0.013</w:t>
            </w:r>
          </w:p>
        </w:tc>
        <w:tc>
          <w:tcPr>
            <w:tcW w:w="927" w:type="dxa"/>
            <w:vAlign w:val="center"/>
          </w:tcPr>
          <w:p w14:paraId="1D45190F">
            <w:pPr>
              <w:spacing w:after="0" w:line="240" w:lineRule="auto"/>
            </w:pPr>
            <w:r>
              <w:rPr>
                <w:b w:val="0"/>
                <w:sz w:val="10"/>
              </w:rPr>
              <w:t>0.0099</w:t>
            </w:r>
          </w:p>
        </w:tc>
        <w:tc>
          <w:tcPr>
            <w:tcW w:w="927" w:type="dxa"/>
            <w:vAlign w:val="center"/>
          </w:tcPr>
          <w:p w14:paraId="1EC4701B">
            <w:pPr>
              <w:spacing w:after="0" w:line="240" w:lineRule="auto"/>
            </w:pPr>
            <w:r>
              <w:rPr>
                <w:b w:val="0"/>
                <w:sz w:val="10"/>
              </w:rPr>
              <w:t>0.1908</w:t>
            </w:r>
          </w:p>
        </w:tc>
        <w:tc>
          <w:tcPr>
            <w:tcW w:w="927" w:type="dxa"/>
            <w:vAlign w:val="center"/>
          </w:tcPr>
          <w:p w14:paraId="4A480631">
            <w:pPr>
              <w:spacing w:after="0" w:line="240" w:lineRule="auto"/>
            </w:pPr>
            <w:r>
              <w:rPr>
                <w:b w:val="0"/>
                <w:sz w:val="10"/>
              </w:rPr>
              <w:t>0.0596</w:t>
            </w:r>
          </w:p>
        </w:tc>
        <w:tc>
          <w:tcPr>
            <w:tcW w:w="927" w:type="dxa"/>
            <w:vAlign w:val="center"/>
          </w:tcPr>
          <w:p w14:paraId="553CD8FC">
            <w:pPr>
              <w:spacing w:after="0" w:line="240" w:lineRule="auto"/>
            </w:pPr>
            <w:r>
              <w:rPr>
                <w:b w:val="0"/>
                <w:sz w:val="10"/>
              </w:rPr>
              <w:t>0.0603</w:t>
            </w:r>
          </w:p>
        </w:tc>
        <w:tc>
          <w:tcPr>
            <w:tcW w:w="927" w:type="dxa"/>
            <w:vAlign w:val="center"/>
          </w:tcPr>
          <w:p w14:paraId="408B35C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0185C1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24C2D8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162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6426537">
            <w:pPr>
              <w:spacing w:after="0" w:line="240" w:lineRule="auto"/>
            </w:pPr>
            <w:r>
              <w:rPr>
                <w:b w:val="0"/>
                <w:sz w:val="10"/>
              </w:rPr>
              <w:t>rs76784355</w:t>
            </w:r>
          </w:p>
        </w:tc>
        <w:tc>
          <w:tcPr>
            <w:tcW w:w="927" w:type="dxa"/>
            <w:vAlign w:val="center"/>
          </w:tcPr>
          <w:p w14:paraId="5305F2AB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511EF529">
            <w:pPr>
              <w:spacing w:after="0" w:line="240" w:lineRule="auto"/>
            </w:pPr>
            <w:r>
              <w:rPr>
                <w:b w:val="0"/>
                <w:sz w:val="10"/>
              </w:rPr>
              <w:t>165081297</w:t>
            </w:r>
          </w:p>
        </w:tc>
        <w:tc>
          <w:tcPr>
            <w:tcW w:w="927" w:type="dxa"/>
            <w:vAlign w:val="center"/>
          </w:tcPr>
          <w:p w14:paraId="2CE405D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E9C9D6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9C95E65">
            <w:pPr>
              <w:spacing w:after="0" w:line="240" w:lineRule="auto"/>
            </w:pPr>
            <w:r>
              <w:rPr>
                <w:b w:val="0"/>
                <w:sz w:val="10"/>
              </w:rPr>
              <w:t>0.0208</w:t>
            </w:r>
          </w:p>
        </w:tc>
        <w:tc>
          <w:tcPr>
            <w:tcW w:w="927" w:type="dxa"/>
            <w:vAlign w:val="center"/>
          </w:tcPr>
          <w:p w14:paraId="0A12F155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5768D669">
            <w:pPr>
              <w:spacing w:after="0" w:line="240" w:lineRule="auto"/>
            </w:pPr>
            <w:r>
              <w:rPr>
                <w:b w:val="0"/>
                <w:sz w:val="10"/>
              </w:rPr>
              <w:t>2.93e-10</w:t>
            </w:r>
          </w:p>
        </w:tc>
        <w:tc>
          <w:tcPr>
            <w:tcW w:w="927" w:type="dxa"/>
            <w:vAlign w:val="center"/>
          </w:tcPr>
          <w:p w14:paraId="03119185">
            <w:pPr>
              <w:spacing w:after="0" w:line="240" w:lineRule="auto"/>
            </w:pPr>
            <w:r>
              <w:rPr>
                <w:b w:val="0"/>
                <w:sz w:val="10"/>
              </w:rPr>
              <w:t>0.0164</w:t>
            </w:r>
          </w:p>
        </w:tc>
        <w:tc>
          <w:tcPr>
            <w:tcW w:w="927" w:type="dxa"/>
            <w:vAlign w:val="center"/>
          </w:tcPr>
          <w:p w14:paraId="428E427F">
            <w:pPr>
              <w:spacing w:after="0" w:line="240" w:lineRule="auto"/>
            </w:pPr>
            <w:r>
              <w:rPr>
                <w:b w:val="0"/>
                <w:sz w:val="10"/>
              </w:rPr>
              <w:t>0.0056</w:t>
            </w:r>
          </w:p>
        </w:tc>
        <w:tc>
          <w:tcPr>
            <w:tcW w:w="927" w:type="dxa"/>
            <w:vAlign w:val="center"/>
          </w:tcPr>
          <w:p w14:paraId="2A5F94C6">
            <w:pPr>
              <w:spacing w:after="0" w:line="240" w:lineRule="auto"/>
            </w:pPr>
            <w:r>
              <w:rPr>
                <w:b w:val="0"/>
                <w:sz w:val="10"/>
              </w:rPr>
              <w:t>0.003614</w:t>
            </w:r>
          </w:p>
        </w:tc>
        <w:tc>
          <w:tcPr>
            <w:tcW w:w="927" w:type="dxa"/>
            <w:vAlign w:val="center"/>
          </w:tcPr>
          <w:p w14:paraId="61F7C67B">
            <w:pPr>
              <w:spacing w:after="0" w:line="240" w:lineRule="auto"/>
            </w:pPr>
            <w:r>
              <w:rPr>
                <w:b w:val="0"/>
                <w:sz w:val="10"/>
              </w:rPr>
              <w:t>0.227</w:t>
            </w:r>
          </w:p>
        </w:tc>
        <w:tc>
          <w:tcPr>
            <w:tcW w:w="927" w:type="dxa"/>
            <w:vAlign w:val="center"/>
          </w:tcPr>
          <w:p w14:paraId="7C9C8DCD">
            <w:pPr>
              <w:spacing w:after="0" w:line="240" w:lineRule="auto"/>
            </w:pPr>
            <w:r>
              <w:rPr>
                <w:b w:val="0"/>
                <w:sz w:val="10"/>
              </w:rPr>
              <w:t>0.227</w:t>
            </w:r>
          </w:p>
        </w:tc>
        <w:tc>
          <w:tcPr>
            <w:tcW w:w="927" w:type="dxa"/>
            <w:vAlign w:val="center"/>
          </w:tcPr>
          <w:p w14:paraId="178AEA1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505D3E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3218A6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2E95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47921B6">
            <w:pPr>
              <w:spacing w:after="0" w:line="240" w:lineRule="auto"/>
            </w:pPr>
            <w:r>
              <w:rPr>
                <w:b w:val="0"/>
                <w:sz w:val="10"/>
              </w:rPr>
              <w:t>rs7685686</w:t>
            </w:r>
          </w:p>
        </w:tc>
        <w:tc>
          <w:tcPr>
            <w:tcW w:w="927" w:type="dxa"/>
            <w:vAlign w:val="center"/>
          </w:tcPr>
          <w:p w14:paraId="16F280B9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222C5EA1">
            <w:pPr>
              <w:spacing w:after="0" w:line="240" w:lineRule="auto"/>
            </w:pPr>
            <w:r>
              <w:rPr>
                <w:b w:val="0"/>
                <w:sz w:val="10"/>
              </w:rPr>
              <w:t>3207142</w:t>
            </w:r>
          </w:p>
        </w:tc>
        <w:tc>
          <w:tcPr>
            <w:tcW w:w="927" w:type="dxa"/>
            <w:vAlign w:val="center"/>
          </w:tcPr>
          <w:p w14:paraId="0F4EC2A6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6490E6E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B1F9533">
            <w:pPr>
              <w:spacing w:after="0" w:line="240" w:lineRule="auto"/>
            </w:pPr>
            <w:r>
              <w:rPr>
                <w:b w:val="0"/>
                <w:sz w:val="10"/>
              </w:rPr>
              <w:t>-0.0158</w:t>
            </w:r>
          </w:p>
        </w:tc>
        <w:tc>
          <w:tcPr>
            <w:tcW w:w="927" w:type="dxa"/>
            <w:vAlign w:val="center"/>
          </w:tcPr>
          <w:p w14:paraId="1975B8B3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50FF188A">
            <w:pPr>
              <w:spacing w:after="0" w:line="240" w:lineRule="auto"/>
            </w:pPr>
            <w:r>
              <w:rPr>
                <w:b w:val="0"/>
                <w:sz w:val="10"/>
              </w:rPr>
              <w:t>1.71e-08</w:t>
            </w:r>
          </w:p>
        </w:tc>
        <w:tc>
          <w:tcPr>
            <w:tcW w:w="927" w:type="dxa"/>
            <w:vAlign w:val="center"/>
          </w:tcPr>
          <w:p w14:paraId="7C640145">
            <w:pPr>
              <w:spacing w:after="0" w:line="240" w:lineRule="auto"/>
            </w:pPr>
            <w:r>
              <w:rPr>
                <w:b w:val="0"/>
                <w:sz w:val="10"/>
              </w:rPr>
              <w:t>-0.008899</w:t>
            </w:r>
          </w:p>
        </w:tc>
        <w:tc>
          <w:tcPr>
            <w:tcW w:w="927" w:type="dxa"/>
            <w:vAlign w:val="center"/>
          </w:tcPr>
          <w:p w14:paraId="3F8DA38B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56B69F3A">
            <w:pPr>
              <w:spacing w:after="0" w:line="240" w:lineRule="auto"/>
            </w:pPr>
            <w:r>
              <w:rPr>
                <w:b w:val="0"/>
                <w:sz w:val="10"/>
              </w:rPr>
              <w:t>0.06052</w:t>
            </w:r>
          </w:p>
        </w:tc>
        <w:tc>
          <w:tcPr>
            <w:tcW w:w="927" w:type="dxa"/>
            <w:vAlign w:val="center"/>
          </w:tcPr>
          <w:p w14:paraId="2A760F82">
            <w:pPr>
              <w:spacing w:after="0" w:line="240" w:lineRule="auto"/>
            </w:pPr>
            <w:r>
              <w:rPr>
                <w:b w:val="0"/>
                <w:sz w:val="10"/>
              </w:rPr>
              <w:t>0.43</w:t>
            </w:r>
          </w:p>
        </w:tc>
        <w:tc>
          <w:tcPr>
            <w:tcW w:w="927" w:type="dxa"/>
            <w:vAlign w:val="center"/>
          </w:tcPr>
          <w:p w14:paraId="0FCA8596">
            <w:pPr>
              <w:spacing w:after="0" w:line="240" w:lineRule="auto"/>
            </w:pPr>
            <w:r>
              <w:rPr>
                <w:b w:val="0"/>
                <w:sz w:val="10"/>
              </w:rPr>
              <w:t>0.435</w:t>
            </w:r>
          </w:p>
        </w:tc>
        <w:tc>
          <w:tcPr>
            <w:tcW w:w="927" w:type="dxa"/>
            <w:vAlign w:val="center"/>
          </w:tcPr>
          <w:p w14:paraId="73A214A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331C61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99F5D9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BBF1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CC6F1D3">
            <w:pPr>
              <w:spacing w:after="0" w:line="240" w:lineRule="auto"/>
            </w:pPr>
            <w:r>
              <w:rPr>
                <w:b w:val="0"/>
                <w:sz w:val="10"/>
              </w:rPr>
              <w:t>rs7698089</w:t>
            </w:r>
          </w:p>
        </w:tc>
        <w:tc>
          <w:tcPr>
            <w:tcW w:w="927" w:type="dxa"/>
            <w:vAlign w:val="center"/>
          </w:tcPr>
          <w:p w14:paraId="64CD380B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13479EAF">
            <w:pPr>
              <w:spacing w:after="0" w:line="240" w:lineRule="auto"/>
            </w:pPr>
            <w:r>
              <w:rPr>
                <w:b w:val="0"/>
                <w:sz w:val="10"/>
              </w:rPr>
              <w:t>140910848</w:t>
            </w:r>
          </w:p>
        </w:tc>
        <w:tc>
          <w:tcPr>
            <w:tcW w:w="927" w:type="dxa"/>
            <w:vAlign w:val="center"/>
          </w:tcPr>
          <w:p w14:paraId="50E8122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9ADC805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22F04E2">
            <w:pPr>
              <w:spacing w:after="0" w:line="240" w:lineRule="auto"/>
            </w:pPr>
            <w:r>
              <w:rPr>
                <w:b w:val="0"/>
                <w:sz w:val="10"/>
              </w:rPr>
              <w:t>0.0219</w:t>
            </w:r>
          </w:p>
        </w:tc>
        <w:tc>
          <w:tcPr>
            <w:tcW w:w="927" w:type="dxa"/>
            <w:vAlign w:val="center"/>
          </w:tcPr>
          <w:p w14:paraId="74DC69FD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583A38C4">
            <w:pPr>
              <w:spacing w:after="0" w:line="240" w:lineRule="auto"/>
            </w:pPr>
            <w:r>
              <w:rPr>
                <w:b w:val="0"/>
                <w:sz w:val="10"/>
              </w:rPr>
              <w:t>2.73e-15</w:t>
            </w:r>
          </w:p>
        </w:tc>
        <w:tc>
          <w:tcPr>
            <w:tcW w:w="927" w:type="dxa"/>
            <w:vAlign w:val="center"/>
          </w:tcPr>
          <w:p w14:paraId="18275496">
            <w:pPr>
              <w:spacing w:after="0" w:line="240" w:lineRule="auto"/>
            </w:pPr>
            <w:r>
              <w:rPr>
                <w:b w:val="0"/>
                <w:sz w:val="10"/>
              </w:rPr>
              <w:t>0.0217</w:t>
            </w:r>
          </w:p>
        </w:tc>
        <w:tc>
          <w:tcPr>
            <w:tcW w:w="927" w:type="dxa"/>
            <w:vAlign w:val="center"/>
          </w:tcPr>
          <w:p w14:paraId="08DA1C40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1AADB3E5">
            <w:pPr>
              <w:spacing w:after="0" w:line="240" w:lineRule="auto"/>
            </w:pPr>
            <w:r>
              <w:rPr>
                <w:b w:val="0"/>
                <w:sz w:val="10"/>
              </w:rPr>
              <w:t>4.10e-06</w:t>
            </w:r>
          </w:p>
        </w:tc>
        <w:tc>
          <w:tcPr>
            <w:tcW w:w="927" w:type="dxa"/>
            <w:vAlign w:val="center"/>
          </w:tcPr>
          <w:p w14:paraId="57601EA1">
            <w:pPr>
              <w:spacing w:after="0" w:line="240" w:lineRule="auto"/>
            </w:pPr>
            <w:r>
              <w:rPr>
                <w:b w:val="0"/>
                <w:sz w:val="10"/>
              </w:rPr>
              <w:t>0.462</w:t>
            </w:r>
          </w:p>
        </w:tc>
        <w:tc>
          <w:tcPr>
            <w:tcW w:w="927" w:type="dxa"/>
            <w:vAlign w:val="center"/>
          </w:tcPr>
          <w:p w14:paraId="27DE583E">
            <w:pPr>
              <w:spacing w:after="0" w:line="240" w:lineRule="auto"/>
            </w:pPr>
            <w:r>
              <w:rPr>
                <w:b w:val="0"/>
                <w:sz w:val="10"/>
              </w:rPr>
              <w:t>0.46</w:t>
            </w:r>
          </w:p>
        </w:tc>
        <w:tc>
          <w:tcPr>
            <w:tcW w:w="927" w:type="dxa"/>
            <w:vAlign w:val="center"/>
          </w:tcPr>
          <w:p w14:paraId="22A05DE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167E9E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4FDCB1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CD8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F75C042">
            <w:pPr>
              <w:spacing w:after="0" w:line="240" w:lineRule="auto"/>
            </w:pPr>
            <w:r>
              <w:rPr>
                <w:b w:val="0"/>
                <w:sz w:val="10"/>
              </w:rPr>
              <w:t>rs7716437</w:t>
            </w:r>
          </w:p>
        </w:tc>
        <w:tc>
          <w:tcPr>
            <w:tcW w:w="927" w:type="dxa"/>
            <w:vAlign w:val="center"/>
          </w:tcPr>
          <w:p w14:paraId="2DC9C6AA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2453D8EE">
            <w:pPr>
              <w:spacing w:after="0" w:line="240" w:lineRule="auto"/>
            </w:pPr>
            <w:r>
              <w:rPr>
                <w:b w:val="0"/>
                <w:sz w:val="10"/>
              </w:rPr>
              <w:t>7401266</w:t>
            </w:r>
          </w:p>
        </w:tc>
        <w:tc>
          <w:tcPr>
            <w:tcW w:w="927" w:type="dxa"/>
            <w:vAlign w:val="center"/>
          </w:tcPr>
          <w:p w14:paraId="5A67B778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9611A3C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42BB36BE">
            <w:pPr>
              <w:spacing w:after="0" w:line="240" w:lineRule="auto"/>
            </w:pPr>
            <w:r>
              <w:rPr>
                <w:b w:val="0"/>
                <w:sz w:val="10"/>
              </w:rPr>
              <w:t>-0.01929</w:t>
            </w:r>
          </w:p>
        </w:tc>
        <w:tc>
          <w:tcPr>
            <w:tcW w:w="927" w:type="dxa"/>
            <w:vAlign w:val="center"/>
          </w:tcPr>
          <w:p w14:paraId="77FB6EC7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08DA400B">
            <w:pPr>
              <w:spacing w:after="0" w:line="240" w:lineRule="auto"/>
            </w:pPr>
            <w:r>
              <w:rPr>
                <w:b w:val="0"/>
                <w:sz w:val="10"/>
              </w:rPr>
              <w:t>1.32e-08</w:t>
            </w:r>
          </w:p>
        </w:tc>
        <w:tc>
          <w:tcPr>
            <w:tcW w:w="927" w:type="dxa"/>
            <w:vAlign w:val="center"/>
          </w:tcPr>
          <w:p w14:paraId="7B4E518F">
            <w:pPr>
              <w:spacing w:after="0" w:line="240" w:lineRule="auto"/>
            </w:pPr>
            <w:r>
              <w:rPr>
                <w:b w:val="0"/>
                <w:sz w:val="10"/>
              </w:rPr>
              <w:t>-0.0143</w:t>
            </w:r>
          </w:p>
        </w:tc>
        <w:tc>
          <w:tcPr>
            <w:tcW w:w="927" w:type="dxa"/>
            <w:vAlign w:val="center"/>
          </w:tcPr>
          <w:p w14:paraId="17101F75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4D115051">
            <w:pPr>
              <w:spacing w:after="0" w:line="240" w:lineRule="auto"/>
            </w:pPr>
            <w:r>
              <w:rPr>
                <w:b w:val="0"/>
                <w:sz w:val="10"/>
              </w:rPr>
              <w:t>0.01225</w:t>
            </w:r>
          </w:p>
        </w:tc>
        <w:tc>
          <w:tcPr>
            <w:tcW w:w="927" w:type="dxa"/>
            <w:vAlign w:val="center"/>
          </w:tcPr>
          <w:p w14:paraId="789A0517">
            <w:pPr>
              <w:spacing w:after="0" w:line="240" w:lineRule="auto"/>
            </w:pPr>
            <w:r>
              <w:rPr>
                <w:b w:val="0"/>
                <w:sz w:val="10"/>
              </w:rPr>
              <w:t>0.216</w:t>
            </w:r>
          </w:p>
        </w:tc>
        <w:tc>
          <w:tcPr>
            <w:tcW w:w="927" w:type="dxa"/>
            <w:vAlign w:val="center"/>
          </w:tcPr>
          <w:p w14:paraId="0007E8D1">
            <w:pPr>
              <w:spacing w:after="0" w:line="240" w:lineRule="auto"/>
            </w:pPr>
            <w:r>
              <w:rPr>
                <w:b w:val="0"/>
                <w:sz w:val="10"/>
              </w:rPr>
              <w:t>0.219</w:t>
            </w:r>
          </w:p>
        </w:tc>
        <w:tc>
          <w:tcPr>
            <w:tcW w:w="927" w:type="dxa"/>
            <w:vAlign w:val="center"/>
          </w:tcPr>
          <w:p w14:paraId="78D6163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F363DC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7019AA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B5E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4F60681">
            <w:pPr>
              <w:spacing w:after="0" w:line="240" w:lineRule="auto"/>
            </w:pPr>
            <w:r>
              <w:rPr>
                <w:b w:val="0"/>
                <w:sz w:val="10"/>
              </w:rPr>
              <w:t>rs77392446</w:t>
            </w:r>
          </w:p>
        </w:tc>
        <w:tc>
          <w:tcPr>
            <w:tcW w:w="927" w:type="dxa"/>
            <w:vAlign w:val="center"/>
          </w:tcPr>
          <w:p w14:paraId="0BCE7D8B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3060ADD4">
            <w:pPr>
              <w:spacing w:after="0" w:line="240" w:lineRule="auto"/>
            </w:pPr>
            <w:r>
              <w:rPr>
                <w:b w:val="0"/>
                <w:sz w:val="10"/>
              </w:rPr>
              <w:t>92662244</w:t>
            </w:r>
          </w:p>
        </w:tc>
        <w:tc>
          <w:tcPr>
            <w:tcW w:w="927" w:type="dxa"/>
            <w:vAlign w:val="center"/>
          </w:tcPr>
          <w:p w14:paraId="5BAA1D32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4811F496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AFB6A82">
            <w:pPr>
              <w:spacing w:after="0" w:line="240" w:lineRule="auto"/>
            </w:pPr>
            <w:r>
              <w:rPr>
                <w:b w:val="0"/>
                <w:sz w:val="10"/>
              </w:rPr>
              <w:t>-0.016</w:t>
            </w:r>
          </w:p>
        </w:tc>
        <w:tc>
          <w:tcPr>
            <w:tcW w:w="927" w:type="dxa"/>
            <w:vAlign w:val="center"/>
          </w:tcPr>
          <w:p w14:paraId="2F871CA2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566EAE8D">
            <w:pPr>
              <w:spacing w:after="0" w:line="240" w:lineRule="auto"/>
            </w:pPr>
            <w:r>
              <w:rPr>
                <w:b w:val="0"/>
                <w:sz w:val="10"/>
              </w:rPr>
              <w:t>2.53e-08</w:t>
            </w:r>
          </w:p>
        </w:tc>
        <w:tc>
          <w:tcPr>
            <w:tcW w:w="927" w:type="dxa"/>
            <w:vAlign w:val="center"/>
          </w:tcPr>
          <w:p w14:paraId="68167E3F">
            <w:pPr>
              <w:spacing w:after="0" w:line="240" w:lineRule="auto"/>
            </w:pPr>
            <w:r>
              <w:rPr>
                <w:b w:val="0"/>
                <w:sz w:val="10"/>
              </w:rPr>
              <w:t>-0.0158</w:t>
            </w:r>
          </w:p>
        </w:tc>
        <w:tc>
          <w:tcPr>
            <w:tcW w:w="927" w:type="dxa"/>
            <w:vAlign w:val="center"/>
          </w:tcPr>
          <w:p w14:paraId="28AD315C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375AC19F">
            <w:pPr>
              <w:spacing w:after="0" w:line="240" w:lineRule="auto"/>
            </w:pPr>
            <w:r>
              <w:rPr>
                <w:b w:val="0"/>
                <w:sz w:val="10"/>
              </w:rPr>
              <w:t>8.50e-04</w:t>
            </w:r>
          </w:p>
        </w:tc>
        <w:tc>
          <w:tcPr>
            <w:tcW w:w="927" w:type="dxa"/>
            <w:vAlign w:val="center"/>
          </w:tcPr>
          <w:p w14:paraId="0BD78461">
            <w:pPr>
              <w:spacing w:after="0" w:line="240" w:lineRule="auto"/>
            </w:pPr>
            <w:r>
              <w:rPr>
                <w:b w:val="0"/>
                <w:sz w:val="10"/>
              </w:rPr>
              <w:t>0.42</w:t>
            </w:r>
          </w:p>
        </w:tc>
        <w:tc>
          <w:tcPr>
            <w:tcW w:w="927" w:type="dxa"/>
            <w:vAlign w:val="center"/>
          </w:tcPr>
          <w:p w14:paraId="46D0F6D9">
            <w:pPr>
              <w:spacing w:after="0" w:line="240" w:lineRule="auto"/>
            </w:pPr>
            <w:r>
              <w:rPr>
                <w:b w:val="0"/>
                <w:sz w:val="10"/>
              </w:rPr>
              <w:t>0.425</w:t>
            </w:r>
          </w:p>
        </w:tc>
        <w:tc>
          <w:tcPr>
            <w:tcW w:w="927" w:type="dxa"/>
            <w:vAlign w:val="center"/>
          </w:tcPr>
          <w:p w14:paraId="1C61725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3F1144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1B7719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F4E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9C66A30">
            <w:pPr>
              <w:spacing w:after="0" w:line="240" w:lineRule="auto"/>
            </w:pPr>
            <w:r>
              <w:rPr>
                <w:b w:val="0"/>
                <w:sz w:val="10"/>
              </w:rPr>
              <w:t>rs780024</w:t>
            </w:r>
          </w:p>
        </w:tc>
        <w:tc>
          <w:tcPr>
            <w:tcW w:w="927" w:type="dxa"/>
            <w:vAlign w:val="center"/>
          </w:tcPr>
          <w:p w14:paraId="608B7055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2AA08EB9">
            <w:pPr>
              <w:spacing w:after="0" w:line="240" w:lineRule="auto"/>
            </w:pPr>
            <w:r>
              <w:rPr>
                <w:b w:val="0"/>
                <w:sz w:val="10"/>
              </w:rPr>
              <w:t>125052996</w:t>
            </w:r>
          </w:p>
        </w:tc>
        <w:tc>
          <w:tcPr>
            <w:tcW w:w="927" w:type="dxa"/>
            <w:vAlign w:val="center"/>
          </w:tcPr>
          <w:p w14:paraId="2624F7F7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A11FE61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615974B">
            <w:pPr>
              <w:spacing w:after="0" w:line="240" w:lineRule="auto"/>
            </w:pPr>
            <w:r>
              <w:rPr>
                <w:b w:val="0"/>
                <w:sz w:val="10"/>
              </w:rPr>
              <w:t>0.0212</w:t>
            </w:r>
          </w:p>
        </w:tc>
        <w:tc>
          <w:tcPr>
            <w:tcW w:w="927" w:type="dxa"/>
            <w:vAlign w:val="center"/>
          </w:tcPr>
          <w:p w14:paraId="1BCAD712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6BBDC2FF">
            <w:pPr>
              <w:spacing w:after="0" w:line="240" w:lineRule="auto"/>
            </w:pPr>
            <w:r>
              <w:rPr>
                <w:b w:val="0"/>
                <w:sz w:val="10"/>
              </w:rPr>
              <w:t>7.27e-13</w:t>
            </w:r>
          </w:p>
        </w:tc>
        <w:tc>
          <w:tcPr>
            <w:tcW w:w="927" w:type="dxa"/>
            <w:vAlign w:val="center"/>
          </w:tcPr>
          <w:p w14:paraId="6417910F">
            <w:pPr>
              <w:spacing w:after="0" w:line="240" w:lineRule="auto"/>
            </w:pPr>
            <w:r>
              <w:rPr>
                <w:b w:val="0"/>
                <w:sz w:val="10"/>
              </w:rPr>
              <w:t>0.0239</w:t>
            </w:r>
          </w:p>
        </w:tc>
        <w:tc>
          <w:tcPr>
            <w:tcW w:w="927" w:type="dxa"/>
            <w:vAlign w:val="center"/>
          </w:tcPr>
          <w:p w14:paraId="2FABEB06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2E45B79B">
            <w:pPr>
              <w:spacing w:after="0" w:line="240" w:lineRule="auto"/>
            </w:pPr>
            <w:r>
              <w:rPr>
                <w:b w:val="0"/>
                <w:sz w:val="10"/>
              </w:rPr>
              <w:t>2.89e-05</w:t>
            </w:r>
          </w:p>
        </w:tc>
        <w:tc>
          <w:tcPr>
            <w:tcW w:w="927" w:type="dxa"/>
            <w:vAlign w:val="center"/>
          </w:tcPr>
          <w:p w14:paraId="63B3D6C2">
            <w:pPr>
              <w:spacing w:after="0" w:line="240" w:lineRule="auto"/>
            </w:pPr>
            <w:r>
              <w:rPr>
                <w:b w:val="0"/>
                <w:sz w:val="10"/>
              </w:rPr>
              <w:t>0.346</w:t>
            </w:r>
          </w:p>
        </w:tc>
        <w:tc>
          <w:tcPr>
            <w:tcW w:w="927" w:type="dxa"/>
            <w:vAlign w:val="center"/>
          </w:tcPr>
          <w:p w14:paraId="3D125A6B">
            <w:pPr>
              <w:spacing w:after="0" w:line="240" w:lineRule="auto"/>
            </w:pPr>
            <w:r>
              <w:rPr>
                <w:b w:val="0"/>
                <w:sz w:val="10"/>
              </w:rPr>
              <w:t>0.345</w:t>
            </w:r>
          </w:p>
        </w:tc>
        <w:tc>
          <w:tcPr>
            <w:tcW w:w="927" w:type="dxa"/>
            <w:vAlign w:val="center"/>
          </w:tcPr>
          <w:p w14:paraId="41B54CE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57B7206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92ACA2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D6C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D4DC678">
            <w:pPr>
              <w:spacing w:after="0" w:line="240" w:lineRule="auto"/>
            </w:pPr>
            <w:r>
              <w:rPr>
                <w:b w:val="0"/>
                <w:sz w:val="10"/>
              </w:rPr>
              <w:t>rs78944362</w:t>
            </w:r>
          </w:p>
        </w:tc>
        <w:tc>
          <w:tcPr>
            <w:tcW w:w="927" w:type="dxa"/>
            <w:vAlign w:val="center"/>
          </w:tcPr>
          <w:p w14:paraId="6058E04E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3CE20FFD">
            <w:pPr>
              <w:spacing w:after="0" w:line="240" w:lineRule="auto"/>
            </w:pPr>
            <w:r>
              <w:rPr>
                <w:b w:val="0"/>
                <w:sz w:val="10"/>
              </w:rPr>
              <w:t>181591756</w:t>
            </w:r>
          </w:p>
        </w:tc>
        <w:tc>
          <w:tcPr>
            <w:tcW w:w="927" w:type="dxa"/>
            <w:vAlign w:val="center"/>
          </w:tcPr>
          <w:p w14:paraId="28FD2128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60E616C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5A0817A">
            <w:pPr>
              <w:spacing w:after="0" w:line="240" w:lineRule="auto"/>
            </w:pPr>
            <w:r>
              <w:rPr>
                <w:b w:val="0"/>
                <w:sz w:val="10"/>
              </w:rPr>
              <w:t>0.0348</w:t>
            </w:r>
          </w:p>
        </w:tc>
        <w:tc>
          <w:tcPr>
            <w:tcW w:w="927" w:type="dxa"/>
            <w:vAlign w:val="center"/>
          </w:tcPr>
          <w:p w14:paraId="482E2C57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591BA9A1">
            <w:pPr>
              <w:spacing w:after="0" w:line="240" w:lineRule="auto"/>
            </w:pPr>
            <w:r>
              <w:rPr>
                <w:b w:val="0"/>
                <w:sz w:val="10"/>
              </w:rPr>
              <w:t>1.01e-09</w:t>
            </w:r>
          </w:p>
        </w:tc>
        <w:tc>
          <w:tcPr>
            <w:tcW w:w="927" w:type="dxa"/>
            <w:vAlign w:val="center"/>
          </w:tcPr>
          <w:p w14:paraId="4617BD34">
            <w:pPr>
              <w:spacing w:after="0" w:line="240" w:lineRule="auto"/>
            </w:pPr>
            <w:r>
              <w:rPr>
                <w:b w:val="0"/>
                <w:sz w:val="10"/>
              </w:rPr>
              <w:t>0.0166</w:t>
            </w:r>
          </w:p>
        </w:tc>
        <w:tc>
          <w:tcPr>
            <w:tcW w:w="927" w:type="dxa"/>
            <w:vAlign w:val="center"/>
          </w:tcPr>
          <w:p w14:paraId="1336A9C5">
            <w:pPr>
              <w:spacing w:after="0" w:line="240" w:lineRule="auto"/>
            </w:pPr>
            <w:r>
              <w:rPr>
                <w:b w:val="0"/>
                <w:sz w:val="10"/>
              </w:rPr>
              <w:t>0.0097</w:t>
            </w:r>
          </w:p>
        </w:tc>
        <w:tc>
          <w:tcPr>
            <w:tcW w:w="927" w:type="dxa"/>
            <w:vAlign w:val="center"/>
          </w:tcPr>
          <w:p w14:paraId="65D8BDD1">
            <w:pPr>
              <w:spacing w:after="0" w:line="240" w:lineRule="auto"/>
            </w:pPr>
            <w:r>
              <w:rPr>
                <w:b w:val="0"/>
                <w:sz w:val="10"/>
              </w:rPr>
              <w:t>0.08637</w:t>
            </w:r>
          </w:p>
        </w:tc>
        <w:tc>
          <w:tcPr>
            <w:tcW w:w="927" w:type="dxa"/>
            <w:vAlign w:val="center"/>
          </w:tcPr>
          <w:p w14:paraId="3A2D309C">
            <w:pPr>
              <w:spacing w:after="0" w:line="240" w:lineRule="auto"/>
            </w:pPr>
            <w:r>
              <w:rPr>
                <w:b w:val="0"/>
                <w:sz w:val="10"/>
              </w:rPr>
              <w:t>0.0637</w:t>
            </w:r>
          </w:p>
        </w:tc>
        <w:tc>
          <w:tcPr>
            <w:tcW w:w="927" w:type="dxa"/>
            <w:vAlign w:val="center"/>
          </w:tcPr>
          <w:p w14:paraId="3797DC9F">
            <w:pPr>
              <w:spacing w:after="0" w:line="240" w:lineRule="auto"/>
            </w:pPr>
            <w:r>
              <w:rPr>
                <w:b w:val="0"/>
                <w:sz w:val="10"/>
              </w:rPr>
              <w:t>0.0618</w:t>
            </w:r>
          </w:p>
        </w:tc>
        <w:tc>
          <w:tcPr>
            <w:tcW w:w="927" w:type="dxa"/>
            <w:vAlign w:val="center"/>
          </w:tcPr>
          <w:p w14:paraId="6173EB1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A9030E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5760B7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1C8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AEA8077">
            <w:pPr>
              <w:spacing w:after="0" w:line="240" w:lineRule="auto"/>
            </w:pPr>
            <w:r>
              <w:rPr>
                <w:b w:val="0"/>
                <w:sz w:val="10"/>
              </w:rPr>
              <w:t>rs7930907</w:t>
            </w:r>
          </w:p>
        </w:tc>
        <w:tc>
          <w:tcPr>
            <w:tcW w:w="927" w:type="dxa"/>
            <w:vAlign w:val="center"/>
          </w:tcPr>
          <w:p w14:paraId="2F68E40F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6825FA65">
            <w:pPr>
              <w:spacing w:after="0" w:line="240" w:lineRule="auto"/>
            </w:pPr>
            <w:r>
              <w:rPr>
                <w:b w:val="0"/>
                <w:sz w:val="10"/>
              </w:rPr>
              <w:t>73309421</w:t>
            </w:r>
          </w:p>
        </w:tc>
        <w:tc>
          <w:tcPr>
            <w:tcW w:w="927" w:type="dxa"/>
            <w:vAlign w:val="center"/>
          </w:tcPr>
          <w:p w14:paraId="24D2CA43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BAAE52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CD615B5">
            <w:pPr>
              <w:spacing w:after="0" w:line="240" w:lineRule="auto"/>
            </w:pPr>
            <w:r>
              <w:rPr>
                <w:b w:val="0"/>
                <w:sz w:val="10"/>
              </w:rPr>
              <w:t>0.0212</w:t>
            </w:r>
          </w:p>
        </w:tc>
        <w:tc>
          <w:tcPr>
            <w:tcW w:w="927" w:type="dxa"/>
            <w:vAlign w:val="center"/>
          </w:tcPr>
          <w:p w14:paraId="5DFB63F2">
            <w:pPr>
              <w:spacing w:after="0" w:line="240" w:lineRule="auto"/>
            </w:pPr>
            <w:r>
              <w:rPr>
                <w:b w:val="0"/>
                <w:sz w:val="10"/>
              </w:rPr>
              <w:t>0.0037</w:t>
            </w:r>
          </w:p>
        </w:tc>
        <w:tc>
          <w:tcPr>
            <w:tcW w:w="927" w:type="dxa"/>
            <w:vAlign w:val="center"/>
          </w:tcPr>
          <w:p w14:paraId="0D860D82">
            <w:pPr>
              <w:spacing w:after="0" w:line="240" w:lineRule="auto"/>
            </w:pPr>
            <w:r>
              <w:rPr>
                <w:b w:val="0"/>
                <w:sz w:val="10"/>
              </w:rPr>
              <w:t>7.55e-09</w:t>
            </w:r>
          </w:p>
        </w:tc>
        <w:tc>
          <w:tcPr>
            <w:tcW w:w="927" w:type="dxa"/>
            <w:vAlign w:val="center"/>
          </w:tcPr>
          <w:p w14:paraId="30A9C47E">
            <w:pPr>
              <w:spacing w:after="0" w:line="240" w:lineRule="auto"/>
            </w:pPr>
            <w:r>
              <w:rPr>
                <w:b w:val="0"/>
                <w:sz w:val="10"/>
              </w:rPr>
              <w:t>0.0137</w:t>
            </w:r>
          </w:p>
        </w:tc>
        <w:tc>
          <w:tcPr>
            <w:tcW w:w="927" w:type="dxa"/>
            <w:vAlign w:val="center"/>
          </w:tcPr>
          <w:p w14:paraId="1FE2154C">
            <w:pPr>
              <w:spacing w:after="0" w:line="240" w:lineRule="auto"/>
            </w:pPr>
            <w:r>
              <w:rPr>
                <w:b w:val="0"/>
                <w:sz w:val="10"/>
              </w:rPr>
              <w:t>0.0064</w:t>
            </w:r>
          </w:p>
        </w:tc>
        <w:tc>
          <w:tcPr>
            <w:tcW w:w="927" w:type="dxa"/>
            <w:vAlign w:val="center"/>
          </w:tcPr>
          <w:p w14:paraId="2E860CCC">
            <w:pPr>
              <w:spacing w:after="0" w:line="240" w:lineRule="auto"/>
            </w:pPr>
            <w:r>
              <w:rPr>
                <w:b w:val="0"/>
                <w:sz w:val="10"/>
              </w:rPr>
              <w:t>0.03071</w:t>
            </w:r>
          </w:p>
        </w:tc>
        <w:tc>
          <w:tcPr>
            <w:tcW w:w="927" w:type="dxa"/>
            <w:vAlign w:val="center"/>
          </w:tcPr>
          <w:p w14:paraId="7423A7D4">
            <w:pPr>
              <w:spacing w:after="0" w:line="240" w:lineRule="auto"/>
            </w:pPr>
            <w:r>
              <w:rPr>
                <w:b w:val="0"/>
                <w:sz w:val="10"/>
              </w:rPr>
              <w:t>0.173</w:t>
            </w:r>
          </w:p>
        </w:tc>
        <w:tc>
          <w:tcPr>
            <w:tcW w:w="927" w:type="dxa"/>
            <w:vAlign w:val="center"/>
          </w:tcPr>
          <w:p w14:paraId="2D8D29C7">
            <w:pPr>
              <w:spacing w:after="0" w:line="240" w:lineRule="auto"/>
            </w:pPr>
            <w:r>
              <w:rPr>
                <w:b w:val="0"/>
                <w:sz w:val="10"/>
              </w:rPr>
              <w:t>0.187</w:t>
            </w:r>
          </w:p>
        </w:tc>
        <w:tc>
          <w:tcPr>
            <w:tcW w:w="927" w:type="dxa"/>
            <w:vAlign w:val="center"/>
          </w:tcPr>
          <w:p w14:paraId="3EC4637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06B7DD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ED6D19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220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2C2B512">
            <w:pPr>
              <w:spacing w:after="0" w:line="240" w:lineRule="auto"/>
            </w:pPr>
            <w:r>
              <w:rPr>
                <w:b w:val="0"/>
                <w:sz w:val="10"/>
              </w:rPr>
              <w:t>rs7962128</w:t>
            </w:r>
          </w:p>
        </w:tc>
        <w:tc>
          <w:tcPr>
            <w:tcW w:w="927" w:type="dxa"/>
            <w:vAlign w:val="center"/>
          </w:tcPr>
          <w:p w14:paraId="4507BA54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42450DA7">
            <w:pPr>
              <w:spacing w:after="0" w:line="240" w:lineRule="auto"/>
            </w:pPr>
            <w:r>
              <w:rPr>
                <w:b w:val="0"/>
                <w:sz w:val="10"/>
              </w:rPr>
              <w:t>121907336</w:t>
            </w:r>
          </w:p>
        </w:tc>
        <w:tc>
          <w:tcPr>
            <w:tcW w:w="927" w:type="dxa"/>
            <w:vAlign w:val="center"/>
          </w:tcPr>
          <w:p w14:paraId="4CBA2109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945BF07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CAA00B6">
            <w:pPr>
              <w:spacing w:after="0" w:line="240" w:lineRule="auto"/>
            </w:pPr>
            <w:r>
              <w:rPr>
                <w:b w:val="0"/>
                <w:sz w:val="10"/>
              </w:rPr>
              <w:t>0.0178</w:t>
            </w:r>
          </w:p>
        </w:tc>
        <w:tc>
          <w:tcPr>
            <w:tcW w:w="927" w:type="dxa"/>
            <w:vAlign w:val="center"/>
          </w:tcPr>
          <w:p w14:paraId="403054F7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6F33FFCB">
            <w:pPr>
              <w:spacing w:after="0" w:line="240" w:lineRule="auto"/>
            </w:pPr>
            <w:r>
              <w:rPr>
                <w:b w:val="0"/>
                <w:sz w:val="10"/>
              </w:rPr>
              <w:t>1.92e-09</w:t>
            </w:r>
          </w:p>
        </w:tc>
        <w:tc>
          <w:tcPr>
            <w:tcW w:w="927" w:type="dxa"/>
            <w:vAlign w:val="center"/>
          </w:tcPr>
          <w:p w14:paraId="2A3539C8">
            <w:pPr>
              <w:spacing w:after="0" w:line="240" w:lineRule="auto"/>
            </w:pPr>
            <w:r>
              <w:rPr>
                <w:b w:val="0"/>
                <w:sz w:val="10"/>
              </w:rPr>
              <w:t>0.0135</w:t>
            </w:r>
          </w:p>
        </w:tc>
        <w:tc>
          <w:tcPr>
            <w:tcW w:w="927" w:type="dxa"/>
            <w:vAlign w:val="center"/>
          </w:tcPr>
          <w:p w14:paraId="3CD8201E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6DB10605">
            <w:pPr>
              <w:spacing w:after="0" w:line="240" w:lineRule="auto"/>
            </w:pPr>
            <w:r>
              <w:rPr>
                <w:b w:val="0"/>
                <w:sz w:val="10"/>
              </w:rPr>
              <w:t>0.005898</w:t>
            </w:r>
          </w:p>
        </w:tc>
        <w:tc>
          <w:tcPr>
            <w:tcW w:w="927" w:type="dxa"/>
            <w:vAlign w:val="center"/>
          </w:tcPr>
          <w:p w14:paraId="5C24C814">
            <w:pPr>
              <w:spacing w:after="0" w:line="240" w:lineRule="auto"/>
            </w:pPr>
            <w:r>
              <w:rPr>
                <w:b w:val="0"/>
                <w:sz w:val="10"/>
              </w:rPr>
              <w:t>0.455</w:t>
            </w:r>
          </w:p>
        </w:tc>
        <w:tc>
          <w:tcPr>
            <w:tcW w:w="927" w:type="dxa"/>
            <w:vAlign w:val="center"/>
          </w:tcPr>
          <w:p w14:paraId="2A593DB7">
            <w:pPr>
              <w:spacing w:after="0" w:line="240" w:lineRule="auto"/>
            </w:pPr>
            <w:r>
              <w:rPr>
                <w:b w:val="0"/>
                <w:sz w:val="10"/>
              </w:rPr>
              <w:t>0.449</w:t>
            </w:r>
          </w:p>
        </w:tc>
        <w:tc>
          <w:tcPr>
            <w:tcW w:w="927" w:type="dxa"/>
            <w:vAlign w:val="center"/>
          </w:tcPr>
          <w:p w14:paraId="34E9D0E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718A6F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6EBCBB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C2EB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D30A256">
            <w:pPr>
              <w:spacing w:after="0" w:line="240" w:lineRule="auto"/>
            </w:pPr>
            <w:r>
              <w:rPr>
                <w:b w:val="0"/>
                <w:sz w:val="10"/>
              </w:rPr>
              <w:t>rs7973992</w:t>
            </w:r>
          </w:p>
        </w:tc>
        <w:tc>
          <w:tcPr>
            <w:tcW w:w="927" w:type="dxa"/>
            <w:vAlign w:val="center"/>
          </w:tcPr>
          <w:p w14:paraId="697E7381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4998CB6C">
            <w:pPr>
              <w:spacing w:after="0" w:line="240" w:lineRule="auto"/>
            </w:pPr>
            <w:r>
              <w:rPr>
                <w:b w:val="0"/>
                <w:sz w:val="10"/>
              </w:rPr>
              <w:t>39168233</w:t>
            </w:r>
          </w:p>
        </w:tc>
        <w:tc>
          <w:tcPr>
            <w:tcW w:w="927" w:type="dxa"/>
            <w:vAlign w:val="center"/>
          </w:tcPr>
          <w:p w14:paraId="2CE34B73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CCBECCC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A1E25BC">
            <w:pPr>
              <w:spacing w:after="0" w:line="240" w:lineRule="auto"/>
            </w:pPr>
            <w:r>
              <w:rPr>
                <w:b w:val="0"/>
                <w:sz w:val="10"/>
              </w:rPr>
              <w:t>-0.0179</w:t>
            </w:r>
          </w:p>
        </w:tc>
        <w:tc>
          <w:tcPr>
            <w:tcW w:w="927" w:type="dxa"/>
            <w:vAlign w:val="center"/>
          </w:tcPr>
          <w:p w14:paraId="22AE5ED1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6301410E">
            <w:pPr>
              <w:spacing w:after="0" w:line="240" w:lineRule="auto"/>
            </w:pPr>
            <w:r>
              <w:rPr>
                <w:b w:val="0"/>
                <w:sz w:val="10"/>
              </w:rPr>
              <w:t>2.26e-09</w:t>
            </w:r>
          </w:p>
        </w:tc>
        <w:tc>
          <w:tcPr>
            <w:tcW w:w="927" w:type="dxa"/>
            <w:vAlign w:val="center"/>
          </w:tcPr>
          <w:p w14:paraId="2D977505">
            <w:pPr>
              <w:spacing w:after="0" w:line="240" w:lineRule="auto"/>
            </w:pPr>
            <w:r>
              <w:rPr>
                <w:b w:val="0"/>
                <w:sz w:val="10"/>
              </w:rPr>
              <w:t>-0.0188</w:t>
            </w:r>
          </w:p>
        </w:tc>
        <w:tc>
          <w:tcPr>
            <w:tcW w:w="927" w:type="dxa"/>
            <w:vAlign w:val="center"/>
          </w:tcPr>
          <w:p w14:paraId="72411F8D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53E2C44F">
            <w:pPr>
              <w:spacing w:after="0" w:line="240" w:lineRule="auto"/>
            </w:pPr>
            <w:r>
              <w:rPr>
                <w:b w:val="0"/>
                <w:sz w:val="10"/>
              </w:rPr>
              <w:t>1.16e-04</w:t>
            </w:r>
          </w:p>
        </w:tc>
        <w:tc>
          <w:tcPr>
            <w:tcW w:w="927" w:type="dxa"/>
            <w:vAlign w:val="center"/>
          </w:tcPr>
          <w:p w14:paraId="0991F964">
            <w:pPr>
              <w:spacing w:after="0" w:line="240" w:lineRule="auto"/>
            </w:pPr>
            <w:r>
              <w:rPr>
                <w:b w:val="0"/>
                <w:sz w:val="10"/>
              </w:rPr>
              <w:t>0.417</w:t>
            </w:r>
          </w:p>
        </w:tc>
        <w:tc>
          <w:tcPr>
            <w:tcW w:w="927" w:type="dxa"/>
            <w:vAlign w:val="center"/>
          </w:tcPr>
          <w:p w14:paraId="1BD6259D">
            <w:pPr>
              <w:spacing w:after="0" w:line="240" w:lineRule="auto"/>
            </w:pPr>
            <w:r>
              <w:rPr>
                <w:b w:val="0"/>
                <w:sz w:val="10"/>
              </w:rPr>
              <w:t>0.409</w:t>
            </w:r>
          </w:p>
        </w:tc>
        <w:tc>
          <w:tcPr>
            <w:tcW w:w="927" w:type="dxa"/>
            <w:vAlign w:val="center"/>
          </w:tcPr>
          <w:p w14:paraId="4E9787B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FC1B44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8AB83C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00D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499DA21">
            <w:pPr>
              <w:spacing w:after="0" w:line="240" w:lineRule="auto"/>
            </w:pPr>
            <w:r>
              <w:rPr>
                <w:b w:val="0"/>
                <w:sz w:val="10"/>
              </w:rPr>
              <w:t>rs8081517</w:t>
            </w:r>
          </w:p>
        </w:tc>
        <w:tc>
          <w:tcPr>
            <w:tcW w:w="927" w:type="dxa"/>
            <w:vAlign w:val="center"/>
          </w:tcPr>
          <w:p w14:paraId="02B28F2B">
            <w:pPr>
              <w:spacing w:after="0" w:line="240" w:lineRule="auto"/>
            </w:pPr>
            <w:r>
              <w:rPr>
                <w:b w:val="0"/>
                <w:sz w:val="10"/>
              </w:rPr>
              <w:t>17</w:t>
            </w:r>
          </w:p>
        </w:tc>
        <w:tc>
          <w:tcPr>
            <w:tcW w:w="927" w:type="dxa"/>
            <w:vAlign w:val="center"/>
          </w:tcPr>
          <w:p w14:paraId="44D9EF22">
            <w:pPr>
              <w:spacing w:after="0" w:line="240" w:lineRule="auto"/>
            </w:pPr>
            <w:r>
              <w:rPr>
                <w:b w:val="0"/>
                <w:sz w:val="10"/>
              </w:rPr>
              <w:t>65845697</w:t>
            </w:r>
          </w:p>
        </w:tc>
        <w:tc>
          <w:tcPr>
            <w:tcW w:w="927" w:type="dxa"/>
            <w:vAlign w:val="center"/>
          </w:tcPr>
          <w:p w14:paraId="37C2D2F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F2A9E37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CB15DBC">
            <w:pPr>
              <w:spacing w:after="0" w:line="240" w:lineRule="auto"/>
            </w:pPr>
            <w:r>
              <w:rPr>
                <w:b w:val="0"/>
                <w:sz w:val="10"/>
              </w:rPr>
              <w:t>0.0221</w:t>
            </w:r>
          </w:p>
        </w:tc>
        <w:tc>
          <w:tcPr>
            <w:tcW w:w="927" w:type="dxa"/>
            <w:vAlign w:val="center"/>
          </w:tcPr>
          <w:p w14:paraId="22D3623C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01D901CF">
            <w:pPr>
              <w:spacing w:after="0" w:line="240" w:lineRule="auto"/>
            </w:pPr>
            <w:r>
              <w:rPr>
                <w:b w:val="0"/>
                <w:sz w:val="10"/>
              </w:rPr>
              <w:t>1.06e-10</w:t>
            </w:r>
          </w:p>
        </w:tc>
        <w:tc>
          <w:tcPr>
            <w:tcW w:w="927" w:type="dxa"/>
            <w:vAlign w:val="center"/>
          </w:tcPr>
          <w:p w14:paraId="101A1C80">
            <w:pPr>
              <w:spacing w:after="0" w:line="240" w:lineRule="auto"/>
            </w:pPr>
            <w:r>
              <w:rPr>
                <w:b w:val="0"/>
                <w:sz w:val="10"/>
              </w:rPr>
              <w:t>0.0305</w:t>
            </w:r>
          </w:p>
        </w:tc>
        <w:tc>
          <w:tcPr>
            <w:tcW w:w="927" w:type="dxa"/>
            <w:vAlign w:val="center"/>
          </w:tcPr>
          <w:p w14:paraId="4660E0FA">
            <w:pPr>
              <w:spacing w:after="0" w:line="240" w:lineRule="auto"/>
            </w:pPr>
            <w:r>
              <w:rPr>
                <w:b w:val="0"/>
                <w:sz w:val="10"/>
              </w:rPr>
              <w:t>0.0066</w:t>
            </w:r>
          </w:p>
        </w:tc>
        <w:tc>
          <w:tcPr>
            <w:tcW w:w="927" w:type="dxa"/>
            <w:vAlign w:val="center"/>
          </w:tcPr>
          <w:p w14:paraId="63D050E8">
            <w:pPr>
              <w:spacing w:after="0" w:line="240" w:lineRule="auto"/>
            </w:pPr>
            <w:r>
              <w:rPr>
                <w:b w:val="0"/>
                <w:sz w:val="10"/>
              </w:rPr>
              <w:t>4.32e-06</w:t>
            </w:r>
          </w:p>
        </w:tc>
        <w:tc>
          <w:tcPr>
            <w:tcW w:w="927" w:type="dxa"/>
            <w:vAlign w:val="center"/>
          </w:tcPr>
          <w:p w14:paraId="12E41BD4">
            <w:pPr>
              <w:spacing w:after="0" w:line="240" w:lineRule="auto"/>
            </w:pPr>
            <w:r>
              <w:rPr>
                <w:b w:val="0"/>
                <w:sz w:val="10"/>
              </w:rPr>
              <w:t>0.207</w:t>
            </w:r>
          </w:p>
        </w:tc>
        <w:tc>
          <w:tcPr>
            <w:tcW w:w="927" w:type="dxa"/>
            <w:vAlign w:val="center"/>
          </w:tcPr>
          <w:p w14:paraId="1ABABD38">
            <w:pPr>
              <w:spacing w:after="0" w:line="240" w:lineRule="auto"/>
            </w:pPr>
            <w:r>
              <w:rPr>
                <w:b w:val="0"/>
                <w:sz w:val="10"/>
              </w:rPr>
              <w:t>0.213</w:t>
            </w:r>
          </w:p>
        </w:tc>
        <w:tc>
          <w:tcPr>
            <w:tcW w:w="927" w:type="dxa"/>
            <w:vAlign w:val="center"/>
          </w:tcPr>
          <w:p w14:paraId="20C6B1F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322D315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024F47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A24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31CC0C4">
            <w:pPr>
              <w:spacing w:after="0" w:line="240" w:lineRule="auto"/>
            </w:pPr>
            <w:r>
              <w:rPr>
                <w:b w:val="0"/>
                <w:sz w:val="10"/>
              </w:rPr>
              <w:t>rs8129315</w:t>
            </w:r>
          </w:p>
        </w:tc>
        <w:tc>
          <w:tcPr>
            <w:tcW w:w="927" w:type="dxa"/>
            <w:vAlign w:val="center"/>
          </w:tcPr>
          <w:p w14:paraId="26200F7B">
            <w:pPr>
              <w:spacing w:after="0" w:line="240" w:lineRule="auto"/>
            </w:pPr>
            <w:r>
              <w:rPr>
                <w:b w:val="0"/>
                <w:sz w:val="10"/>
              </w:rPr>
              <w:t>21</w:t>
            </w:r>
          </w:p>
        </w:tc>
        <w:tc>
          <w:tcPr>
            <w:tcW w:w="927" w:type="dxa"/>
            <w:vAlign w:val="center"/>
          </w:tcPr>
          <w:p w14:paraId="3C663B07">
            <w:pPr>
              <w:spacing w:after="0" w:line="240" w:lineRule="auto"/>
            </w:pPr>
            <w:r>
              <w:rPr>
                <w:b w:val="0"/>
                <w:sz w:val="10"/>
              </w:rPr>
              <w:t>46498863</w:t>
            </w:r>
          </w:p>
        </w:tc>
        <w:tc>
          <w:tcPr>
            <w:tcW w:w="927" w:type="dxa"/>
            <w:vAlign w:val="center"/>
          </w:tcPr>
          <w:p w14:paraId="095DC8A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8844369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0936CA3">
            <w:pPr>
              <w:spacing w:after="0" w:line="240" w:lineRule="auto"/>
            </w:pPr>
            <w:r>
              <w:rPr>
                <w:b w:val="0"/>
                <w:sz w:val="10"/>
              </w:rPr>
              <w:t>-0.0192</w:t>
            </w:r>
          </w:p>
        </w:tc>
        <w:tc>
          <w:tcPr>
            <w:tcW w:w="927" w:type="dxa"/>
            <w:vAlign w:val="center"/>
          </w:tcPr>
          <w:p w14:paraId="225FB44C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419C2927">
            <w:pPr>
              <w:spacing w:after="0" w:line="240" w:lineRule="auto"/>
            </w:pPr>
            <w:r>
              <w:rPr>
                <w:b w:val="0"/>
                <w:sz w:val="10"/>
              </w:rPr>
              <w:t>9.98e-11</w:t>
            </w:r>
          </w:p>
        </w:tc>
        <w:tc>
          <w:tcPr>
            <w:tcW w:w="927" w:type="dxa"/>
            <w:vAlign w:val="center"/>
          </w:tcPr>
          <w:p w14:paraId="5F47F954">
            <w:pPr>
              <w:spacing w:after="0" w:line="240" w:lineRule="auto"/>
            </w:pPr>
            <w:r>
              <w:rPr>
                <w:b w:val="0"/>
                <w:sz w:val="10"/>
              </w:rPr>
              <w:t>-0.011</w:t>
            </w:r>
          </w:p>
        </w:tc>
        <w:tc>
          <w:tcPr>
            <w:tcW w:w="927" w:type="dxa"/>
            <w:vAlign w:val="center"/>
          </w:tcPr>
          <w:p w14:paraId="064BABDA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2965026E">
            <w:pPr>
              <w:spacing w:after="0" w:line="240" w:lineRule="auto"/>
            </w:pPr>
            <w:r>
              <w:rPr>
                <w:b w:val="0"/>
                <w:sz w:val="10"/>
              </w:rPr>
              <w:t>0.02963</w:t>
            </w:r>
          </w:p>
        </w:tc>
        <w:tc>
          <w:tcPr>
            <w:tcW w:w="927" w:type="dxa"/>
            <w:vAlign w:val="center"/>
          </w:tcPr>
          <w:p w14:paraId="797ABAC1">
            <w:pPr>
              <w:spacing w:after="0" w:line="240" w:lineRule="auto"/>
            </w:pPr>
            <w:r>
              <w:rPr>
                <w:b w:val="0"/>
                <w:sz w:val="10"/>
              </w:rPr>
              <w:t>0.38</w:t>
            </w:r>
          </w:p>
        </w:tc>
        <w:tc>
          <w:tcPr>
            <w:tcW w:w="927" w:type="dxa"/>
            <w:vAlign w:val="center"/>
          </w:tcPr>
          <w:p w14:paraId="5E32BAE8">
            <w:pPr>
              <w:spacing w:after="0" w:line="240" w:lineRule="auto"/>
            </w:pPr>
            <w:r>
              <w:rPr>
                <w:b w:val="0"/>
                <w:sz w:val="10"/>
              </w:rPr>
              <w:t>0.387</w:t>
            </w:r>
          </w:p>
        </w:tc>
        <w:tc>
          <w:tcPr>
            <w:tcW w:w="927" w:type="dxa"/>
            <w:vAlign w:val="center"/>
          </w:tcPr>
          <w:p w14:paraId="3976D70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35FBBC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993753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71E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6E4997D">
            <w:pPr>
              <w:spacing w:after="0" w:line="240" w:lineRule="auto"/>
            </w:pPr>
            <w:r>
              <w:rPr>
                <w:b w:val="0"/>
                <w:sz w:val="10"/>
              </w:rPr>
              <w:t>rs865020</w:t>
            </w:r>
          </w:p>
        </w:tc>
        <w:tc>
          <w:tcPr>
            <w:tcW w:w="927" w:type="dxa"/>
            <w:vAlign w:val="center"/>
          </w:tcPr>
          <w:p w14:paraId="53F1F312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64876036">
            <w:pPr>
              <w:spacing w:after="0" w:line="240" w:lineRule="auto"/>
            </w:pPr>
            <w:r>
              <w:rPr>
                <w:b w:val="0"/>
                <w:sz w:val="10"/>
              </w:rPr>
              <w:t>102319286</w:t>
            </w:r>
          </w:p>
        </w:tc>
        <w:tc>
          <w:tcPr>
            <w:tcW w:w="927" w:type="dxa"/>
            <w:vAlign w:val="center"/>
          </w:tcPr>
          <w:p w14:paraId="5C0E899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60D8FC2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48DA8C4">
            <w:pPr>
              <w:spacing w:after="0" w:line="240" w:lineRule="auto"/>
            </w:pPr>
            <w:r>
              <w:rPr>
                <w:b w:val="0"/>
                <w:sz w:val="10"/>
              </w:rPr>
              <w:t>0.0165</w:t>
            </w:r>
          </w:p>
        </w:tc>
        <w:tc>
          <w:tcPr>
            <w:tcW w:w="927" w:type="dxa"/>
            <w:vAlign w:val="center"/>
          </w:tcPr>
          <w:p w14:paraId="4F265365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16FB6D4F">
            <w:pPr>
              <w:spacing w:after="0" w:line="240" w:lineRule="auto"/>
            </w:pPr>
            <w:r>
              <w:rPr>
                <w:b w:val="0"/>
                <w:sz w:val="10"/>
              </w:rPr>
              <w:t>2.90e-08</w:t>
            </w:r>
          </w:p>
        </w:tc>
        <w:tc>
          <w:tcPr>
            <w:tcW w:w="927" w:type="dxa"/>
            <w:vAlign w:val="center"/>
          </w:tcPr>
          <w:p w14:paraId="27132234">
            <w:pPr>
              <w:spacing w:after="0" w:line="240" w:lineRule="auto"/>
            </w:pPr>
            <w:r>
              <w:rPr>
                <w:b w:val="0"/>
                <w:sz w:val="10"/>
              </w:rPr>
              <w:t>0.0187</w:t>
            </w:r>
          </w:p>
        </w:tc>
        <w:tc>
          <w:tcPr>
            <w:tcW w:w="927" w:type="dxa"/>
            <w:vAlign w:val="center"/>
          </w:tcPr>
          <w:p w14:paraId="683C5F19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30D9F7D2">
            <w:pPr>
              <w:spacing w:after="0" w:line="240" w:lineRule="auto"/>
            </w:pPr>
            <w:r>
              <w:rPr>
                <w:b w:val="0"/>
                <w:sz w:val="10"/>
              </w:rPr>
              <w:t>2.08e-04</w:t>
            </w:r>
          </w:p>
        </w:tc>
        <w:tc>
          <w:tcPr>
            <w:tcW w:w="927" w:type="dxa"/>
            <w:vAlign w:val="center"/>
          </w:tcPr>
          <w:p w14:paraId="454D9296">
            <w:pPr>
              <w:spacing w:after="0" w:line="240" w:lineRule="auto"/>
            </w:pPr>
            <w:r>
              <w:rPr>
                <w:b w:val="0"/>
                <w:sz w:val="10"/>
              </w:rPr>
              <w:t>0.475</w:t>
            </w:r>
          </w:p>
        </w:tc>
        <w:tc>
          <w:tcPr>
            <w:tcW w:w="927" w:type="dxa"/>
            <w:vAlign w:val="center"/>
          </w:tcPr>
          <w:p w14:paraId="524FB9D0">
            <w:pPr>
              <w:spacing w:after="0" w:line="240" w:lineRule="auto"/>
            </w:pPr>
            <w:r>
              <w:rPr>
                <w:b w:val="0"/>
                <w:sz w:val="10"/>
              </w:rPr>
              <w:t>0.482</w:t>
            </w:r>
          </w:p>
        </w:tc>
        <w:tc>
          <w:tcPr>
            <w:tcW w:w="927" w:type="dxa"/>
            <w:vAlign w:val="center"/>
          </w:tcPr>
          <w:p w14:paraId="28256E2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34DBDF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EEA599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A998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A9F4FE6">
            <w:pPr>
              <w:spacing w:after="0" w:line="240" w:lineRule="auto"/>
            </w:pPr>
            <w:r>
              <w:rPr>
                <w:b w:val="0"/>
                <w:sz w:val="10"/>
              </w:rPr>
              <w:t>rs875519</w:t>
            </w:r>
          </w:p>
        </w:tc>
        <w:tc>
          <w:tcPr>
            <w:tcW w:w="927" w:type="dxa"/>
            <w:vAlign w:val="center"/>
          </w:tcPr>
          <w:p w14:paraId="5029C50D">
            <w:pPr>
              <w:spacing w:after="0" w:line="240" w:lineRule="auto"/>
            </w:pPr>
            <w:r>
              <w:rPr>
                <w:b w:val="0"/>
                <w:sz w:val="10"/>
              </w:rPr>
              <w:t>20</w:t>
            </w:r>
          </w:p>
        </w:tc>
        <w:tc>
          <w:tcPr>
            <w:tcW w:w="927" w:type="dxa"/>
            <w:vAlign w:val="center"/>
          </w:tcPr>
          <w:p w14:paraId="54F0A249">
            <w:pPr>
              <w:spacing w:after="0" w:line="240" w:lineRule="auto"/>
            </w:pPr>
            <w:r>
              <w:rPr>
                <w:b w:val="0"/>
                <w:sz w:val="10"/>
              </w:rPr>
              <w:t>31091235</w:t>
            </w:r>
          </w:p>
        </w:tc>
        <w:tc>
          <w:tcPr>
            <w:tcW w:w="927" w:type="dxa"/>
            <w:vAlign w:val="center"/>
          </w:tcPr>
          <w:p w14:paraId="5EA44195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4C5E03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124EAC3">
            <w:pPr>
              <w:spacing w:after="0" w:line="240" w:lineRule="auto"/>
            </w:pPr>
            <w:r>
              <w:rPr>
                <w:b w:val="0"/>
                <w:sz w:val="10"/>
              </w:rPr>
              <w:t>0.0172</w:t>
            </w:r>
          </w:p>
        </w:tc>
        <w:tc>
          <w:tcPr>
            <w:tcW w:w="927" w:type="dxa"/>
            <w:vAlign w:val="center"/>
          </w:tcPr>
          <w:p w14:paraId="2C963B8B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2A834D37">
            <w:pPr>
              <w:spacing w:after="0" w:line="240" w:lineRule="auto"/>
            </w:pPr>
            <w:r>
              <w:rPr>
                <w:b w:val="0"/>
                <w:sz w:val="10"/>
              </w:rPr>
              <w:t>1.27e-08</w:t>
            </w:r>
          </w:p>
        </w:tc>
        <w:tc>
          <w:tcPr>
            <w:tcW w:w="927" w:type="dxa"/>
            <w:vAlign w:val="center"/>
          </w:tcPr>
          <w:p w14:paraId="53D4F265">
            <w:pPr>
              <w:spacing w:after="0" w:line="240" w:lineRule="auto"/>
            </w:pPr>
            <w:r>
              <w:rPr>
                <w:b w:val="0"/>
                <w:sz w:val="10"/>
              </w:rPr>
              <w:t>0.0243</w:t>
            </w:r>
          </w:p>
        </w:tc>
        <w:tc>
          <w:tcPr>
            <w:tcW w:w="927" w:type="dxa"/>
            <w:vAlign w:val="center"/>
          </w:tcPr>
          <w:p w14:paraId="0C53DBCC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1FDF8344">
            <w:pPr>
              <w:spacing w:after="0" w:line="240" w:lineRule="auto"/>
            </w:pPr>
            <w:r>
              <w:rPr>
                <w:b w:val="0"/>
                <w:sz w:val="10"/>
              </w:rPr>
              <w:t>4.47e-06</w:t>
            </w:r>
          </w:p>
        </w:tc>
        <w:tc>
          <w:tcPr>
            <w:tcW w:w="927" w:type="dxa"/>
            <w:vAlign w:val="center"/>
          </w:tcPr>
          <w:p w14:paraId="49BF29DD">
            <w:pPr>
              <w:spacing w:after="0" w:line="240" w:lineRule="auto"/>
            </w:pPr>
            <w:r>
              <w:rPr>
                <w:b w:val="0"/>
                <w:sz w:val="10"/>
              </w:rPr>
              <w:t>0.327</w:t>
            </w:r>
          </w:p>
        </w:tc>
        <w:tc>
          <w:tcPr>
            <w:tcW w:w="927" w:type="dxa"/>
            <w:vAlign w:val="center"/>
          </w:tcPr>
          <w:p w14:paraId="1E030987">
            <w:pPr>
              <w:spacing w:after="0" w:line="240" w:lineRule="auto"/>
            </w:pPr>
            <w:r>
              <w:rPr>
                <w:b w:val="0"/>
                <w:sz w:val="10"/>
              </w:rPr>
              <w:t>0.329</w:t>
            </w:r>
          </w:p>
        </w:tc>
        <w:tc>
          <w:tcPr>
            <w:tcW w:w="927" w:type="dxa"/>
            <w:vAlign w:val="center"/>
          </w:tcPr>
          <w:p w14:paraId="36009E1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CBB9B0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D025AD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FA7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09309C7">
            <w:pPr>
              <w:spacing w:after="0" w:line="240" w:lineRule="auto"/>
            </w:pPr>
            <w:r>
              <w:rPr>
                <w:b w:val="0"/>
                <w:sz w:val="10"/>
              </w:rPr>
              <w:t>rs884285</w:t>
            </w:r>
          </w:p>
        </w:tc>
        <w:tc>
          <w:tcPr>
            <w:tcW w:w="927" w:type="dxa"/>
            <w:vAlign w:val="center"/>
          </w:tcPr>
          <w:p w14:paraId="530FBDDD">
            <w:pPr>
              <w:spacing w:after="0" w:line="240" w:lineRule="auto"/>
            </w:pPr>
            <w:r>
              <w:rPr>
                <w:b w:val="0"/>
                <w:sz w:val="10"/>
              </w:rPr>
              <w:t>18</w:t>
            </w:r>
          </w:p>
        </w:tc>
        <w:tc>
          <w:tcPr>
            <w:tcW w:w="927" w:type="dxa"/>
            <w:vAlign w:val="center"/>
          </w:tcPr>
          <w:p w14:paraId="5E296F14">
            <w:pPr>
              <w:spacing w:after="0" w:line="240" w:lineRule="auto"/>
            </w:pPr>
            <w:r>
              <w:rPr>
                <w:b w:val="0"/>
                <w:sz w:val="10"/>
              </w:rPr>
              <w:t>52733905</w:t>
            </w:r>
          </w:p>
        </w:tc>
        <w:tc>
          <w:tcPr>
            <w:tcW w:w="927" w:type="dxa"/>
            <w:vAlign w:val="center"/>
          </w:tcPr>
          <w:p w14:paraId="10ACF10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0FA6A26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E9873BF">
            <w:pPr>
              <w:spacing w:after="0" w:line="240" w:lineRule="auto"/>
            </w:pPr>
            <w:r>
              <w:rPr>
                <w:b w:val="0"/>
                <w:sz w:val="10"/>
              </w:rPr>
              <w:t>0.0206</w:t>
            </w:r>
          </w:p>
        </w:tc>
        <w:tc>
          <w:tcPr>
            <w:tcW w:w="927" w:type="dxa"/>
            <w:vAlign w:val="center"/>
          </w:tcPr>
          <w:p w14:paraId="23FF886B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3ADD2E09">
            <w:pPr>
              <w:spacing w:after="0" w:line="240" w:lineRule="auto"/>
            </w:pPr>
            <w:r>
              <w:rPr>
                <w:b w:val="0"/>
                <w:sz w:val="10"/>
              </w:rPr>
              <w:t>3.35e-11</w:t>
            </w:r>
          </w:p>
        </w:tc>
        <w:tc>
          <w:tcPr>
            <w:tcW w:w="927" w:type="dxa"/>
            <w:vAlign w:val="center"/>
          </w:tcPr>
          <w:p w14:paraId="0710AFE9">
            <w:pPr>
              <w:spacing w:after="0" w:line="240" w:lineRule="auto"/>
            </w:pPr>
            <w:r>
              <w:rPr>
                <w:b w:val="0"/>
                <w:sz w:val="10"/>
              </w:rPr>
              <w:t>0.0108</w:t>
            </w:r>
          </w:p>
        </w:tc>
        <w:tc>
          <w:tcPr>
            <w:tcW w:w="927" w:type="dxa"/>
            <w:vAlign w:val="center"/>
          </w:tcPr>
          <w:p w14:paraId="66630CFC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5539189D">
            <w:pPr>
              <w:spacing w:after="0" w:line="240" w:lineRule="auto"/>
            </w:pPr>
            <w:r>
              <w:rPr>
                <w:b w:val="0"/>
                <w:sz w:val="10"/>
              </w:rPr>
              <w:t>0.03261</w:t>
            </w:r>
          </w:p>
        </w:tc>
        <w:tc>
          <w:tcPr>
            <w:tcW w:w="927" w:type="dxa"/>
            <w:vAlign w:val="center"/>
          </w:tcPr>
          <w:p w14:paraId="612E6C93">
            <w:pPr>
              <w:spacing w:after="0" w:line="240" w:lineRule="auto"/>
            </w:pPr>
            <w:r>
              <w:rPr>
                <w:b w:val="0"/>
                <w:sz w:val="10"/>
              </w:rPr>
              <w:t>0.334</w:t>
            </w:r>
          </w:p>
        </w:tc>
        <w:tc>
          <w:tcPr>
            <w:tcW w:w="927" w:type="dxa"/>
            <w:vAlign w:val="center"/>
          </w:tcPr>
          <w:p w14:paraId="49FB4036">
            <w:pPr>
              <w:spacing w:after="0" w:line="240" w:lineRule="auto"/>
            </w:pPr>
            <w:r>
              <w:rPr>
                <w:b w:val="0"/>
                <w:sz w:val="10"/>
              </w:rPr>
              <w:t>0.331</w:t>
            </w:r>
          </w:p>
        </w:tc>
        <w:tc>
          <w:tcPr>
            <w:tcW w:w="927" w:type="dxa"/>
            <w:vAlign w:val="center"/>
          </w:tcPr>
          <w:p w14:paraId="515970B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9828A6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2F8AD8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D3D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C9861F8">
            <w:pPr>
              <w:spacing w:after="0" w:line="240" w:lineRule="auto"/>
            </w:pPr>
            <w:r>
              <w:rPr>
                <w:b w:val="0"/>
                <w:sz w:val="10"/>
              </w:rPr>
              <w:t>rs9074</w:t>
            </w:r>
          </w:p>
        </w:tc>
        <w:tc>
          <w:tcPr>
            <w:tcW w:w="927" w:type="dxa"/>
            <w:vAlign w:val="center"/>
          </w:tcPr>
          <w:p w14:paraId="5266DD12">
            <w:pPr>
              <w:spacing w:after="0" w:line="240" w:lineRule="auto"/>
            </w:pPr>
            <w:r>
              <w:rPr>
                <w:b w:val="0"/>
                <w:sz w:val="10"/>
              </w:rPr>
              <w:t>20</w:t>
            </w:r>
          </w:p>
        </w:tc>
        <w:tc>
          <w:tcPr>
            <w:tcW w:w="927" w:type="dxa"/>
            <w:vAlign w:val="center"/>
          </w:tcPr>
          <w:p w14:paraId="7D1901CB">
            <w:pPr>
              <w:spacing w:after="0" w:line="240" w:lineRule="auto"/>
            </w:pPr>
            <w:r>
              <w:rPr>
                <w:b w:val="0"/>
                <w:sz w:val="10"/>
              </w:rPr>
              <w:t>44688665</w:t>
            </w:r>
          </w:p>
        </w:tc>
        <w:tc>
          <w:tcPr>
            <w:tcW w:w="927" w:type="dxa"/>
            <w:vAlign w:val="center"/>
          </w:tcPr>
          <w:p w14:paraId="2F617904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3C578A3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2B1AC6B">
            <w:pPr>
              <w:spacing w:after="0" w:line="240" w:lineRule="auto"/>
            </w:pPr>
            <w:r>
              <w:rPr>
                <w:b w:val="0"/>
                <w:sz w:val="10"/>
              </w:rPr>
              <w:t>0.0265</w:t>
            </w:r>
          </w:p>
        </w:tc>
        <w:tc>
          <w:tcPr>
            <w:tcW w:w="927" w:type="dxa"/>
            <w:vAlign w:val="center"/>
          </w:tcPr>
          <w:p w14:paraId="53185978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336766E6">
            <w:pPr>
              <w:spacing w:after="0" w:line="240" w:lineRule="auto"/>
            </w:pPr>
            <w:r>
              <w:rPr>
                <w:b w:val="0"/>
                <w:sz w:val="10"/>
              </w:rPr>
              <w:t>2.38e-17</w:t>
            </w:r>
          </w:p>
        </w:tc>
        <w:tc>
          <w:tcPr>
            <w:tcW w:w="927" w:type="dxa"/>
            <w:vAlign w:val="center"/>
          </w:tcPr>
          <w:p w14:paraId="6804988A">
            <w:pPr>
              <w:spacing w:after="0" w:line="240" w:lineRule="auto"/>
            </w:pPr>
            <w:r>
              <w:rPr>
                <w:b w:val="0"/>
                <w:sz w:val="10"/>
              </w:rPr>
              <w:t>0.0301</w:t>
            </w:r>
          </w:p>
        </w:tc>
        <w:tc>
          <w:tcPr>
            <w:tcW w:w="927" w:type="dxa"/>
            <w:vAlign w:val="center"/>
          </w:tcPr>
          <w:p w14:paraId="0C61A19B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31724E4B">
            <w:pPr>
              <w:spacing w:after="0" w:line="240" w:lineRule="auto"/>
            </w:pPr>
            <w:r>
              <w:rPr>
                <w:b w:val="0"/>
                <w:sz w:val="10"/>
              </w:rPr>
              <w:t>1.27e-08</w:t>
            </w:r>
          </w:p>
        </w:tc>
        <w:tc>
          <w:tcPr>
            <w:tcW w:w="927" w:type="dxa"/>
            <w:vAlign w:val="center"/>
          </w:tcPr>
          <w:p w14:paraId="4A680A83">
            <w:pPr>
              <w:spacing w:after="0" w:line="240" w:lineRule="auto"/>
            </w:pPr>
            <w:r>
              <w:rPr>
                <w:b w:val="0"/>
                <w:sz w:val="10"/>
              </w:rPr>
              <w:t>0.265</w:t>
            </w:r>
          </w:p>
        </w:tc>
        <w:tc>
          <w:tcPr>
            <w:tcW w:w="927" w:type="dxa"/>
            <w:vAlign w:val="center"/>
          </w:tcPr>
          <w:p w14:paraId="263D18DC">
            <w:pPr>
              <w:spacing w:after="0" w:line="240" w:lineRule="auto"/>
            </w:pPr>
            <w:r>
              <w:rPr>
                <w:b w:val="0"/>
                <w:sz w:val="10"/>
              </w:rPr>
              <w:t>0.265</w:t>
            </w:r>
          </w:p>
        </w:tc>
        <w:tc>
          <w:tcPr>
            <w:tcW w:w="927" w:type="dxa"/>
            <w:vAlign w:val="center"/>
          </w:tcPr>
          <w:p w14:paraId="662DDB9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7A9299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31CB3E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CD0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609150B">
            <w:pPr>
              <w:spacing w:after="0" w:line="240" w:lineRule="auto"/>
            </w:pPr>
            <w:r>
              <w:rPr>
                <w:b w:val="0"/>
                <w:sz w:val="10"/>
              </w:rPr>
              <w:t>rs925499</w:t>
            </w:r>
          </w:p>
        </w:tc>
        <w:tc>
          <w:tcPr>
            <w:tcW w:w="927" w:type="dxa"/>
            <w:vAlign w:val="center"/>
          </w:tcPr>
          <w:p w14:paraId="5E0C1E9B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34398E7A">
            <w:pPr>
              <w:spacing w:after="0" w:line="240" w:lineRule="auto"/>
            </w:pPr>
            <w:r>
              <w:rPr>
                <w:b w:val="0"/>
                <w:sz w:val="10"/>
              </w:rPr>
              <w:t>139363072</w:t>
            </w:r>
          </w:p>
        </w:tc>
        <w:tc>
          <w:tcPr>
            <w:tcW w:w="927" w:type="dxa"/>
            <w:vAlign w:val="center"/>
          </w:tcPr>
          <w:p w14:paraId="6FE4744E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BCD0747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D754221">
            <w:pPr>
              <w:spacing w:after="0" w:line="240" w:lineRule="auto"/>
            </w:pPr>
            <w:r>
              <w:rPr>
                <w:b w:val="0"/>
                <w:sz w:val="10"/>
              </w:rPr>
              <w:t>-0.0181</w:t>
            </w:r>
          </w:p>
        </w:tc>
        <w:tc>
          <w:tcPr>
            <w:tcW w:w="927" w:type="dxa"/>
            <w:vAlign w:val="center"/>
          </w:tcPr>
          <w:p w14:paraId="739EED7B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2F0422AC">
            <w:pPr>
              <w:spacing w:after="0" w:line="240" w:lineRule="auto"/>
            </w:pPr>
            <w:r>
              <w:rPr>
                <w:b w:val="0"/>
                <w:sz w:val="10"/>
              </w:rPr>
              <w:t>1.40e-08</w:t>
            </w:r>
          </w:p>
        </w:tc>
        <w:tc>
          <w:tcPr>
            <w:tcW w:w="927" w:type="dxa"/>
            <w:vAlign w:val="center"/>
          </w:tcPr>
          <w:p w14:paraId="150387B5">
            <w:pPr>
              <w:spacing w:after="0" w:line="240" w:lineRule="auto"/>
            </w:pPr>
            <w:r>
              <w:rPr>
                <w:b w:val="0"/>
                <w:sz w:val="10"/>
              </w:rPr>
              <w:t>-0.002297</w:t>
            </w:r>
          </w:p>
        </w:tc>
        <w:tc>
          <w:tcPr>
            <w:tcW w:w="927" w:type="dxa"/>
            <w:vAlign w:val="center"/>
          </w:tcPr>
          <w:p w14:paraId="67FA73DC">
            <w:pPr>
              <w:spacing w:after="0" w:line="240" w:lineRule="auto"/>
            </w:pPr>
            <w:r>
              <w:rPr>
                <w:b w:val="0"/>
                <w:sz w:val="10"/>
              </w:rPr>
              <w:t>0.0061</w:t>
            </w:r>
          </w:p>
        </w:tc>
        <w:tc>
          <w:tcPr>
            <w:tcW w:w="927" w:type="dxa"/>
            <w:vAlign w:val="center"/>
          </w:tcPr>
          <w:p w14:paraId="5F9D2EE1">
            <w:pPr>
              <w:spacing w:after="0" w:line="240" w:lineRule="auto"/>
            </w:pPr>
            <w:r>
              <w:rPr>
                <w:b w:val="0"/>
                <w:sz w:val="10"/>
              </w:rPr>
              <w:t>0.7042</w:t>
            </w:r>
          </w:p>
        </w:tc>
        <w:tc>
          <w:tcPr>
            <w:tcW w:w="927" w:type="dxa"/>
            <w:vAlign w:val="center"/>
          </w:tcPr>
          <w:p w14:paraId="7A9CB3B2">
            <w:pPr>
              <w:spacing w:after="0" w:line="240" w:lineRule="auto"/>
            </w:pPr>
            <w:r>
              <w:rPr>
                <w:b w:val="0"/>
                <w:sz w:val="10"/>
              </w:rPr>
              <w:t>0.332</w:t>
            </w:r>
          </w:p>
        </w:tc>
        <w:tc>
          <w:tcPr>
            <w:tcW w:w="927" w:type="dxa"/>
            <w:vAlign w:val="center"/>
          </w:tcPr>
          <w:p w14:paraId="2F0B04B9">
            <w:pPr>
              <w:spacing w:after="0" w:line="240" w:lineRule="auto"/>
            </w:pPr>
            <w:r>
              <w:rPr>
                <w:b w:val="0"/>
                <w:sz w:val="10"/>
              </w:rPr>
              <w:t>0.355</w:t>
            </w:r>
          </w:p>
        </w:tc>
        <w:tc>
          <w:tcPr>
            <w:tcW w:w="927" w:type="dxa"/>
            <w:vAlign w:val="center"/>
          </w:tcPr>
          <w:p w14:paraId="44540B3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26BF47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61222C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5A61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72FCDF0">
            <w:pPr>
              <w:spacing w:after="0" w:line="240" w:lineRule="auto"/>
            </w:pPr>
            <w:r>
              <w:rPr>
                <w:b w:val="0"/>
                <w:sz w:val="10"/>
              </w:rPr>
              <w:t>rs9301872</w:t>
            </w:r>
          </w:p>
        </w:tc>
        <w:tc>
          <w:tcPr>
            <w:tcW w:w="927" w:type="dxa"/>
            <w:vAlign w:val="center"/>
          </w:tcPr>
          <w:p w14:paraId="68DA186E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08364F19">
            <w:pPr>
              <w:spacing w:after="0" w:line="240" w:lineRule="auto"/>
            </w:pPr>
            <w:r>
              <w:rPr>
                <w:b w:val="0"/>
                <w:sz w:val="10"/>
              </w:rPr>
              <w:t>94012298</w:t>
            </w:r>
          </w:p>
        </w:tc>
        <w:tc>
          <w:tcPr>
            <w:tcW w:w="927" w:type="dxa"/>
            <w:vAlign w:val="center"/>
          </w:tcPr>
          <w:p w14:paraId="24109FAD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27EAA88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1E647CB">
            <w:pPr>
              <w:spacing w:after="0" w:line="240" w:lineRule="auto"/>
            </w:pPr>
            <w:r>
              <w:rPr>
                <w:b w:val="0"/>
                <w:sz w:val="10"/>
              </w:rPr>
              <w:t>0.0214</w:t>
            </w:r>
          </w:p>
        </w:tc>
        <w:tc>
          <w:tcPr>
            <w:tcW w:w="927" w:type="dxa"/>
            <w:vAlign w:val="center"/>
          </w:tcPr>
          <w:p w14:paraId="2DCBF8B9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59EFAC64">
            <w:pPr>
              <w:spacing w:after="0" w:line="240" w:lineRule="auto"/>
            </w:pPr>
            <w:r>
              <w:rPr>
                <w:b w:val="0"/>
                <w:sz w:val="10"/>
              </w:rPr>
              <w:t>1.41e-10</w:t>
            </w:r>
          </w:p>
        </w:tc>
        <w:tc>
          <w:tcPr>
            <w:tcW w:w="927" w:type="dxa"/>
            <w:vAlign w:val="center"/>
          </w:tcPr>
          <w:p w14:paraId="07CDA3D8">
            <w:pPr>
              <w:spacing w:after="0" w:line="240" w:lineRule="auto"/>
            </w:pPr>
            <w:r>
              <w:rPr>
                <w:b w:val="0"/>
                <w:sz w:val="10"/>
              </w:rPr>
              <w:t>0.0189</w:t>
            </w:r>
          </w:p>
        </w:tc>
        <w:tc>
          <w:tcPr>
            <w:tcW w:w="927" w:type="dxa"/>
            <w:vAlign w:val="center"/>
          </w:tcPr>
          <w:p w14:paraId="37F0FD56">
            <w:pPr>
              <w:spacing w:after="0" w:line="240" w:lineRule="auto"/>
            </w:pPr>
            <w:r>
              <w:rPr>
                <w:b w:val="0"/>
                <w:sz w:val="10"/>
              </w:rPr>
              <w:t>0.0065</w:t>
            </w:r>
          </w:p>
        </w:tc>
        <w:tc>
          <w:tcPr>
            <w:tcW w:w="927" w:type="dxa"/>
            <w:vAlign w:val="center"/>
          </w:tcPr>
          <w:p w14:paraId="4CD0E088">
            <w:pPr>
              <w:spacing w:after="0" w:line="240" w:lineRule="auto"/>
            </w:pPr>
            <w:r>
              <w:rPr>
                <w:b w:val="0"/>
                <w:sz w:val="10"/>
              </w:rPr>
              <w:t>0.003721</w:t>
            </w:r>
          </w:p>
        </w:tc>
        <w:tc>
          <w:tcPr>
            <w:tcW w:w="927" w:type="dxa"/>
            <w:vAlign w:val="center"/>
          </w:tcPr>
          <w:p w14:paraId="29B3D2C2">
            <w:pPr>
              <w:spacing w:after="0" w:line="240" w:lineRule="auto"/>
            </w:pPr>
            <w:r>
              <w:rPr>
                <w:b w:val="0"/>
                <w:sz w:val="10"/>
              </w:rPr>
              <w:t>0.225</w:t>
            </w:r>
          </w:p>
        </w:tc>
        <w:tc>
          <w:tcPr>
            <w:tcW w:w="927" w:type="dxa"/>
            <w:vAlign w:val="center"/>
          </w:tcPr>
          <w:p w14:paraId="53E9B388">
            <w:pPr>
              <w:spacing w:after="0" w:line="240" w:lineRule="auto"/>
            </w:pPr>
            <w:r>
              <w:rPr>
                <w:b w:val="0"/>
                <w:sz w:val="10"/>
              </w:rPr>
              <w:t>0.225</w:t>
            </w:r>
          </w:p>
        </w:tc>
        <w:tc>
          <w:tcPr>
            <w:tcW w:w="927" w:type="dxa"/>
            <w:vAlign w:val="center"/>
          </w:tcPr>
          <w:p w14:paraId="5F83D7D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976096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237D4F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E395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A8F6226">
            <w:pPr>
              <w:spacing w:after="0" w:line="240" w:lineRule="auto"/>
            </w:pPr>
            <w:r>
              <w:rPr>
                <w:b w:val="0"/>
                <w:sz w:val="10"/>
              </w:rPr>
              <w:t>rs9322213</w:t>
            </w:r>
          </w:p>
        </w:tc>
        <w:tc>
          <w:tcPr>
            <w:tcW w:w="927" w:type="dxa"/>
            <w:vAlign w:val="center"/>
          </w:tcPr>
          <w:p w14:paraId="482CD736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6404B7D1">
            <w:pPr>
              <w:spacing w:after="0" w:line="240" w:lineRule="auto"/>
            </w:pPr>
            <w:r>
              <w:rPr>
                <w:b w:val="0"/>
                <w:sz w:val="10"/>
              </w:rPr>
              <w:t>101248480</w:t>
            </w:r>
          </w:p>
        </w:tc>
        <w:tc>
          <w:tcPr>
            <w:tcW w:w="927" w:type="dxa"/>
            <w:vAlign w:val="center"/>
          </w:tcPr>
          <w:p w14:paraId="216DDC05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01B6A2B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6C1B053">
            <w:pPr>
              <w:spacing w:after="0" w:line="240" w:lineRule="auto"/>
            </w:pPr>
            <w:r>
              <w:rPr>
                <w:b w:val="0"/>
                <w:sz w:val="10"/>
              </w:rPr>
              <w:t>0.021</w:t>
            </w:r>
          </w:p>
        </w:tc>
        <w:tc>
          <w:tcPr>
            <w:tcW w:w="927" w:type="dxa"/>
            <w:vAlign w:val="center"/>
          </w:tcPr>
          <w:p w14:paraId="668B2347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0F3705EC">
            <w:pPr>
              <w:spacing w:after="0" w:line="240" w:lineRule="auto"/>
            </w:pPr>
            <w:r>
              <w:rPr>
                <w:b w:val="0"/>
                <w:sz w:val="10"/>
              </w:rPr>
              <w:t>3.46e-14</w:t>
            </w:r>
          </w:p>
        </w:tc>
        <w:tc>
          <w:tcPr>
            <w:tcW w:w="927" w:type="dxa"/>
            <w:vAlign w:val="center"/>
          </w:tcPr>
          <w:p w14:paraId="53883D1E">
            <w:pPr>
              <w:spacing w:after="0" w:line="240" w:lineRule="auto"/>
            </w:pPr>
            <w:r>
              <w:rPr>
                <w:b w:val="0"/>
                <w:sz w:val="10"/>
              </w:rPr>
              <w:t>0.0162</w:t>
            </w:r>
          </w:p>
        </w:tc>
        <w:tc>
          <w:tcPr>
            <w:tcW w:w="927" w:type="dxa"/>
            <w:vAlign w:val="center"/>
          </w:tcPr>
          <w:p w14:paraId="07349BB4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1D9623B9">
            <w:pPr>
              <w:spacing w:after="0" w:line="240" w:lineRule="auto"/>
            </w:pPr>
            <w:r>
              <w:rPr>
                <w:b w:val="0"/>
                <w:sz w:val="10"/>
              </w:rPr>
              <w:t>5.76e-04</w:t>
            </w:r>
          </w:p>
        </w:tc>
        <w:tc>
          <w:tcPr>
            <w:tcW w:w="927" w:type="dxa"/>
            <w:vAlign w:val="center"/>
          </w:tcPr>
          <w:p w14:paraId="362D5FD8">
            <w:pPr>
              <w:spacing w:after="0" w:line="240" w:lineRule="auto"/>
            </w:pPr>
            <w:r>
              <w:rPr>
                <w:b w:val="0"/>
                <w:sz w:val="10"/>
              </w:rPr>
              <w:t>0.501</w:t>
            </w:r>
          </w:p>
        </w:tc>
        <w:tc>
          <w:tcPr>
            <w:tcW w:w="927" w:type="dxa"/>
            <w:vAlign w:val="center"/>
          </w:tcPr>
          <w:p w14:paraId="2B54A7D3">
            <w:pPr>
              <w:spacing w:after="0" w:line="240" w:lineRule="auto"/>
            </w:pPr>
            <w:r>
              <w:rPr>
                <w:b w:val="0"/>
                <w:sz w:val="10"/>
              </w:rPr>
              <w:t>0.499</w:t>
            </w:r>
          </w:p>
        </w:tc>
        <w:tc>
          <w:tcPr>
            <w:tcW w:w="927" w:type="dxa"/>
            <w:vAlign w:val="center"/>
          </w:tcPr>
          <w:p w14:paraId="32A620A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227128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18D213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CEC1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E799834">
            <w:pPr>
              <w:spacing w:after="0" w:line="240" w:lineRule="auto"/>
            </w:pPr>
            <w:r>
              <w:rPr>
                <w:b w:val="0"/>
                <w:sz w:val="10"/>
              </w:rPr>
              <w:t>rs9324851</w:t>
            </w:r>
          </w:p>
        </w:tc>
        <w:tc>
          <w:tcPr>
            <w:tcW w:w="927" w:type="dxa"/>
            <w:vAlign w:val="center"/>
          </w:tcPr>
          <w:p w14:paraId="0D541C15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0BA47FAA">
            <w:pPr>
              <w:spacing w:after="0" w:line="240" w:lineRule="auto"/>
            </w:pPr>
            <w:r>
              <w:rPr>
                <w:b w:val="0"/>
                <w:sz w:val="10"/>
              </w:rPr>
              <w:t>140884527</w:t>
            </w:r>
          </w:p>
        </w:tc>
        <w:tc>
          <w:tcPr>
            <w:tcW w:w="927" w:type="dxa"/>
            <w:vAlign w:val="center"/>
          </w:tcPr>
          <w:p w14:paraId="39F31B9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E7F6507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D3CB4AA">
            <w:pPr>
              <w:spacing w:after="0" w:line="240" w:lineRule="auto"/>
            </w:pPr>
            <w:r>
              <w:rPr>
                <w:b w:val="0"/>
                <w:sz w:val="10"/>
              </w:rPr>
              <w:t>0.0162</w:t>
            </w:r>
          </w:p>
        </w:tc>
        <w:tc>
          <w:tcPr>
            <w:tcW w:w="927" w:type="dxa"/>
            <w:vAlign w:val="center"/>
          </w:tcPr>
          <w:p w14:paraId="5DD6FA7B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54B941EB">
            <w:pPr>
              <w:spacing w:after="0" w:line="240" w:lineRule="auto"/>
            </w:pPr>
            <w:r>
              <w:rPr>
                <w:b w:val="0"/>
                <w:sz w:val="10"/>
              </w:rPr>
              <w:t>2.49e-08</w:t>
            </w:r>
          </w:p>
        </w:tc>
        <w:tc>
          <w:tcPr>
            <w:tcW w:w="927" w:type="dxa"/>
            <w:vAlign w:val="center"/>
          </w:tcPr>
          <w:p w14:paraId="3BD9C761">
            <w:pPr>
              <w:spacing w:after="0" w:line="240" w:lineRule="auto"/>
            </w:pPr>
            <w:r>
              <w:rPr>
                <w:b w:val="0"/>
                <w:sz w:val="10"/>
              </w:rPr>
              <w:t>0.007297</w:t>
            </w:r>
          </w:p>
        </w:tc>
        <w:tc>
          <w:tcPr>
            <w:tcW w:w="927" w:type="dxa"/>
            <w:vAlign w:val="center"/>
          </w:tcPr>
          <w:p w14:paraId="35C47307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38119613">
            <w:pPr>
              <w:spacing w:after="0" w:line="240" w:lineRule="auto"/>
            </w:pPr>
            <w:r>
              <w:rPr>
                <w:b w:val="0"/>
                <w:sz w:val="10"/>
              </w:rPr>
              <w:t>0.1206</w:t>
            </w:r>
          </w:p>
        </w:tc>
        <w:tc>
          <w:tcPr>
            <w:tcW w:w="927" w:type="dxa"/>
            <w:vAlign w:val="center"/>
          </w:tcPr>
          <w:p w14:paraId="61D809FC">
            <w:pPr>
              <w:spacing w:after="0" w:line="240" w:lineRule="auto"/>
            </w:pPr>
            <w:r>
              <w:rPr>
                <w:b w:val="0"/>
                <w:sz w:val="10"/>
              </w:rPr>
              <w:t>0.496</w:t>
            </w:r>
          </w:p>
        </w:tc>
        <w:tc>
          <w:tcPr>
            <w:tcW w:w="927" w:type="dxa"/>
            <w:vAlign w:val="center"/>
          </w:tcPr>
          <w:p w14:paraId="08CD1E2A">
            <w:pPr>
              <w:spacing w:after="0" w:line="240" w:lineRule="auto"/>
            </w:pPr>
            <w:r>
              <w:rPr>
                <w:b w:val="0"/>
                <w:sz w:val="10"/>
              </w:rPr>
              <w:t>0.491</w:t>
            </w:r>
          </w:p>
        </w:tc>
        <w:tc>
          <w:tcPr>
            <w:tcW w:w="927" w:type="dxa"/>
            <w:vAlign w:val="center"/>
          </w:tcPr>
          <w:p w14:paraId="4ED26D5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8AD7A6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F587BD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F665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5251D5C">
            <w:pPr>
              <w:spacing w:after="0" w:line="240" w:lineRule="auto"/>
            </w:pPr>
            <w:r>
              <w:rPr>
                <w:b w:val="0"/>
                <w:sz w:val="10"/>
              </w:rPr>
              <w:t>rs9350182</w:t>
            </w:r>
          </w:p>
        </w:tc>
        <w:tc>
          <w:tcPr>
            <w:tcW w:w="927" w:type="dxa"/>
            <w:vAlign w:val="center"/>
          </w:tcPr>
          <w:p w14:paraId="2917E13C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635DC5B5">
            <w:pPr>
              <w:spacing w:after="0" w:line="240" w:lineRule="auto"/>
            </w:pPr>
            <w:r>
              <w:rPr>
                <w:b w:val="0"/>
                <w:sz w:val="10"/>
              </w:rPr>
              <w:t>19780879</w:t>
            </w:r>
          </w:p>
        </w:tc>
        <w:tc>
          <w:tcPr>
            <w:tcW w:w="927" w:type="dxa"/>
            <w:vAlign w:val="center"/>
          </w:tcPr>
          <w:p w14:paraId="0979F5C6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D6739FE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F132F86">
            <w:pPr>
              <w:spacing w:after="0" w:line="240" w:lineRule="auto"/>
            </w:pPr>
            <w:r>
              <w:rPr>
                <w:b w:val="0"/>
                <w:sz w:val="10"/>
              </w:rPr>
              <w:t>-0.0174</w:t>
            </w:r>
          </w:p>
        </w:tc>
        <w:tc>
          <w:tcPr>
            <w:tcW w:w="927" w:type="dxa"/>
            <w:vAlign w:val="center"/>
          </w:tcPr>
          <w:p w14:paraId="5627D4E8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1FBA0412">
            <w:pPr>
              <w:spacing w:after="0" w:line="240" w:lineRule="auto"/>
            </w:pPr>
            <w:r>
              <w:rPr>
                <w:b w:val="0"/>
                <w:sz w:val="10"/>
              </w:rPr>
              <w:t>3.33e-08</w:t>
            </w:r>
          </w:p>
        </w:tc>
        <w:tc>
          <w:tcPr>
            <w:tcW w:w="927" w:type="dxa"/>
            <w:vAlign w:val="center"/>
          </w:tcPr>
          <w:p w14:paraId="3C64BDB1">
            <w:pPr>
              <w:spacing w:after="0" w:line="240" w:lineRule="auto"/>
            </w:pPr>
            <w:r>
              <w:rPr>
                <w:b w:val="0"/>
                <w:sz w:val="10"/>
              </w:rPr>
              <w:t>-0.0133</w:t>
            </w:r>
          </w:p>
        </w:tc>
        <w:tc>
          <w:tcPr>
            <w:tcW w:w="927" w:type="dxa"/>
            <w:vAlign w:val="center"/>
          </w:tcPr>
          <w:p w14:paraId="6E4B9F33">
            <w:pPr>
              <w:spacing w:after="0" w:line="240" w:lineRule="auto"/>
            </w:pPr>
            <w:r>
              <w:rPr>
                <w:b w:val="0"/>
                <w:sz w:val="10"/>
              </w:rPr>
              <w:t>0.0053</w:t>
            </w:r>
          </w:p>
        </w:tc>
        <w:tc>
          <w:tcPr>
            <w:tcW w:w="927" w:type="dxa"/>
            <w:vAlign w:val="center"/>
          </w:tcPr>
          <w:p w14:paraId="546BEC61">
            <w:pPr>
              <w:spacing w:after="0" w:line="240" w:lineRule="auto"/>
            </w:pPr>
            <w:r>
              <w:rPr>
                <w:b w:val="0"/>
                <w:sz w:val="10"/>
              </w:rPr>
              <w:t>0.01201</w:t>
            </w:r>
          </w:p>
        </w:tc>
        <w:tc>
          <w:tcPr>
            <w:tcW w:w="927" w:type="dxa"/>
            <w:vAlign w:val="center"/>
          </w:tcPr>
          <w:p w14:paraId="69B169EE">
            <w:pPr>
              <w:spacing w:after="0" w:line="240" w:lineRule="auto"/>
            </w:pPr>
            <w:r>
              <w:rPr>
                <w:b w:val="0"/>
                <w:sz w:val="10"/>
              </w:rPr>
              <w:t>0.262</w:t>
            </w:r>
          </w:p>
        </w:tc>
        <w:tc>
          <w:tcPr>
            <w:tcW w:w="927" w:type="dxa"/>
            <w:vAlign w:val="center"/>
          </w:tcPr>
          <w:p w14:paraId="01AE7F7B">
            <w:pPr>
              <w:spacing w:after="0" w:line="240" w:lineRule="auto"/>
            </w:pPr>
            <w:r>
              <w:rPr>
                <w:b w:val="0"/>
                <w:sz w:val="10"/>
              </w:rPr>
              <w:t>0.267</w:t>
            </w:r>
          </w:p>
        </w:tc>
        <w:tc>
          <w:tcPr>
            <w:tcW w:w="927" w:type="dxa"/>
            <w:vAlign w:val="center"/>
          </w:tcPr>
          <w:p w14:paraId="7F6A004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64340A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C82CCF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A356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09F23F4">
            <w:pPr>
              <w:spacing w:after="0" w:line="240" w:lineRule="auto"/>
            </w:pPr>
            <w:r>
              <w:rPr>
                <w:b w:val="0"/>
                <w:sz w:val="10"/>
              </w:rPr>
              <w:t>rs9377381</w:t>
            </w:r>
          </w:p>
        </w:tc>
        <w:tc>
          <w:tcPr>
            <w:tcW w:w="927" w:type="dxa"/>
            <w:vAlign w:val="center"/>
          </w:tcPr>
          <w:p w14:paraId="36713D75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333106B5">
            <w:pPr>
              <w:spacing w:after="0" w:line="240" w:lineRule="auto"/>
            </w:pPr>
            <w:r>
              <w:rPr>
                <w:b w:val="0"/>
                <w:sz w:val="10"/>
              </w:rPr>
              <w:t>103146074</w:t>
            </w:r>
          </w:p>
        </w:tc>
        <w:tc>
          <w:tcPr>
            <w:tcW w:w="927" w:type="dxa"/>
            <w:vAlign w:val="center"/>
          </w:tcPr>
          <w:p w14:paraId="3B63824D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BE09C8B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1278E23">
            <w:pPr>
              <w:spacing w:after="0" w:line="240" w:lineRule="auto"/>
            </w:pPr>
            <w:r>
              <w:rPr>
                <w:b w:val="0"/>
                <w:sz w:val="10"/>
              </w:rPr>
              <w:t>0.0175</w:t>
            </w:r>
          </w:p>
        </w:tc>
        <w:tc>
          <w:tcPr>
            <w:tcW w:w="927" w:type="dxa"/>
            <w:vAlign w:val="center"/>
          </w:tcPr>
          <w:p w14:paraId="185CCC5F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29BADC42">
            <w:pPr>
              <w:spacing w:after="0" w:line="240" w:lineRule="auto"/>
            </w:pPr>
            <w:r>
              <w:rPr>
                <w:b w:val="0"/>
                <w:sz w:val="10"/>
              </w:rPr>
              <w:t>1.19e-08</w:t>
            </w:r>
          </w:p>
        </w:tc>
        <w:tc>
          <w:tcPr>
            <w:tcW w:w="927" w:type="dxa"/>
            <w:vAlign w:val="center"/>
          </w:tcPr>
          <w:p w14:paraId="37D1DA4F">
            <w:pPr>
              <w:spacing w:after="0" w:line="240" w:lineRule="auto"/>
            </w:pPr>
            <w:r>
              <w:rPr>
                <w:b w:val="0"/>
                <w:sz w:val="10"/>
              </w:rPr>
              <w:t>0.0106</w:t>
            </w:r>
          </w:p>
        </w:tc>
        <w:tc>
          <w:tcPr>
            <w:tcW w:w="927" w:type="dxa"/>
            <w:vAlign w:val="center"/>
          </w:tcPr>
          <w:p w14:paraId="17B2458C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1220C3D3">
            <w:pPr>
              <w:spacing w:after="0" w:line="240" w:lineRule="auto"/>
            </w:pPr>
            <w:r>
              <w:rPr>
                <w:b w:val="0"/>
                <w:sz w:val="10"/>
              </w:rPr>
              <w:t>0.0409</w:t>
            </w:r>
          </w:p>
        </w:tc>
        <w:tc>
          <w:tcPr>
            <w:tcW w:w="927" w:type="dxa"/>
            <w:vAlign w:val="center"/>
          </w:tcPr>
          <w:p w14:paraId="515B8EE8">
            <w:pPr>
              <w:spacing w:after="0" w:line="240" w:lineRule="auto"/>
            </w:pPr>
            <w:r>
              <w:rPr>
                <w:b w:val="0"/>
                <w:sz w:val="10"/>
              </w:rPr>
              <w:t>0.459</w:t>
            </w:r>
          </w:p>
        </w:tc>
        <w:tc>
          <w:tcPr>
            <w:tcW w:w="927" w:type="dxa"/>
            <w:vAlign w:val="center"/>
          </w:tcPr>
          <w:p w14:paraId="4B2CD11C">
            <w:pPr>
              <w:spacing w:after="0" w:line="240" w:lineRule="auto"/>
            </w:pPr>
            <w:r>
              <w:rPr>
                <w:b w:val="0"/>
                <w:sz w:val="10"/>
              </w:rPr>
              <w:t>0.46</w:t>
            </w:r>
          </w:p>
        </w:tc>
        <w:tc>
          <w:tcPr>
            <w:tcW w:w="927" w:type="dxa"/>
            <w:vAlign w:val="center"/>
          </w:tcPr>
          <w:p w14:paraId="65D4627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08FA0A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123101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EF7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62BE823">
            <w:pPr>
              <w:spacing w:after="0" w:line="240" w:lineRule="auto"/>
            </w:pPr>
            <w:r>
              <w:rPr>
                <w:b w:val="0"/>
                <w:sz w:val="10"/>
              </w:rPr>
              <w:t>rs9479138</w:t>
            </w:r>
          </w:p>
        </w:tc>
        <w:tc>
          <w:tcPr>
            <w:tcW w:w="927" w:type="dxa"/>
            <w:vAlign w:val="center"/>
          </w:tcPr>
          <w:p w14:paraId="47C415BE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7D5E558A">
            <w:pPr>
              <w:spacing w:after="0" w:line="240" w:lineRule="auto"/>
            </w:pPr>
            <w:r>
              <w:rPr>
                <w:b w:val="0"/>
                <w:sz w:val="10"/>
              </w:rPr>
              <w:t>152215199</w:t>
            </w:r>
          </w:p>
        </w:tc>
        <w:tc>
          <w:tcPr>
            <w:tcW w:w="927" w:type="dxa"/>
            <w:vAlign w:val="center"/>
          </w:tcPr>
          <w:p w14:paraId="79F79FBB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66204E3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AD2A35F">
            <w:pPr>
              <w:spacing w:after="0" w:line="240" w:lineRule="auto"/>
            </w:pPr>
            <w:r>
              <w:rPr>
                <w:b w:val="0"/>
                <w:sz w:val="10"/>
              </w:rPr>
              <w:t>0.0294</w:t>
            </w:r>
          </w:p>
        </w:tc>
        <w:tc>
          <w:tcPr>
            <w:tcW w:w="927" w:type="dxa"/>
            <w:vAlign w:val="center"/>
          </w:tcPr>
          <w:p w14:paraId="561EB65F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6D72E304">
            <w:pPr>
              <w:spacing w:after="0" w:line="240" w:lineRule="auto"/>
            </w:pPr>
            <w:r>
              <w:rPr>
                <w:b w:val="0"/>
                <w:sz w:val="10"/>
              </w:rPr>
              <w:t>3.82e-23</w:t>
            </w:r>
          </w:p>
        </w:tc>
        <w:tc>
          <w:tcPr>
            <w:tcW w:w="927" w:type="dxa"/>
            <w:vAlign w:val="center"/>
          </w:tcPr>
          <w:p w14:paraId="356FB16A">
            <w:pPr>
              <w:spacing w:after="0" w:line="240" w:lineRule="auto"/>
            </w:pPr>
            <w:r>
              <w:rPr>
                <w:b w:val="0"/>
                <w:sz w:val="10"/>
              </w:rPr>
              <w:t>0.0178</w:t>
            </w:r>
          </w:p>
        </w:tc>
        <w:tc>
          <w:tcPr>
            <w:tcW w:w="927" w:type="dxa"/>
            <w:vAlign w:val="center"/>
          </w:tcPr>
          <w:p w14:paraId="6D3C82BE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777AB7FF">
            <w:pPr>
              <w:spacing w:after="0" w:line="240" w:lineRule="auto"/>
            </w:pPr>
            <w:r>
              <w:rPr>
                <w:b w:val="0"/>
                <w:sz w:val="10"/>
              </w:rPr>
              <w:t>5.73e-04</w:t>
            </w:r>
          </w:p>
        </w:tc>
        <w:tc>
          <w:tcPr>
            <w:tcW w:w="927" w:type="dxa"/>
            <w:vAlign w:val="center"/>
          </w:tcPr>
          <w:p w14:paraId="54BD8325">
            <w:pPr>
              <w:spacing w:after="0" w:line="240" w:lineRule="auto"/>
            </w:pPr>
            <w:r>
              <w:rPr>
                <w:b w:val="0"/>
                <w:sz w:val="10"/>
              </w:rPr>
              <w:t>0.354</w:t>
            </w:r>
          </w:p>
        </w:tc>
        <w:tc>
          <w:tcPr>
            <w:tcW w:w="927" w:type="dxa"/>
            <w:vAlign w:val="center"/>
          </w:tcPr>
          <w:p w14:paraId="50BFA5F3">
            <w:pPr>
              <w:spacing w:after="0" w:line="240" w:lineRule="auto"/>
            </w:pPr>
            <w:r>
              <w:rPr>
                <w:b w:val="0"/>
                <w:sz w:val="10"/>
              </w:rPr>
              <w:t>0.359</w:t>
            </w:r>
          </w:p>
        </w:tc>
        <w:tc>
          <w:tcPr>
            <w:tcW w:w="927" w:type="dxa"/>
            <w:vAlign w:val="center"/>
          </w:tcPr>
          <w:p w14:paraId="75095E9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C7E61B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E68C56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334A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7EB7882">
            <w:pPr>
              <w:spacing w:after="0" w:line="240" w:lineRule="auto"/>
            </w:pPr>
            <w:r>
              <w:rPr>
                <w:b w:val="0"/>
                <w:sz w:val="10"/>
              </w:rPr>
              <w:t>rs9538492</w:t>
            </w:r>
          </w:p>
        </w:tc>
        <w:tc>
          <w:tcPr>
            <w:tcW w:w="927" w:type="dxa"/>
            <w:vAlign w:val="center"/>
          </w:tcPr>
          <w:p w14:paraId="686DC823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1C44FF35">
            <w:pPr>
              <w:spacing w:after="0" w:line="240" w:lineRule="auto"/>
            </w:pPr>
            <w:r>
              <w:rPr>
                <w:b w:val="0"/>
                <w:sz w:val="10"/>
              </w:rPr>
              <w:t>60228658</w:t>
            </w:r>
          </w:p>
        </w:tc>
        <w:tc>
          <w:tcPr>
            <w:tcW w:w="927" w:type="dxa"/>
            <w:vAlign w:val="center"/>
          </w:tcPr>
          <w:p w14:paraId="6963CC1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BDDC6E1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493D774">
            <w:pPr>
              <w:spacing w:after="0" w:line="240" w:lineRule="auto"/>
            </w:pPr>
            <w:r>
              <w:rPr>
                <w:b w:val="0"/>
                <w:sz w:val="10"/>
              </w:rPr>
              <w:t>-0.0236</w:t>
            </w:r>
          </w:p>
        </w:tc>
        <w:tc>
          <w:tcPr>
            <w:tcW w:w="927" w:type="dxa"/>
            <w:vAlign w:val="center"/>
          </w:tcPr>
          <w:p w14:paraId="302179DE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14179AD7">
            <w:pPr>
              <w:spacing w:after="0" w:line="240" w:lineRule="auto"/>
            </w:pPr>
            <w:r>
              <w:rPr>
                <w:b w:val="0"/>
                <w:sz w:val="10"/>
              </w:rPr>
              <w:t>4.45e-12</w:t>
            </w:r>
          </w:p>
        </w:tc>
        <w:tc>
          <w:tcPr>
            <w:tcW w:w="927" w:type="dxa"/>
            <w:vAlign w:val="center"/>
          </w:tcPr>
          <w:p w14:paraId="6BD7090E">
            <w:pPr>
              <w:spacing w:after="0" w:line="240" w:lineRule="auto"/>
            </w:pPr>
            <w:r>
              <w:rPr>
                <w:b w:val="0"/>
                <w:sz w:val="10"/>
              </w:rPr>
              <w:t>-0.0106</w:t>
            </w:r>
          </w:p>
        </w:tc>
        <w:tc>
          <w:tcPr>
            <w:tcW w:w="927" w:type="dxa"/>
            <w:vAlign w:val="center"/>
          </w:tcPr>
          <w:p w14:paraId="69E02299">
            <w:pPr>
              <w:spacing w:after="0" w:line="240" w:lineRule="auto"/>
            </w:pPr>
            <w:r>
              <w:rPr>
                <w:b w:val="0"/>
                <w:sz w:val="10"/>
              </w:rPr>
              <w:t>0.0055</w:t>
            </w:r>
          </w:p>
        </w:tc>
        <w:tc>
          <w:tcPr>
            <w:tcW w:w="927" w:type="dxa"/>
            <w:vAlign w:val="center"/>
          </w:tcPr>
          <w:p w14:paraId="13D2D2C7">
            <w:pPr>
              <w:spacing w:after="0" w:line="240" w:lineRule="auto"/>
            </w:pPr>
            <w:r>
              <w:rPr>
                <w:b w:val="0"/>
                <w:sz w:val="10"/>
              </w:rPr>
              <w:t>0.05499</w:t>
            </w:r>
          </w:p>
        </w:tc>
        <w:tc>
          <w:tcPr>
            <w:tcW w:w="927" w:type="dxa"/>
            <w:vAlign w:val="center"/>
          </w:tcPr>
          <w:p w14:paraId="2DF4B044">
            <w:pPr>
              <w:spacing w:after="0" w:line="240" w:lineRule="auto"/>
            </w:pPr>
            <w:r>
              <w:rPr>
                <w:b w:val="0"/>
                <w:sz w:val="10"/>
              </w:rPr>
              <w:t>0.278</w:t>
            </w:r>
          </w:p>
        </w:tc>
        <w:tc>
          <w:tcPr>
            <w:tcW w:w="927" w:type="dxa"/>
            <w:vAlign w:val="center"/>
          </w:tcPr>
          <w:p w14:paraId="16F6CAFE">
            <w:pPr>
              <w:spacing w:after="0" w:line="240" w:lineRule="auto"/>
            </w:pPr>
            <w:r>
              <w:rPr>
                <w:b w:val="0"/>
                <w:sz w:val="10"/>
              </w:rPr>
              <w:t>0.274</w:t>
            </w:r>
          </w:p>
        </w:tc>
        <w:tc>
          <w:tcPr>
            <w:tcW w:w="927" w:type="dxa"/>
            <w:vAlign w:val="center"/>
          </w:tcPr>
          <w:p w14:paraId="185C816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8FD92B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2EAA17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C36F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F059268">
            <w:pPr>
              <w:spacing w:after="0" w:line="240" w:lineRule="auto"/>
            </w:pPr>
            <w:r>
              <w:rPr>
                <w:b w:val="0"/>
                <w:sz w:val="10"/>
              </w:rPr>
              <w:t>rs9540742</w:t>
            </w:r>
          </w:p>
        </w:tc>
        <w:tc>
          <w:tcPr>
            <w:tcW w:w="927" w:type="dxa"/>
            <w:vAlign w:val="center"/>
          </w:tcPr>
          <w:p w14:paraId="0FEF434E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0D1BCD0C">
            <w:pPr>
              <w:spacing w:after="0" w:line="240" w:lineRule="auto"/>
            </w:pPr>
            <w:r>
              <w:rPr>
                <w:b w:val="0"/>
                <w:sz w:val="10"/>
              </w:rPr>
              <w:t>66988586</w:t>
            </w:r>
          </w:p>
        </w:tc>
        <w:tc>
          <w:tcPr>
            <w:tcW w:w="927" w:type="dxa"/>
            <w:vAlign w:val="center"/>
          </w:tcPr>
          <w:p w14:paraId="28EBE327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4B7D8A7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CEEA2D6">
            <w:pPr>
              <w:spacing w:after="0" w:line="240" w:lineRule="auto"/>
            </w:pPr>
            <w:r>
              <w:rPr>
                <w:b w:val="0"/>
                <w:sz w:val="10"/>
              </w:rPr>
              <w:t>0.0165</w:t>
            </w:r>
          </w:p>
        </w:tc>
        <w:tc>
          <w:tcPr>
            <w:tcW w:w="927" w:type="dxa"/>
            <w:vAlign w:val="center"/>
          </w:tcPr>
          <w:p w14:paraId="35EC162E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15F424F6">
            <w:pPr>
              <w:spacing w:after="0" w:line="240" w:lineRule="auto"/>
            </w:pPr>
            <w:r>
              <w:rPr>
                <w:b w:val="0"/>
                <w:sz w:val="10"/>
              </w:rPr>
              <w:t>8.71e-09</w:t>
            </w:r>
          </w:p>
        </w:tc>
        <w:tc>
          <w:tcPr>
            <w:tcW w:w="927" w:type="dxa"/>
            <w:vAlign w:val="center"/>
          </w:tcPr>
          <w:p w14:paraId="31E86683">
            <w:pPr>
              <w:spacing w:after="0" w:line="240" w:lineRule="auto"/>
            </w:pPr>
            <w:r>
              <w:rPr>
                <w:b w:val="0"/>
                <w:sz w:val="10"/>
              </w:rPr>
              <w:t>0.0129</w:t>
            </w:r>
          </w:p>
        </w:tc>
        <w:tc>
          <w:tcPr>
            <w:tcW w:w="927" w:type="dxa"/>
            <w:vAlign w:val="center"/>
          </w:tcPr>
          <w:p w14:paraId="39C91623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6D1EC63B">
            <w:pPr>
              <w:spacing w:after="0" w:line="240" w:lineRule="auto"/>
            </w:pPr>
            <w:r>
              <w:rPr>
                <w:b w:val="0"/>
                <w:sz w:val="10"/>
              </w:rPr>
              <w:t>0.008096</w:t>
            </w:r>
          </w:p>
        </w:tc>
        <w:tc>
          <w:tcPr>
            <w:tcW w:w="927" w:type="dxa"/>
            <w:vAlign w:val="center"/>
          </w:tcPr>
          <w:p w14:paraId="5EA799E9">
            <w:pPr>
              <w:spacing w:after="0" w:line="240" w:lineRule="auto"/>
            </w:pPr>
            <w:r>
              <w:rPr>
                <w:b w:val="0"/>
                <w:sz w:val="10"/>
              </w:rPr>
              <w:t>0.386</w:t>
            </w:r>
          </w:p>
        </w:tc>
        <w:tc>
          <w:tcPr>
            <w:tcW w:w="927" w:type="dxa"/>
            <w:vAlign w:val="center"/>
          </w:tcPr>
          <w:p w14:paraId="5EB39595">
            <w:pPr>
              <w:spacing w:after="0" w:line="240" w:lineRule="auto"/>
            </w:pPr>
            <w:r>
              <w:rPr>
                <w:b w:val="0"/>
                <w:sz w:val="10"/>
              </w:rPr>
              <w:t>0.385</w:t>
            </w:r>
          </w:p>
        </w:tc>
        <w:tc>
          <w:tcPr>
            <w:tcW w:w="927" w:type="dxa"/>
            <w:vAlign w:val="center"/>
          </w:tcPr>
          <w:p w14:paraId="0E975AC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B8FE5B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1A0B6C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C35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FFDC48B">
            <w:pPr>
              <w:spacing w:after="0" w:line="240" w:lineRule="auto"/>
            </w:pPr>
            <w:r>
              <w:rPr>
                <w:b w:val="0"/>
                <w:sz w:val="10"/>
              </w:rPr>
              <w:t>rs957906</w:t>
            </w:r>
          </w:p>
        </w:tc>
        <w:tc>
          <w:tcPr>
            <w:tcW w:w="927" w:type="dxa"/>
            <w:vAlign w:val="center"/>
          </w:tcPr>
          <w:p w14:paraId="4E7435C0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56504479">
            <w:pPr>
              <w:spacing w:after="0" w:line="240" w:lineRule="auto"/>
            </w:pPr>
            <w:r>
              <w:rPr>
                <w:b w:val="0"/>
                <w:sz w:val="10"/>
              </w:rPr>
              <w:t>162969924</w:t>
            </w:r>
          </w:p>
        </w:tc>
        <w:tc>
          <w:tcPr>
            <w:tcW w:w="927" w:type="dxa"/>
            <w:vAlign w:val="center"/>
          </w:tcPr>
          <w:p w14:paraId="62E3C5D7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860C29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8D62597">
            <w:pPr>
              <w:spacing w:after="0" w:line="240" w:lineRule="auto"/>
            </w:pPr>
            <w:r>
              <w:rPr>
                <w:b w:val="0"/>
                <w:sz w:val="10"/>
              </w:rPr>
              <w:t>0.0206</w:t>
            </w:r>
          </w:p>
        </w:tc>
        <w:tc>
          <w:tcPr>
            <w:tcW w:w="927" w:type="dxa"/>
            <w:vAlign w:val="center"/>
          </w:tcPr>
          <w:p w14:paraId="33E1E370">
            <w:pPr>
              <w:spacing w:after="0" w:line="240" w:lineRule="auto"/>
            </w:pPr>
            <w:r>
              <w:rPr>
                <w:b w:val="0"/>
                <w:sz w:val="10"/>
              </w:rPr>
              <w:t>0.0037</w:t>
            </w:r>
          </w:p>
        </w:tc>
        <w:tc>
          <w:tcPr>
            <w:tcW w:w="927" w:type="dxa"/>
            <w:vAlign w:val="center"/>
          </w:tcPr>
          <w:p w14:paraId="4240F88A">
            <w:pPr>
              <w:spacing w:after="0" w:line="240" w:lineRule="auto"/>
            </w:pPr>
            <w:r>
              <w:rPr>
                <w:b w:val="0"/>
                <w:sz w:val="10"/>
              </w:rPr>
              <w:t>2.54e-08</w:t>
            </w:r>
          </w:p>
        </w:tc>
        <w:tc>
          <w:tcPr>
            <w:tcW w:w="927" w:type="dxa"/>
            <w:vAlign w:val="center"/>
          </w:tcPr>
          <w:p w14:paraId="28F576E8">
            <w:pPr>
              <w:spacing w:after="0" w:line="240" w:lineRule="auto"/>
            </w:pPr>
            <w:r>
              <w:rPr>
                <w:b w:val="0"/>
                <w:sz w:val="10"/>
              </w:rPr>
              <w:t>0.0181</w:t>
            </w:r>
          </w:p>
        </w:tc>
        <w:tc>
          <w:tcPr>
            <w:tcW w:w="927" w:type="dxa"/>
            <w:vAlign w:val="center"/>
          </w:tcPr>
          <w:p w14:paraId="2D85242D">
            <w:pPr>
              <w:spacing w:after="0" w:line="240" w:lineRule="auto"/>
            </w:pPr>
            <w:r>
              <w:rPr>
                <w:b w:val="0"/>
                <w:sz w:val="10"/>
              </w:rPr>
              <w:t>0.0061</w:t>
            </w:r>
          </w:p>
        </w:tc>
        <w:tc>
          <w:tcPr>
            <w:tcW w:w="927" w:type="dxa"/>
            <w:vAlign w:val="center"/>
          </w:tcPr>
          <w:p w14:paraId="52AAF976">
            <w:pPr>
              <w:spacing w:after="0" w:line="240" w:lineRule="auto"/>
            </w:pPr>
            <w:r>
              <w:rPr>
                <w:b w:val="0"/>
                <w:sz w:val="10"/>
              </w:rPr>
              <w:t>0.003127</w:t>
            </w:r>
          </w:p>
        </w:tc>
        <w:tc>
          <w:tcPr>
            <w:tcW w:w="927" w:type="dxa"/>
            <w:vAlign w:val="center"/>
          </w:tcPr>
          <w:p w14:paraId="5E6ED5C7">
            <w:pPr>
              <w:spacing w:after="0" w:line="240" w:lineRule="auto"/>
            </w:pPr>
            <w:r>
              <w:rPr>
                <w:b w:val="0"/>
                <w:sz w:val="10"/>
              </w:rPr>
              <w:t>0.213</w:t>
            </w:r>
          </w:p>
        </w:tc>
        <w:tc>
          <w:tcPr>
            <w:tcW w:w="927" w:type="dxa"/>
            <w:vAlign w:val="center"/>
          </w:tcPr>
          <w:p w14:paraId="19D685D2">
            <w:pPr>
              <w:spacing w:after="0" w:line="240" w:lineRule="auto"/>
            </w:pPr>
            <w:r>
              <w:rPr>
                <w:b w:val="0"/>
                <w:sz w:val="10"/>
              </w:rPr>
              <w:t>0.214</w:t>
            </w:r>
          </w:p>
        </w:tc>
        <w:tc>
          <w:tcPr>
            <w:tcW w:w="927" w:type="dxa"/>
            <w:vAlign w:val="center"/>
          </w:tcPr>
          <w:p w14:paraId="7B5D3D3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17CB7C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6328E0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0A3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E22E7A3">
            <w:pPr>
              <w:spacing w:after="0" w:line="240" w:lineRule="auto"/>
            </w:pPr>
            <w:r>
              <w:rPr>
                <w:b w:val="0"/>
                <w:sz w:val="10"/>
              </w:rPr>
              <w:t>rs9586</w:t>
            </w:r>
          </w:p>
        </w:tc>
        <w:tc>
          <w:tcPr>
            <w:tcW w:w="927" w:type="dxa"/>
            <w:vAlign w:val="center"/>
          </w:tcPr>
          <w:p w14:paraId="797991F6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3F9936BF">
            <w:pPr>
              <w:spacing w:after="0" w:line="240" w:lineRule="auto"/>
            </w:pPr>
            <w:r>
              <w:rPr>
                <w:b w:val="0"/>
                <w:sz w:val="10"/>
              </w:rPr>
              <w:t>49213637</w:t>
            </w:r>
          </w:p>
        </w:tc>
        <w:tc>
          <w:tcPr>
            <w:tcW w:w="927" w:type="dxa"/>
            <w:vAlign w:val="center"/>
          </w:tcPr>
          <w:p w14:paraId="66B6ADD0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8ADF5DB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4A534A8">
            <w:pPr>
              <w:spacing w:after="0" w:line="240" w:lineRule="auto"/>
            </w:pPr>
            <w:r>
              <w:rPr>
                <w:b w:val="0"/>
                <w:sz w:val="10"/>
              </w:rPr>
              <w:t>0.0302</w:t>
            </w:r>
          </w:p>
        </w:tc>
        <w:tc>
          <w:tcPr>
            <w:tcW w:w="927" w:type="dxa"/>
            <w:vAlign w:val="center"/>
          </w:tcPr>
          <w:p w14:paraId="0049E998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62FB34A0">
            <w:pPr>
              <w:spacing w:after="0" w:line="240" w:lineRule="auto"/>
            </w:pPr>
            <w:r>
              <w:rPr>
                <w:b w:val="0"/>
                <w:sz w:val="10"/>
              </w:rPr>
              <w:t>3.24e-19</w:t>
            </w:r>
          </w:p>
        </w:tc>
        <w:tc>
          <w:tcPr>
            <w:tcW w:w="927" w:type="dxa"/>
            <w:vAlign w:val="center"/>
          </w:tcPr>
          <w:p w14:paraId="6010E32F">
            <w:pPr>
              <w:spacing w:after="0" w:line="240" w:lineRule="auto"/>
            </w:pPr>
            <w:r>
              <w:rPr>
                <w:b w:val="0"/>
                <w:sz w:val="10"/>
              </w:rPr>
              <w:t>0.018</w:t>
            </w:r>
          </w:p>
        </w:tc>
        <w:tc>
          <w:tcPr>
            <w:tcW w:w="927" w:type="dxa"/>
            <w:vAlign w:val="center"/>
          </w:tcPr>
          <w:p w14:paraId="22A7CF96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59E7485F">
            <w:pPr>
              <w:spacing w:after="0" w:line="240" w:lineRule="auto"/>
            </w:pPr>
            <w:r>
              <w:rPr>
                <w:b w:val="0"/>
                <w:sz w:val="10"/>
              </w:rPr>
              <w:t>0.002422</w:t>
            </w:r>
          </w:p>
        </w:tc>
        <w:tc>
          <w:tcPr>
            <w:tcW w:w="927" w:type="dxa"/>
            <w:vAlign w:val="center"/>
          </w:tcPr>
          <w:p w14:paraId="0DF544CA">
            <w:pPr>
              <w:spacing w:after="0" w:line="240" w:lineRule="auto"/>
            </w:pPr>
            <w:r>
              <w:rPr>
                <w:b w:val="0"/>
                <w:sz w:val="10"/>
              </w:rPr>
              <w:t>0.224</w:t>
            </w:r>
          </w:p>
        </w:tc>
        <w:tc>
          <w:tcPr>
            <w:tcW w:w="927" w:type="dxa"/>
            <w:vAlign w:val="center"/>
          </w:tcPr>
          <w:p w14:paraId="09778946">
            <w:pPr>
              <w:spacing w:after="0" w:line="240" w:lineRule="auto"/>
            </w:pPr>
            <w:r>
              <w:rPr>
                <w:b w:val="0"/>
                <w:sz w:val="10"/>
              </w:rPr>
              <w:t>0.232</w:t>
            </w:r>
          </w:p>
        </w:tc>
        <w:tc>
          <w:tcPr>
            <w:tcW w:w="927" w:type="dxa"/>
            <w:vAlign w:val="center"/>
          </w:tcPr>
          <w:p w14:paraId="5D6B5B2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3A2BFC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94D726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E50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6EC53E8">
            <w:pPr>
              <w:spacing w:after="0" w:line="240" w:lineRule="auto"/>
            </w:pPr>
            <w:r>
              <w:rPr>
                <w:b w:val="0"/>
                <w:sz w:val="10"/>
              </w:rPr>
              <w:t>rs9627391</w:t>
            </w:r>
          </w:p>
        </w:tc>
        <w:tc>
          <w:tcPr>
            <w:tcW w:w="927" w:type="dxa"/>
            <w:vAlign w:val="center"/>
          </w:tcPr>
          <w:p w14:paraId="643991FC">
            <w:pPr>
              <w:spacing w:after="0" w:line="240" w:lineRule="auto"/>
            </w:pPr>
            <w:r>
              <w:rPr>
                <w:b w:val="0"/>
                <w:sz w:val="10"/>
              </w:rPr>
              <w:t>22</w:t>
            </w:r>
          </w:p>
        </w:tc>
        <w:tc>
          <w:tcPr>
            <w:tcW w:w="927" w:type="dxa"/>
            <w:vAlign w:val="center"/>
          </w:tcPr>
          <w:p w14:paraId="253E9AAD">
            <w:pPr>
              <w:spacing w:after="0" w:line="240" w:lineRule="auto"/>
            </w:pPr>
            <w:r>
              <w:rPr>
                <w:b w:val="0"/>
                <w:sz w:val="10"/>
              </w:rPr>
              <w:t>46447097</w:t>
            </w:r>
          </w:p>
        </w:tc>
        <w:tc>
          <w:tcPr>
            <w:tcW w:w="927" w:type="dxa"/>
            <w:vAlign w:val="center"/>
          </w:tcPr>
          <w:p w14:paraId="1CC09786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3E736CE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44381AA">
            <w:pPr>
              <w:spacing w:after="0" w:line="240" w:lineRule="auto"/>
            </w:pPr>
            <w:r>
              <w:rPr>
                <w:b w:val="0"/>
                <w:sz w:val="10"/>
              </w:rPr>
              <w:t>-0.0179</w:t>
            </w:r>
          </w:p>
        </w:tc>
        <w:tc>
          <w:tcPr>
            <w:tcW w:w="927" w:type="dxa"/>
            <w:vAlign w:val="center"/>
          </w:tcPr>
          <w:p w14:paraId="5BF116B2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2DEFDBB2">
            <w:pPr>
              <w:spacing w:after="0" w:line="240" w:lineRule="auto"/>
            </w:pPr>
            <w:r>
              <w:rPr>
                <w:b w:val="0"/>
                <w:sz w:val="10"/>
              </w:rPr>
              <w:t>5.20e-09</w:t>
            </w:r>
          </w:p>
        </w:tc>
        <w:tc>
          <w:tcPr>
            <w:tcW w:w="927" w:type="dxa"/>
            <w:vAlign w:val="center"/>
          </w:tcPr>
          <w:p w14:paraId="7303A357">
            <w:pPr>
              <w:spacing w:after="0" w:line="240" w:lineRule="auto"/>
            </w:pPr>
            <w:r>
              <w:rPr>
                <w:b w:val="0"/>
                <w:sz w:val="10"/>
              </w:rPr>
              <w:t>-0.0289</w:t>
            </w:r>
          </w:p>
        </w:tc>
        <w:tc>
          <w:tcPr>
            <w:tcW w:w="927" w:type="dxa"/>
            <w:vAlign w:val="center"/>
          </w:tcPr>
          <w:p w14:paraId="45B49011">
            <w:pPr>
              <w:spacing w:after="0" w:line="240" w:lineRule="auto"/>
            </w:pPr>
            <w:r>
              <w:rPr>
                <w:b w:val="0"/>
                <w:sz w:val="10"/>
              </w:rPr>
              <w:t>0.0054</w:t>
            </w:r>
          </w:p>
        </w:tc>
        <w:tc>
          <w:tcPr>
            <w:tcW w:w="927" w:type="dxa"/>
            <w:vAlign w:val="center"/>
          </w:tcPr>
          <w:p w14:paraId="7F280A44">
            <w:pPr>
              <w:spacing w:after="0" w:line="240" w:lineRule="auto"/>
            </w:pPr>
            <w:r>
              <w:rPr>
                <w:b w:val="0"/>
                <w:sz w:val="10"/>
              </w:rPr>
              <w:t>1.13e-07</w:t>
            </w:r>
          </w:p>
        </w:tc>
        <w:tc>
          <w:tcPr>
            <w:tcW w:w="927" w:type="dxa"/>
            <w:vAlign w:val="center"/>
          </w:tcPr>
          <w:p w14:paraId="57E4138B">
            <w:pPr>
              <w:spacing w:after="0" w:line="240" w:lineRule="auto"/>
            </w:pPr>
            <w:r>
              <w:rPr>
                <w:b w:val="0"/>
                <w:sz w:val="10"/>
              </w:rPr>
              <w:t>0.326</w:t>
            </w:r>
          </w:p>
        </w:tc>
        <w:tc>
          <w:tcPr>
            <w:tcW w:w="927" w:type="dxa"/>
            <w:vAlign w:val="center"/>
          </w:tcPr>
          <w:p w14:paraId="37CE1451">
            <w:pPr>
              <w:spacing w:after="0" w:line="240" w:lineRule="auto"/>
            </w:pPr>
            <w:r>
              <w:rPr>
                <w:b w:val="0"/>
                <w:sz w:val="10"/>
              </w:rPr>
              <w:t>0.323</w:t>
            </w:r>
          </w:p>
        </w:tc>
        <w:tc>
          <w:tcPr>
            <w:tcW w:w="927" w:type="dxa"/>
            <w:vAlign w:val="center"/>
          </w:tcPr>
          <w:p w14:paraId="332D590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6020DA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9889C9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CE0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9D1F68E">
            <w:pPr>
              <w:spacing w:after="0" w:line="240" w:lineRule="auto"/>
            </w:pPr>
            <w:r>
              <w:rPr>
                <w:b w:val="0"/>
                <w:sz w:val="10"/>
              </w:rPr>
              <w:t>rs9653302</w:t>
            </w:r>
          </w:p>
        </w:tc>
        <w:tc>
          <w:tcPr>
            <w:tcW w:w="927" w:type="dxa"/>
            <w:vAlign w:val="center"/>
          </w:tcPr>
          <w:p w14:paraId="71E76028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1E67E800">
            <w:pPr>
              <w:spacing w:after="0" w:line="240" w:lineRule="auto"/>
            </w:pPr>
            <w:r>
              <w:rPr>
                <w:b w:val="0"/>
                <w:sz w:val="10"/>
              </w:rPr>
              <w:t>184483836</w:t>
            </w:r>
          </w:p>
        </w:tc>
        <w:tc>
          <w:tcPr>
            <w:tcW w:w="927" w:type="dxa"/>
            <w:vAlign w:val="center"/>
          </w:tcPr>
          <w:p w14:paraId="738F9DC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D609B2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E1A7790">
            <w:pPr>
              <w:spacing w:after="0" w:line="240" w:lineRule="auto"/>
            </w:pPr>
            <w:r>
              <w:rPr>
                <w:b w:val="0"/>
                <w:sz w:val="10"/>
              </w:rPr>
              <w:t>-0.018</w:t>
            </w:r>
          </w:p>
        </w:tc>
        <w:tc>
          <w:tcPr>
            <w:tcW w:w="927" w:type="dxa"/>
            <w:vAlign w:val="center"/>
          </w:tcPr>
          <w:p w14:paraId="40B1B674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4D271BB1">
            <w:pPr>
              <w:spacing w:after="0" w:line="240" w:lineRule="auto"/>
            </w:pPr>
            <w:r>
              <w:rPr>
                <w:b w:val="0"/>
                <w:sz w:val="10"/>
              </w:rPr>
              <w:t>4.18e-08</w:t>
            </w:r>
          </w:p>
        </w:tc>
        <w:tc>
          <w:tcPr>
            <w:tcW w:w="927" w:type="dxa"/>
            <w:vAlign w:val="center"/>
          </w:tcPr>
          <w:p w14:paraId="10CEEEEE">
            <w:pPr>
              <w:spacing w:after="0" w:line="240" w:lineRule="auto"/>
            </w:pPr>
            <w:r>
              <w:rPr>
                <w:b w:val="0"/>
                <w:sz w:val="10"/>
              </w:rPr>
              <w:t>-0.008002</w:t>
            </w:r>
          </w:p>
        </w:tc>
        <w:tc>
          <w:tcPr>
            <w:tcW w:w="927" w:type="dxa"/>
            <w:vAlign w:val="center"/>
          </w:tcPr>
          <w:p w14:paraId="06105CE8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577E523A">
            <w:pPr>
              <w:spacing w:after="0" w:line="240" w:lineRule="auto"/>
            </w:pPr>
            <w:r>
              <w:rPr>
                <w:b w:val="0"/>
                <w:sz w:val="10"/>
              </w:rPr>
              <w:t>0.1157</w:t>
            </w:r>
          </w:p>
        </w:tc>
        <w:tc>
          <w:tcPr>
            <w:tcW w:w="927" w:type="dxa"/>
            <w:vAlign w:val="center"/>
          </w:tcPr>
          <w:p w14:paraId="74CDD2DD">
            <w:pPr>
              <w:spacing w:after="0" w:line="240" w:lineRule="auto"/>
            </w:pPr>
            <w:r>
              <w:rPr>
                <w:b w:val="0"/>
                <w:sz w:val="10"/>
              </w:rPr>
              <w:t>0.319</w:t>
            </w:r>
          </w:p>
        </w:tc>
        <w:tc>
          <w:tcPr>
            <w:tcW w:w="927" w:type="dxa"/>
            <w:vAlign w:val="center"/>
          </w:tcPr>
          <w:p w14:paraId="216BA299">
            <w:pPr>
              <w:spacing w:after="0" w:line="240" w:lineRule="auto"/>
            </w:pPr>
            <w:r>
              <w:rPr>
                <w:b w:val="0"/>
                <w:sz w:val="10"/>
              </w:rPr>
              <w:t>0.318</w:t>
            </w:r>
          </w:p>
        </w:tc>
        <w:tc>
          <w:tcPr>
            <w:tcW w:w="927" w:type="dxa"/>
            <w:vAlign w:val="center"/>
          </w:tcPr>
          <w:p w14:paraId="00CCC93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6A7234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0C9D48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297B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81D192F">
            <w:pPr>
              <w:spacing w:after="0" w:line="240" w:lineRule="auto"/>
            </w:pPr>
            <w:r>
              <w:rPr>
                <w:b w:val="0"/>
                <w:sz w:val="10"/>
              </w:rPr>
              <w:t>rs9671376</w:t>
            </w:r>
          </w:p>
        </w:tc>
        <w:tc>
          <w:tcPr>
            <w:tcW w:w="927" w:type="dxa"/>
            <w:vAlign w:val="center"/>
          </w:tcPr>
          <w:p w14:paraId="2CF00149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2A409325">
            <w:pPr>
              <w:spacing w:after="0" w:line="240" w:lineRule="auto"/>
            </w:pPr>
            <w:r>
              <w:rPr>
                <w:b w:val="0"/>
                <w:sz w:val="10"/>
              </w:rPr>
              <w:t>103370163</w:t>
            </w:r>
          </w:p>
        </w:tc>
        <w:tc>
          <w:tcPr>
            <w:tcW w:w="927" w:type="dxa"/>
            <w:vAlign w:val="center"/>
          </w:tcPr>
          <w:p w14:paraId="1462BC29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46EDACF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8517FD5">
            <w:pPr>
              <w:spacing w:after="0" w:line="240" w:lineRule="auto"/>
            </w:pPr>
            <w:r>
              <w:rPr>
                <w:b w:val="0"/>
                <w:sz w:val="10"/>
              </w:rPr>
              <w:t>0.0198</w:t>
            </w:r>
          </w:p>
        </w:tc>
        <w:tc>
          <w:tcPr>
            <w:tcW w:w="927" w:type="dxa"/>
            <w:vAlign w:val="center"/>
          </w:tcPr>
          <w:p w14:paraId="2E67783C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37094C5F">
            <w:pPr>
              <w:spacing w:after="0" w:line="240" w:lineRule="auto"/>
            </w:pPr>
            <w:r>
              <w:rPr>
                <w:b w:val="0"/>
                <w:sz w:val="10"/>
              </w:rPr>
              <w:t>2.33e-09</w:t>
            </w:r>
          </w:p>
        </w:tc>
        <w:tc>
          <w:tcPr>
            <w:tcW w:w="927" w:type="dxa"/>
            <w:vAlign w:val="center"/>
          </w:tcPr>
          <w:p w14:paraId="3039555D">
            <w:pPr>
              <w:spacing w:after="0" w:line="240" w:lineRule="auto"/>
            </w:pPr>
            <w:r>
              <w:rPr>
                <w:b w:val="0"/>
                <w:sz w:val="10"/>
              </w:rPr>
              <w:t>0.0149</w:t>
            </w:r>
          </w:p>
        </w:tc>
        <w:tc>
          <w:tcPr>
            <w:tcW w:w="927" w:type="dxa"/>
            <w:vAlign w:val="center"/>
          </w:tcPr>
          <w:p w14:paraId="2EA43800">
            <w:pPr>
              <w:spacing w:after="0" w:line="240" w:lineRule="auto"/>
            </w:pPr>
            <w:r>
              <w:rPr>
                <w:b w:val="0"/>
                <w:sz w:val="10"/>
              </w:rPr>
              <w:t>0.0058</w:t>
            </w:r>
          </w:p>
        </w:tc>
        <w:tc>
          <w:tcPr>
            <w:tcW w:w="927" w:type="dxa"/>
            <w:vAlign w:val="center"/>
          </w:tcPr>
          <w:p w14:paraId="1472E776">
            <w:pPr>
              <w:spacing w:after="0" w:line="240" w:lineRule="auto"/>
            </w:pPr>
            <w:r>
              <w:rPr>
                <w:b w:val="0"/>
                <w:sz w:val="10"/>
              </w:rPr>
              <w:t>0.009684</w:t>
            </w:r>
          </w:p>
        </w:tc>
        <w:tc>
          <w:tcPr>
            <w:tcW w:w="927" w:type="dxa"/>
            <w:vAlign w:val="center"/>
          </w:tcPr>
          <w:p w14:paraId="06EAD1B4">
            <w:pPr>
              <w:spacing w:after="0" w:line="240" w:lineRule="auto"/>
            </w:pPr>
            <w:r>
              <w:rPr>
                <w:b w:val="0"/>
                <w:sz w:val="10"/>
              </w:rPr>
              <w:t>0.228</w:t>
            </w:r>
          </w:p>
        </w:tc>
        <w:tc>
          <w:tcPr>
            <w:tcW w:w="927" w:type="dxa"/>
            <w:vAlign w:val="center"/>
          </w:tcPr>
          <w:p w14:paraId="61CB8286">
            <w:pPr>
              <w:spacing w:after="0" w:line="240" w:lineRule="auto"/>
            </w:pPr>
            <w:r>
              <w:rPr>
                <w:b w:val="0"/>
                <w:sz w:val="10"/>
              </w:rPr>
              <w:t>0.23</w:t>
            </w:r>
          </w:p>
        </w:tc>
        <w:tc>
          <w:tcPr>
            <w:tcW w:w="927" w:type="dxa"/>
            <w:vAlign w:val="center"/>
          </w:tcPr>
          <w:p w14:paraId="72323F9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6E4205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30CDAA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6BE3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E3B6FE9">
            <w:pPr>
              <w:spacing w:after="0" w:line="240" w:lineRule="auto"/>
            </w:pPr>
            <w:r>
              <w:rPr>
                <w:b w:val="0"/>
                <w:sz w:val="10"/>
              </w:rPr>
              <w:t>rs9842435</w:t>
            </w:r>
          </w:p>
        </w:tc>
        <w:tc>
          <w:tcPr>
            <w:tcW w:w="927" w:type="dxa"/>
            <w:vAlign w:val="center"/>
          </w:tcPr>
          <w:p w14:paraId="62893209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759CDEC1">
            <w:pPr>
              <w:spacing w:after="0" w:line="240" w:lineRule="auto"/>
            </w:pPr>
            <w:r>
              <w:rPr>
                <w:b w:val="0"/>
                <w:sz w:val="10"/>
              </w:rPr>
              <w:t>117517339</w:t>
            </w:r>
          </w:p>
        </w:tc>
        <w:tc>
          <w:tcPr>
            <w:tcW w:w="927" w:type="dxa"/>
            <w:vAlign w:val="center"/>
          </w:tcPr>
          <w:p w14:paraId="671E1CAC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5BB29A4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DC5A918">
            <w:pPr>
              <w:spacing w:after="0" w:line="240" w:lineRule="auto"/>
            </w:pPr>
            <w:r>
              <w:rPr>
                <w:b w:val="0"/>
                <w:sz w:val="10"/>
              </w:rPr>
              <w:t>-0.0257</w:t>
            </w:r>
          </w:p>
        </w:tc>
        <w:tc>
          <w:tcPr>
            <w:tcW w:w="927" w:type="dxa"/>
            <w:vAlign w:val="center"/>
          </w:tcPr>
          <w:p w14:paraId="6E3ADD68">
            <w:pPr>
              <w:spacing w:after="0" w:line="240" w:lineRule="auto"/>
            </w:pPr>
            <w:r>
              <w:rPr>
                <w:b w:val="0"/>
                <w:sz w:val="10"/>
              </w:rPr>
              <w:t>0.0042</w:t>
            </w:r>
          </w:p>
        </w:tc>
        <w:tc>
          <w:tcPr>
            <w:tcW w:w="927" w:type="dxa"/>
            <w:vAlign w:val="center"/>
          </w:tcPr>
          <w:p w14:paraId="1356D949">
            <w:pPr>
              <w:spacing w:after="0" w:line="240" w:lineRule="auto"/>
            </w:pPr>
            <w:r>
              <w:rPr>
                <w:b w:val="0"/>
                <w:sz w:val="10"/>
              </w:rPr>
              <w:t>5.82e-10</w:t>
            </w:r>
          </w:p>
        </w:tc>
        <w:tc>
          <w:tcPr>
            <w:tcW w:w="927" w:type="dxa"/>
            <w:vAlign w:val="center"/>
          </w:tcPr>
          <w:p w14:paraId="36661BB3">
            <w:pPr>
              <w:spacing w:after="0" w:line="240" w:lineRule="auto"/>
            </w:pPr>
            <w:r>
              <w:rPr>
                <w:b w:val="0"/>
                <w:sz w:val="10"/>
              </w:rPr>
              <w:t>-0.0299</w:t>
            </w:r>
          </w:p>
        </w:tc>
        <w:tc>
          <w:tcPr>
            <w:tcW w:w="927" w:type="dxa"/>
            <w:vAlign w:val="center"/>
          </w:tcPr>
          <w:p w14:paraId="0525B33C">
            <w:pPr>
              <w:spacing w:after="0" w:line="240" w:lineRule="auto"/>
            </w:pPr>
            <w:r>
              <w:rPr>
                <w:b w:val="0"/>
                <w:sz w:val="10"/>
              </w:rPr>
              <w:t>0.007</w:t>
            </w:r>
          </w:p>
        </w:tc>
        <w:tc>
          <w:tcPr>
            <w:tcW w:w="927" w:type="dxa"/>
            <w:vAlign w:val="center"/>
          </w:tcPr>
          <w:p w14:paraId="0BC7552D">
            <w:pPr>
              <w:spacing w:after="0" w:line="240" w:lineRule="auto"/>
            </w:pPr>
            <w:r>
              <w:rPr>
                <w:b w:val="0"/>
                <w:sz w:val="10"/>
              </w:rPr>
              <w:t>1.96e-05</w:t>
            </w:r>
          </w:p>
        </w:tc>
        <w:tc>
          <w:tcPr>
            <w:tcW w:w="927" w:type="dxa"/>
            <w:vAlign w:val="center"/>
          </w:tcPr>
          <w:p w14:paraId="4CD27CBD">
            <w:pPr>
              <w:spacing w:after="0" w:line="240" w:lineRule="auto"/>
            </w:pPr>
            <w:r>
              <w:rPr>
                <w:b w:val="0"/>
                <w:sz w:val="10"/>
              </w:rPr>
              <w:t>0.136</w:t>
            </w:r>
          </w:p>
        </w:tc>
        <w:tc>
          <w:tcPr>
            <w:tcW w:w="927" w:type="dxa"/>
            <w:vAlign w:val="center"/>
          </w:tcPr>
          <w:p w14:paraId="272602D2">
            <w:pPr>
              <w:spacing w:after="0" w:line="240" w:lineRule="auto"/>
            </w:pPr>
            <w:r>
              <w:rPr>
                <w:b w:val="0"/>
                <w:sz w:val="10"/>
              </w:rPr>
              <w:t>0.147</w:t>
            </w:r>
          </w:p>
        </w:tc>
        <w:tc>
          <w:tcPr>
            <w:tcW w:w="927" w:type="dxa"/>
            <w:vAlign w:val="center"/>
          </w:tcPr>
          <w:p w14:paraId="7945D60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1FD7E6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B74D90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076A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777C039">
            <w:pPr>
              <w:spacing w:after="0" w:line="240" w:lineRule="auto"/>
            </w:pPr>
            <w:r>
              <w:rPr>
                <w:b w:val="0"/>
                <w:sz w:val="10"/>
              </w:rPr>
              <w:t>rs9855433</w:t>
            </w:r>
          </w:p>
        </w:tc>
        <w:tc>
          <w:tcPr>
            <w:tcW w:w="927" w:type="dxa"/>
            <w:vAlign w:val="center"/>
          </w:tcPr>
          <w:p w14:paraId="4B8E17FD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1598C1D2">
            <w:pPr>
              <w:spacing w:after="0" w:line="240" w:lineRule="auto"/>
            </w:pPr>
            <w:r>
              <w:rPr>
                <w:b w:val="0"/>
                <w:sz w:val="10"/>
              </w:rPr>
              <w:t>44468065</w:t>
            </w:r>
          </w:p>
        </w:tc>
        <w:tc>
          <w:tcPr>
            <w:tcW w:w="927" w:type="dxa"/>
            <w:vAlign w:val="center"/>
          </w:tcPr>
          <w:p w14:paraId="17505A4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9737311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B41BD7F">
            <w:pPr>
              <w:spacing w:after="0" w:line="240" w:lineRule="auto"/>
            </w:pPr>
            <w:r>
              <w:rPr>
                <w:b w:val="0"/>
                <w:sz w:val="10"/>
              </w:rPr>
              <w:t>-0.0185</w:t>
            </w:r>
          </w:p>
        </w:tc>
        <w:tc>
          <w:tcPr>
            <w:tcW w:w="927" w:type="dxa"/>
            <w:vAlign w:val="center"/>
          </w:tcPr>
          <w:p w14:paraId="3C5671D3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7C3AE8E6">
            <w:pPr>
              <w:spacing w:after="0" w:line="240" w:lineRule="auto"/>
            </w:pPr>
            <w:r>
              <w:rPr>
                <w:b w:val="0"/>
                <w:sz w:val="10"/>
              </w:rPr>
              <w:t>6.03e-10</w:t>
            </w:r>
          </w:p>
        </w:tc>
        <w:tc>
          <w:tcPr>
            <w:tcW w:w="927" w:type="dxa"/>
            <w:vAlign w:val="center"/>
          </w:tcPr>
          <w:p w14:paraId="6A0D72EE">
            <w:pPr>
              <w:spacing w:after="0" w:line="240" w:lineRule="auto"/>
            </w:pPr>
            <w:r>
              <w:rPr>
                <w:b w:val="0"/>
                <w:sz w:val="10"/>
              </w:rPr>
              <w:t>-0.0203</w:t>
            </w:r>
          </w:p>
        </w:tc>
        <w:tc>
          <w:tcPr>
            <w:tcW w:w="927" w:type="dxa"/>
            <w:vAlign w:val="center"/>
          </w:tcPr>
          <w:p w14:paraId="6D5349F3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3D8A5DAD">
            <w:pPr>
              <w:spacing w:after="0" w:line="240" w:lineRule="auto"/>
            </w:pPr>
            <w:r>
              <w:rPr>
                <w:b w:val="0"/>
                <w:sz w:val="10"/>
              </w:rPr>
              <w:t>3.28e-05</w:t>
            </w:r>
          </w:p>
        </w:tc>
        <w:tc>
          <w:tcPr>
            <w:tcW w:w="927" w:type="dxa"/>
            <w:vAlign w:val="center"/>
          </w:tcPr>
          <w:p w14:paraId="6F481FCF">
            <w:pPr>
              <w:spacing w:after="0" w:line="240" w:lineRule="auto"/>
            </w:pPr>
            <w:r>
              <w:rPr>
                <w:b w:val="0"/>
                <w:sz w:val="10"/>
              </w:rPr>
              <w:t>0.4</w:t>
            </w:r>
          </w:p>
        </w:tc>
        <w:tc>
          <w:tcPr>
            <w:tcW w:w="927" w:type="dxa"/>
            <w:vAlign w:val="center"/>
          </w:tcPr>
          <w:p w14:paraId="177DCB53">
            <w:pPr>
              <w:spacing w:after="0" w:line="240" w:lineRule="auto"/>
            </w:pPr>
            <w:r>
              <w:rPr>
                <w:b w:val="0"/>
                <w:sz w:val="10"/>
              </w:rPr>
              <w:t>0.406</w:t>
            </w:r>
          </w:p>
        </w:tc>
        <w:tc>
          <w:tcPr>
            <w:tcW w:w="927" w:type="dxa"/>
            <w:vAlign w:val="center"/>
          </w:tcPr>
          <w:p w14:paraId="7B13820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0E8414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0F0480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B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C5ECD0E">
            <w:pPr>
              <w:spacing w:after="0" w:line="240" w:lineRule="auto"/>
            </w:pPr>
            <w:r>
              <w:rPr>
                <w:b w:val="0"/>
                <w:sz w:val="10"/>
              </w:rPr>
              <w:t>rs9908995</w:t>
            </w:r>
          </w:p>
        </w:tc>
        <w:tc>
          <w:tcPr>
            <w:tcW w:w="927" w:type="dxa"/>
            <w:vAlign w:val="center"/>
          </w:tcPr>
          <w:p w14:paraId="2D361716">
            <w:pPr>
              <w:spacing w:after="0" w:line="240" w:lineRule="auto"/>
            </w:pPr>
            <w:r>
              <w:rPr>
                <w:b w:val="0"/>
                <w:sz w:val="10"/>
              </w:rPr>
              <w:t>17</w:t>
            </w:r>
          </w:p>
        </w:tc>
        <w:tc>
          <w:tcPr>
            <w:tcW w:w="927" w:type="dxa"/>
            <w:vAlign w:val="center"/>
          </w:tcPr>
          <w:p w14:paraId="47273C68">
            <w:pPr>
              <w:spacing w:after="0" w:line="240" w:lineRule="auto"/>
            </w:pPr>
            <w:r>
              <w:rPr>
                <w:b w:val="0"/>
                <w:sz w:val="10"/>
              </w:rPr>
              <w:t>8087353</w:t>
            </w:r>
          </w:p>
        </w:tc>
        <w:tc>
          <w:tcPr>
            <w:tcW w:w="927" w:type="dxa"/>
            <w:vAlign w:val="center"/>
          </w:tcPr>
          <w:p w14:paraId="0CA638C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EE3C92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B342924">
            <w:pPr>
              <w:spacing w:after="0" w:line="240" w:lineRule="auto"/>
            </w:pPr>
            <w:r>
              <w:rPr>
                <w:b w:val="0"/>
                <w:sz w:val="10"/>
              </w:rPr>
              <w:t>-0.0171</w:t>
            </w:r>
          </w:p>
        </w:tc>
        <w:tc>
          <w:tcPr>
            <w:tcW w:w="927" w:type="dxa"/>
            <w:vAlign w:val="center"/>
          </w:tcPr>
          <w:p w14:paraId="696BD8E1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0240F326">
            <w:pPr>
              <w:spacing w:after="0" w:line="240" w:lineRule="auto"/>
            </w:pPr>
            <w:r>
              <w:rPr>
                <w:b w:val="0"/>
                <w:sz w:val="10"/>
              </w:rPr>
              <w:t>4.16e-09</w:t>
            </w:r>
          </w:p>
        </w:tc>
        <w:tc>
          <w:tcPr>
            <w:tcW w:w="927" w:type="dxa"/>
            <w:vAlign w:val="center"/>
          </w:tcPr>
          <w:p w14:paraId="4DBB5653">
            <w:pPr>
              <w:spacing w:after="0" w:line="240" w:lineRule="auto"/>
            </w:pPr>
            <w:r>
              <w:rPr>
                <w:b w:val="0"/>
                <w:sz w:val="10"/>
              </w:rPr>
              <w:t>-0.0269</w:t>
            </w:r>
          </w:p>
        </w:tc>
        <w:tc>
          <w:tcPr>
            <w:tcW w:w="927" w:type="dxa"/>
            <w:vAlign w:val="center"/>
          </w:tcPr>
          <w:p w14:paraId="4F865CF5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0AAC2217">
            <w:pPr>
              <w:spacing w:after="0" w:line="240" w:lineRule="auto"/>
            </w:pPr>
            <w:r>
              <w:rPr>
                <w:b w:val="0"/>
                <w:sz w:val="10"/>
              </w:rPr>
              <w:t>1.46e-07</w:t>
            </w:r>
          </w:p>
        </w:tc>
        <w:tc>
          <w:tcPr>
            <w:tcW w:w="927" w:type="dxa"/>
            <w:vAlign w:val="center"/>
          </w:tcPr>
          <w:p w14:paraId="0D7D8450">
            <w:pPr>
              <w:spacing w:after="0" w:line="240" w:lineRule="auto"/>
            </w:pPr>
            <w:r>
              <w:rPr>
                <w:b w:val="0"/>
                <w:sz w:val="10"/>
              </w:rPr>
              <w:t>0.388</w:t>
            </w:r>
          </w:p>
        </w:tc>
        <w:tc>
          <w:tcPr>
            <w:tcW w:w="927" w:type="dxa"/>
            <w:vAlign w:val="center"/>
          </w:tcPr>
          <w:p w14:paraId="280FF04E">
            <w:pPr>
              <w:spacing w:after="0" w:line="240" w:lineRule="auto"/>
            </w:pPr>
            <w:r>
              <w:rPr>
                <w:b w:val="0"/>
                <w:sz w:val="10"/>
              </w:rPr>
              <w:t>0.392</w:t>
            </w:r>
          </w:p>
        </w:tc>
        <w:tc>
          <w:tcPr>
            <w:tcW w:w="927" w:type="dxa"/>
            <w:vAlign w:val="center"/>
          </w:tcPr>
          <w:p w14:paraId="26F3D3F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F7C80A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74D7C8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CE41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15F3238">
            <w:pPr>
              <w:spacing w:after="0" w:line="240" w:lineRule="auto"/>
            </w:pPr>
            <w:r>
              <w:rPr>
                <w:b w:val="0"/>
                <w:sz w:val="10"/>
              </w:rPr>
              <w:t>rs992731</w:t>
            </w:r>
          </w:p>
        </w:tc>
        <w:tc>
          <w:tcPr>
            <w:tcW w:w="927" w:type="dxa"/>
            <w:vAlign w:val="center"/>
          </w:tcPr>
          <w:p w14:paraId="409986AF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4F9A025B">
            <w:pPr>
              <w:spacing w:after="0" w:line="240" w:lineRule="auto"/>
            </w:pPr>
            <w:r>
              <w:rPr>
                <w:b w:val="0"/>
                <w:sz w:val="10"/>
              </w:rPr>
              <w:t>90917853</w:t>
            </w:r>
          </w:p>
        </w:tc>
        <w:tc>
          <w:tcPr>
            <w:tcW w:w="927" w:type="dxa"/>
            <w:vAlign w:val="center"/>
          </w:tcPr>
          <w:p w14:paraId="37EC36D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F9485D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4DA5EA9">
            <w:pPr>
              <w:spacing w:after="0" w:line="240" w:lineRule="auto"/>
            </w:pPr>
            <w:r>
              <w:rPr>
                <w:b w:val="0"/>
                <w:sz w:val="10"/>
              </w:rPr>
              <w:t>-0.0172</w:t>
            </w:r>
          </w:p>
        </w:tc>
        <w:tc>
          <w:tcPr>
            <w:tcW w:w="927" w:type="dxa"/>
            <w:vAlign w:val="center"/>
          </w:tcPr>
          <w:p w14:paraId="7C15DF1A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4DB9C5F7">
            <w:pPr>
              <w:spacing w:after="0" w:line="240" w:lineRule="auto"/>
            </w:pPr>
            <w:r>
              <w:rPr>
                <w:b w:val="0"/>
                <w:sz w:val="10"/>
              </w:rPr>
              <w:t>4.44e-08</w:t>
            </w:r>
          </w:p>
        </w:tc>
        <w:tc>
          <w:tcPr>
            <w:tcW w:w="927" w:type="dxa"/>
            <w:vAlign w:val="center"/>
          </w:tcPr>
          <w:p w14:paraId="73E6D2D0">
            <w:pPr>
              <w:spacing w:after="0" w:line="240" w:lineRule="auto"/>
            </w:pPr>
            <w:r>
              <w:rPr>
                <w:b w:val="0"/>
                <w:sz w:val="10"/>
              </w:rPr>
              <w:t>-0.0144</w:t>
            </w:r>
          </w:p>
        </w:tc>
        <w:tc>
          <w:tcPr>
            <w:tcW w:w="927" w:type="dxa"/>
            <w:vAlign w:val="center"/>
          </w:tcPr>
          <w:p w14:paraId="48AF6E12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1B5A8EB8">
            <w:pPr>
              <w:spacing w:after="0" w:line="240" w:lineRule="auto"/>
            </w:pPr>
            <w:r>
              <w:rPr>
                <w:b w:val="0"/>
                <w:sz w:val="10"/>
              </w:rPr>
              <w:t>0.0141</w:t>
            </w:r>
          </w:p>
        </w:tc>
        <w:tc>
          <w:tcPr>
            <w:tcW w:w="927" w:type="dxa"/>
            <w:vAlign w:val="center"/>
          </w:tcPr>
          <w:p w14:paraId="0B71413C">
            <w:pPr>
              <w:spacing w:after="0" w:line="240" w:lineRule="auto"/>
            </w:pPr>
            <w:r>
              <w:rPr>
                <w:b w:val="0"/>
                <w:sz w:val="10"/>
              </w:rPr>
              <w:t>0.376</w:t>
            </w:r>
          </w:p>
        </w:tc>
        <w:tc>
          <w:tcPr>
            <w:tcW w:w="927" w:type="dxa"/>
            <w:vAlign w:val="center"/>
          </w:tcPr>
          <w:p w14:paraId="768FED0C">
            <w:pPr>
              <w:spacing w:after="0" w:line="240" w:lineRule="auto"/>
            </w:pPr>
            <w:r>
              <w:rPr>
                <w:b w:val="0"/>
                <w:sz w:val="10"/>
              </w:rPr>
              <w:t>0.371</w:t>
            </w:r>
          </w:p>
        </w:tc>
        <w:tc>
          <w:tcPr>
            <w:tcW w:w="927" w:type="dxa"/>
            <w:vAlign w:val="center"/>
          </w:tcPr>
          <w:p w14:paraId="40EE837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6BD1CA9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E34AA6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CB5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77410A7">
            <w:pPr>
              <w:spacing w:after="0" w:line="240" w:lineRule="auto"/>
            </w:pPr>
            <w:r>
              <w:rPr>
                <w:b w:val="0"/>
                <w:sz w:val="10"/>
              </w:rPr>
              <w:t>rs9964679</w:t>
            </w:r>
          </w:p>
        </w:tc>
        <w:tc>
          <w:tcPr>
            <w:tcW w:w="927" w:type="dxa"/>
            <w:vAlign w:val="center"/>
          </w:tcPr>
          <w:p w14:paraId="5C073C32">
            <w:pPr>
              <w:spacing w:after="0" w:line="240" w:lineRule="auto"/>
            </w:pPr>
            <w:r>
              <w:rPr>
                <w:b w:val="0"/>
                <w:sz w:val="10"/>
              </w:rPr>
              <w:t>18</w:t>
            </w:r>
          </w:p>
        </w:tc>
        <w:tc>
          <w:tcPr>
            <w:tcW w:w="927" w:type="dxa"/>
            <w:vAlign w:val="center"/>
          </w:tcPr>
          <w:p w14:paraId="01AACDA3">
            <w:pPr>
              <w:spacing w:after="0" w:line="240" w:lineRule="auto"/>
            </w:pPr>
            <w:r>
              <w:rPr>
                <w:b w:val="0"/>
                <w:sz w:val="10"/>
              </w:rPr>
              <w:t>26569901</w:t>
            </w:r>
          </w:p>
        </w:tc>
        <w:tc>
          <w:tcPr>
            <w:tcW w:w="927" w:type="dxa"/>
            <w:vAlign w:val="center"/>
          </w:tcPr>
          <w:p w14:paraId="79628F5B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B2B1DF5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9958B64">
            <w:pPr>
              <w:spacing w:after="0" w:line="240" w:lineRule="auto"/>
            </w:pPr>
            <w:r>
              <w:rPr>
                <w:b w:val="0"/>
                <w:sz w:val="10"/>
              </w:rPr>
              <w:t>0.0205</w:t>
            </w:r>
          </w:p>
        </w:tc>
        <w:tc>
          <w:tcPr>
            <w:tcW w:w="927" w:type="dxa"/>
            <w:vAlign w:val="center"/>
          </w:tcPr>
          <w:p w14:paraId="3269F557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500BA446">
            <w:pPr>
              <w:spacing w:after="0" w:line="240" w:lineRule="auto"/>
            </w:pPr>
            <w:r>
              <w:rPr>
                <w:b w:val="0"/>
                <w:sz w:val="10"/>
              </w:rPr>
              <w:t>4.36e-11</w:t>
            </w:r>
          </w:p>
        </w:tc>
        <w:tc>
          <w:tcPr>
            <w:tcW w:w="927" w:type="dxa"/>
            <w:vAlign w:val="center"/>
          </w:tcPr>
          <w:p w14:paraId="786DFDE5">
            <w:pPr>
              <w:spacing w:after="0" w:line="240" w:lineRule="auto"/>
            </w:pPr>
            <w:r>
              <w:rPr>
                <w:b w:val="0"/>
                <w:sz w:val="10"/>
              </w:rPr>
              <w:t>0.0259</w:t>
            </w:r>
          </w:p>
        </w:tc>
        <w:tc>
          <w:tcPr>
            <w:tcW w:w="927" w:type="dxa"/>
            <w:vAlign w:val="center"/>
          </w:tcPr>
          <w:p w14:paraId="114E94D9">
            <w:pPr>
              <w:spacing w:after="0" w:line="240" w:lineRule="auto"/>
            </w:pPr>
            <w:r>
              <w:rPr>
                <w:b w:val="0"/>
                <w:sz w:val="10"/>
              </w:rPr>
              <w:t>0.0056</w:t>
            </w:r>
          </w:p>
        </w:tc>
        <w:tc>
          <w:tcPr>
            <w:tcW w:w="927" w:type="dxa"/>
            <w:vAlign w:val="center"/>
          </w:tcPr>
          <w:p w14:paraId="405BACC8">
            <w:pPr>
              <w:spacing w:after="0" w:line="240" w:lineRule="auto"/>
            </w:pPr>
            <w:r>
              <w:rPr>
                <w:b w:val="0"/>
                <w:sz w:val="10"/>
              </w:rPr>
              <w:t>3.22e-06</w:t>
            </w:r>
          </w:p>
        </w:tc>
        <w:tc>
          <w:tcPr>
            <w:tcW w:w="927" w:type="dxa"/>
            <w:vAlign w:val="center"/>
          </w:tcPr>
          <w:p w14:paraId="17551DF4">
            <w:pPr>
              <w:spacing w:after="0" w:line="240" w:lineRule="auto"/>
            </w:pPr>
            <w:r>
              <w:rPr>
                <w:b w:val="0"/>
                <w:sz w:val="10"/>
              </w:rPr>
              <w:t>0.319</w:t>
            </w:r>
          </w:p>
        </w:tc>
        <w:tc>
          <w:tcPr>
            <w:tcW w:w="927" w:type="dxa"/>
            <w:vAlign w:val="center"/>
          </w:tcPr>
          <w:p w14:paraId="0F511665">
            <w:pPr>
              <w:spacing w:after="0" w:line="240" w:lineRule="auto"/>
            </w:pPr>
            <w:r>
              <w:rPr>
                <w:b w:val="0"/>
                <w:sz w:val="10"/>
              </w:rPr>
              <w:t>0.319</w:t>
            </w:r>
          </w:p>
        </w:tc>
        <w:tc>
          <w:tcPr>
            <w:tcW w:w="927" w:type="dxa"/>
            <w:vAlign w:val="center"/>
          </w:tcPr>
          <w:p w14:paraId="359477B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4BD376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9891F6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</w:tbl>
    <w:p w14:paraId="17408714">
      <w:r>
        <w:br w:type="page"/>
      </w:r>
    </w:p>
    <w:p w14:paraId="13E5F36A">
      <w:pPr>
        <w:pStyle w:val="3"/>
        <w:spacing w:after="120"/>
      </w:pPr>
      <w:r>
        <w:t>Supplementary Table S2. Anxiety-to-MDD harmonised lead SNPs</w:t>
      </w:r>
    </w:p>
    <w:p w14:paraId="7E5D8ECB">
      <w:pPr>
        <w:spacing w:after="120"/>
      </w:pPr>
      <w:r>
        <w:t>This table contains 50 harmonised anxiety-associated instruments used in the anxiety-to-MDD MR analysis. All variants are marked Included_in_MR = TRUE.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44"/>
      </w:tblGrid>
      <w:tr w14:paraId="0452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shd w:val="clear" w:color="auto" w:fill="D9EAF7"/>
            <w:vAlign w:val="center"/>
          </w:tcPr>
          <w:p w14:paraId="241AD23E">
            <w:pPr>
              <w:spacing w:after="0" w:line="240" w:lineRule="auto"/>
            </w:pPr>
            <w:r>
              <w:rPr>
                <w:b/>
                <w:sz w:val="10"/>
              </w:rPr>
              <w:t>SNP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5637FFA0">
            <w:pPr>
              <w:spacing w:after="0" w:line="240" w:lineRule="auto"/>
            </w:pPr>
            <w:r>
              <w:rPr>
                <w:b/>
                <w:sz w:val="10"/>
              </w:rPr>
              <w:t>Chr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6AF68765">
            <w:pPr>
              <w:spacing w:after="0" w:line="240" w:lineRule="auto"/>
            </w:pPr>
            <w:r>
              <w:rPr>
                <w:b/>
                <w:sz w:val="10"/>
              </w:rPr>
              <w:t>Position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56052965">
            <w:pPr>
              <w:spacing w:after="0" w:line="240" w:lineRule="auto"/>
            </w:pPr>
            <w:r>
              <w:rPr>
                <w:b/>
                <w:sz w:val="10"/>
              </w:rPr>
              <w:t>EA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7E5E7B77">
            <w:pPr>
              <w:spacing w:after="0" w:line="240" w:lineRule="auto"/>
            </w:pPr>
            <w:r>
              <w:rPr>
                <w:b/>
                <w:sz w:val="10"/>
              </w:rPr>
              <w:t>OA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33D545EF">
            <w:pPr>
              <w:spacing w:after="0" w:line="240" w:lineRule="auto"/>
            </w:pPr>
            <w:r>
              <w:rPr>
                <w:b/>
                <w:sz w:val="10"/>
              </w:rPr>
              <w:t>Beta_exposure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36FFCA4C">
            <w:pPr>
              <w:spacing w:after="0" w:line="240" w:lineRule="auto"/>
            </w:pPr>
            <w:r>
              <w:rPr>
                <w:b/>
                <w:sz w:val="10"/>
              </w:rPr>
              <w:t>SE_exposure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61FEBF31">
            <w:pPr>
              <w:spacing w:after="0" w:line="240" w:lineRule="auto"/>
            </w:pPr>
            <w:r>
              <w:rPr>
                <w:b/>
                <w:sz w:val="10"/>
              </w:rPr>
              <w:t>P_exposure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1DCFCCC9">
            <w:pPr>
              <w:spacing w:after="0" w:line="240" w:lineRule="auto"/>
            </w:pPr>
            <w:r>
              <w:rPr>
                <w:b/>
                <w:sz w:val="10"/>
              </w:rPr>
              <w:t>Beta_outcome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7EAABFC1">
            <w:pPr>
              <w:spacing w:after="0" w:line="240" w:lineRule="auto"/>
            </w:pPr>
            <w:r>
              <w:rPr>
                <w:b/>
                <w:sz w:val="10"/>
              </w:rPr>
              <w:t>SE_outcome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2097DC0A">
            <w:pPr>
              <w:spacing w:after="0" w:line="240" w:lineRule="auto"/>
            </w:pPr>
            <w:r>
              <w:rPr>
                <w:b/>
                <w:sz w:val="10"/>
              </w:rPr>
              <w:t>P_outcome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4E9E51EF">
            <w:pPr>
              <w:spacing w:after="0" w:line="240" w:lineRule="auto"/>
            </w:pPr>
            <w:r>
              <w:rPr>
                <w:b/>
                <w:sz w:val="10"/>
              </w:rPr>
              <w:t>EAF_exposure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63E85C36">
            <w:pPr>
              <w:spacing w:after="0" w:line="240" w:lineRule="auto"/>
            </w:pPr>
            <w:r>
              <w:rPr>
                <w:b/>
                <w:sz w:val="10"/>
              </w:rPr>
              <w:t>EAF_outcome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3803E78B">
            <w:pPr>
              <w:spacing w:after="0" w:line="240" w:lineRule="auto"/>
            </w:pPr>
            <w:r>
              <w:rPr>
                <w:b/>
                <w:sz w:val="10"/>
              </w:rPr>
              <w:t>Palindromic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628B0648">
            <w:pPr>
              <w:spacing w:after="0" w:line="240" w:lineRule="auto"/>
            </w:pPr>
            <w:r>
              <w:rPr>
                <w:b/>
                <w:sz w:val="10"/>
              </w:rPr>
              <w:t>Ambiguous</w:t>
            </w:r>
          </w:p>
        </w:tc>
        <w:tc>
          <w:tcPr>
            <w:tcW w:w="927" w:type="dxa"/>
            <w:shd w:val="clear" w:color="auto" w:fill="D9EAF7"/>
            <w:vAlign w:val="center"/>
          </w:tcPr>
          <w:p w14:paraId="48273E68">
            <w:pPr>
              <w:spacing w:after="0" w:line="240" w:lineRule="auto"/>
            </w:pPr>
            <w:r>
              <w:rPr>
                <w:b/>
                <w:sz w:val="10"/>
              </w:rPr>
              <w:t>Included_in_MR</w:t>
            </w:r>
          </w:p>
        </w:tc>
      </w:tr>
      <w:tr w14:paraId="43B41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7CDB8AD">
            <w:pPr>
              <w:spacing w:after="0" w:line="240" w:lineRule="auto"/>
            </w:pPr>
            <w:r>
              <w:rPr>
                <w:b w:val="0"/>
                <w:sz w:val="10"/>
              </w:rPr>
              <w:t>rs10476497</w:t>
            </w:r>
          </w:p>
        </w:tc>
        <w:tc>
          <w:tcPr>
            <w:tcW w:w="927" w:type="dxa"/>
            <w:vAlign w:val="center"/>
          </w:tcPr>
          <w:p w14:paraId="356A0C02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2FFC74FD">
            <w:pPr>
              <w:spacing w:after="0" w:line="240" w:lineRule="auto"/>
            </w:pPr>
            <w:r>
              <w:rPr>
                <w:b w:val="0"/>
                <w:sz w:val="10"/>
              </w:rPr>
              <w:t>164588817</w:t>
            </w:r>
          </w:p>
        </w:tc>
        <w:tc>
          <w:tcPr>
            <w:tcW w:w="927" w:type="dxa"/>
            <w:vAlign w:val="center"/>
          </w:tcPr>
          <w:p w14:paraId="16FBF7F7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C40175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9CC563B">
            <w:pPr>
              <w:spacing w:after="0" w:line="240" w:lineRule="auto"/>
            </w:pPr>
            <w:r>
              <w:rPr>
                <w:b w:val="0"/>
                <w:sz w:val="10"/>
              </w:rPr>
              <w:t>0.0335</w:t>
            </w:r>
          </w:p>
        </w:tc>
        <w:tc>
          <w:tcPr>
            <w:tcW w:w="927" w:type="dxa"/>
            <w:vAlign w:val="center"/>
          </w:tcPr>
          <w:p w14:paraId="2AFFE825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30E33162">
            <w:pPr>
              <w:spacing w:after="0" w:line="240" w:lineRule="auto"/>
            </w:pPr>
            <w:r>
              <w:rPr>
                <w:b w:val="0"/>
                <w:sz w:val="10"/>
              </w:rPr>
              <w:t>1.53e-12</w:t>
            </w:r>
          </w:p>
        </w:tc>
        <w:tc>
          <w:tcPr>
            <w:tcW w:w="927" w:type="dxa"/>
            <w:vAlign w:val="center"/>
          </w:tcPr>
          <w:p w14:paraId="7FAF3354">
            <w:pPr>
              <w:spacing w:after="0" w:line="240" w:lineRule="auto"/>
            </w:pPr>
            <w:r>
              <w:rPr>
                <w:b w:val="0"/>
                <w:sz w:val="10"/>
              </w:rPr>
              <w:t>0.0192</w:t>
            </w:r>
          </w:p>
        </w:tc>
        <w:tc>
          <w:tcPr>
            <w:tcW w:w="927" w:type="dxa"/>
            <w:vAlign w:val="center"/>
          </w:tcPr>
          <w:p w14:paraId="4F634C50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6436FD8B">
            <w:pPr>
              <w:spacing w:after="0" w:line="240" w:lineRule="auto"/>
            </w:pPr>
            <w:r>
              <w:rPr>
                <w:b w:val="0"/>
                <w:sz w:val="10"/>
              </w:rPr>
              <w:t>4.39e-11</w:t>
            </w:r>
          </w:p>
        </w:tc>
        <w:tc>
          <w:tcPr>
            <w:tcW w:w="927" w:type="dxa"/>
            <w:vAlign w:val="center"/>
          </w:tcPr>
          <w:p w14:paraId="08518CFB">
            <w:pPr>
              <w:spacing w:after="0" w:line="240" w:lineRule="auto"/>
            </w:pPr>
            <w:r>
              <w:rPr>
                <w:b w:val="0"/>
                <w:sz w:val="10"/>
              </w:rPr>
              <w:t>0.54</w:t>
            </w:r>
          </w:p>
        </w:tc>
        <w:tc>
          <w:tcPr>
            <w:tcW w:w="927" w:type="dxa"/>
            <w:vAlign w:val="center"/>
          </w:tcPr>
          <w:p w14:paraId="6958B466">
            <w:pPr>
              <w:spacing w:after="0" w:line="240" w:lineRule="auto"/>
            </w:pPr>
            <w:r>
              <w:rPr>
                <w:b w:val="0"/>
                <w:sz w:val="10"/>
              </w:rPr>
              <w:t>0.544</w:t>
            </w:r>
          </w:p>
        </w:tc>
        <w:tc>
          <w:tcPr>
            <w:tcW w:w="927" w:type="dxa"/>
            <w:vAlign w:val="center"/>
          </w:tcPr>
          <w:p w14:paraId="439396B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DD0C98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CAA1F2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920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8811C98">
            <w:pPr>
              <w:spacing w:after="0" w:line="240" w:lineRule="auto"/>
            </w:pPr>
            <w:r>
              <w:rPr>
                <w:b w:val="0"/>
                <w:sz w:val="10"/>
              </w:rPr>
              <w:t>rs10959883</w:t>
            </w:r>
          </w:p>
        </w:tc>
        <w:tc>
          <w:tcPr>
            <w:tcW w:w="927" w:type="dxa"/>
            <w:vAlign w:val="center"/>
          </w:tcPr>
          <w:p w14:paraId="1C069696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297DC944">
            <w:pPr>
              <w:spacing w:after="0" w:line="240" w:lineRule="auto"/>
            </w:pPr>
            <w:r>
              <w:rPr>
                <w:b w:val="0"/>
                <w:sz w:val="10"/>
              </w:rPr>
              <w:t>11519984</w:t>
            </w:r>
          </w:p>
        </w:tc>
        <w:tc>
          <w:tcPr>
            <w:tcW w:w="927" w:type="dxa"/>
            <w:vAlign w:val="center"/>
          </w:tcPr>
          <w:p w14:paraId="2261DF47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9529356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0636D1D">
            <w:pPr>
              <w:spacing w:after="0" w:line="240" w:lineRule="auto"/>
            </w:pPr>
            <w:r>
              <w:rPr>
                <w:b w:val="0"/>
                <w:sz w:val="10"/>
              </w:rPr>
              <w:t>-0.0421</w:t>
            </w:r>
          </w:p>
        </w:tc>
        <w:tc>
          <w:tcPr>
            <w:tcW w:w="927" w:type="dxa"/>
            <w:vAlign w:val="center"/>
          </w:tcPr>
          <w:p w14:paraId="3DB914D8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6DD9C543">
            <w:pPr>
              <w:spacing w:after="0" w:line="240" w:lineRule="auto"/>
            </w:pPr>
            <w:r>
              <w:rPr>
                <w:b w:val="0"/>
                <w:sz w:val="10"/>
              </w:rPr>
              <w:t>8.46e-13</w:t>
            </w:r>
          </w:p>
        </w:tc>
        <w:tc>
          <w:tcPr>
            <w:tcW w:w="927" w:type="dxa"/>
            <w:vAlign w:val="center"/>
          </w:tcPr>
          <w:p w14:paraId="2CE35D73">
            <w:pPr>
              <w:spacing w:after="0" w:line="240" w:lineRule="auto"/>
            </w:pPr>
            <w:r>
              <w:rPr>
                <w:b w:val="0"/>
                <w:sz w:val="10"/>
              </w:rPr>
              <w:t>-0.0215</w:t>
            </w:r>
          </w:p>
        </w:tc>
        <w:tc>
          <w:tcPr>
            <w:tcW w:w="927" w:type="dxa"/>
            <w:vAlign w:val="center"/>
          </w:tcPr>
          <w:p w14:paraId="353F8D2E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6F2E0BB0">
            <w:pPr>
              <w:spacing w:after="0" w:line="240" w:lineRule="auto"/>
            </w:pPr>
            <w:r>
              <w:rPr>
                <w:b w:val="0"/>
                <w:sz w:val="10"/>
              </w:rPr>
              <w:t>4.09e-10</w:t>
            </w:r>
          </w:p>
        </w:tc>
        <w:tc>
          <w:tcPr>
            <w:tcW w:w="927" w:type="dxa"/>
            <w:vAlign w:val="center"/>
          </w:tcPr>
          <w:p w14:paraId="5750BF29">
            <w:pPr>
              <w:spacing w:after="0" w:line="240" w:lineRule="auto"/>
            </w:pPr>
            <w:r>
              <w:rPr>
                <w:b w:val="0"/>
                <w:sz w:val="10"/>
              </w:rPr>
              <w:t>0.204</w:t>
            </w:r>
          </w:p>
        </w:tc>
        <w:tc>
          <w:tcPr>
            <w:tcW w:w="927" w:type="dxa"/>
            <w:vAlign w:val="center"/>
          </w:tcPr>
          <w:p w14:paraId="11CF13DF">
            <w:pPr>
              <w:spacing w:after="0" w:line="240" w:lineRule="auto"/>
            </w:pPr>
            <w:r>
              <w:rPr>
                <w:b w:val="0"/>
                <w:sz w:val="10"/>
              </w:rPr>
              <w:t>0.203</w:t>
            </w:r>
          </w:p>
        </w:tc>
        <w:tc>
          <w:tcPr>
            <w:tcW w:w="927" w:type="dxa"/>
            <w:vAlign w:val="center"/>
          </w:tcPr>
          <w:p w14:paraId="270C65D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035D20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944D0B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34A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891960B">
            <w:pPr>
              <w:spacing w:after="0" w:line="240" w:lineRule="auto"/>
            </w:pPr>
            <w:r>
              <w:rPr>
                <w:b w:val="0"/>
                <w:sz w:val="10"/>
              </w:rPr>
              <w:t>rs10961649</w:t>
            </w:r>
          </w:p>
        </w:tc>
        <w:tc>
          <w:tcPr>
            <w:tcW w:w="927" w:type="dxa"/>
            <w:vAlign w:val="center"/>
          </w:tcPr>
          <w:p w14:paraId="38FB54BC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0DD4C6F6">
            <w:pPr>
              <w:spacing w:after="0" w:line="240" w:lineRule="auto"/>
            </w:pPr>
            <w:r>
              <w:rPr>
                <w:b w:val="0"/>
                <w:sz w:val="10"/>
              </w:rPr>
              <w:t>14670949</w:t>
            </w:r>
          </w:p>
        </w:tc>
        <w:tc>
          <w:tcPr>
            <w:tcW w:w="927" w:type="dxa"/>
            <w:vAlign w:val="center"/>
          </w:tcPr>
          <w:p w14:paraId="2119F616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7A86D11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D35C8E6">
            <w:pPr>
              <w:spacing w:after="0" w:line="240" w:lineRule="auto"/>
            </w:pPr>
            <w:r>
              <w:rPr>
                <w:b w:val="0"/>
                <w:sz w:val="10"/>
              </w:rPr>
              <w:t>0.0327</w:t>
            </w:r>
          </w:p>
        </w:tc>
        <w:tc>
          <w:tcPr>
            <w:tcW w:w="927" w:type="dxa"/>
            <w:vAlign w:val="center"/>
          </w:tcPr>
          <w:p w14:paraId="4B2D4B2A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0AF51624">
            <w:pPr>
              <w:spacing w:after="0" w:line="240" w:lineRule="auto"/>
            </w:pPr>
            <w:r>
              <w:rPr>
                <w:b w:val="0"/>
                <w:sz w:val="10"/>
              </w:rPr>
              <w:t>1.56e-10</w:t>
            </w:r>
          </w:p>
        </w:tc>
        <w:tc>
          <w:tcPr>
            <w:tcW w:w="927" w:type="dxa"/>
            <w:vAlign w:val="center"/>
          </w:tcPr>
          <w:p w14:paraId="6E43FC50">
            <w:pPr>
              <w:spacing w:after="0" w:line="240" w:lineRule="auto"/>
            </w:pPr>
            <w:r>
              <w:rPr>
                <w:b w:val="0"/>
                <w:sz w:val="10"/>
              </w:rPr>
              <w:t>0.0153</w:t>
            </w:r>
          </w:p>
        </w:tc>
        <w:tc>
          <w:tcPr>
            <w:tcW w:w="927" w:type="dxa"/>
            <w:vAlign w:val="center"/>
          </w:tcPr>
          <w:p w14:paraId="51C85313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7659B2FC">
            <w:pPr>
              <w:spacing w:after="0" w:line="240" w:lineRule="auto"/>
            </w:pPr>
            <w:r>
              <w:rPr>
                <w:b w:val="0"/>
                <w:sz w:val="10"/>
              </w:rPr>
              <w:t>1.41e-06</w:t>
            </w:r>
          </w:p>
        </w:tc>
        <w:tc>
          <w:tcPr>
            <w:tcW w:w="927" w:type="dxa"/>
            <w:vAlign w:val="center"/>
          </w:tcPr>
          <w:p w14:paraId="36A8E825">
            <w:pPr>
              <w:spacing w:after="0" w:line="240" w:lineRule="auto"/>
            </w:pPr>
            <w:r>
              <w:rPr>
                <w:b w:val="0"/>
                <w:sz w:val="10"/>
              </w:rPr>
              <w:t>0.315</w:t>
            </w:r>
          </w:p>
        </w:tc>
        <w:tc>
          <w:tcPr>
            <w:tcW w:w="927" w:type="dxa"/>
            <w:vAlign w:val="center"/>
          </w:tcPr>
          <w:p w14:paraId="7F01ED75">
            <w:pPr>
              <w:spacing w:after="0" w:line="240" w:lineRule="auto"/>
            </w:pPr>
            <w:r>
              <w:rPr>
                <w:b w:val="0"/>
                <w:sz w:val="10"/>
              </w:rPr>
              <w:t>0.318</w:t>
            </w:r>
          </w:p>
        </w:tc>
        <w:tc>
          <w:tcPr>
            <w:tcW w:w="927" w:type="dxa"/>
            <w:vAlign w:val="center"/>
          </w:tcPr>
          <w:p w14:paraId="0190260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46AEF1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2C4A837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3809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46D1060">
            <w:pPr>
              <w:spacing w:after="0" w:line="240" w:lineRule="auto"/>
            </w:pPr>
            <w:r>
              <w:rPr>
                <w:b w:val="0"/>
                <w:sz w:val="10"/>
              </w:rPr>
              <w:t>rs11241568</w:t>
            </w:r>
          </w:p>
        </w:tc>
        <w:tc>
          <w:tcPr>
            <w:tcW w:w="927" w:type="dxa"/>
            <w:vAlign w:val="center"/>
          </w:tcPr>
          <w:p w14:paraId="62242585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394F8FA6">
            <w:pPr>
              <w:spacing w:after="0" w:line="240" w:lineRule="auto"/>
            </w:pPr>
            <w:r>
              <w:rPr>
                <w:b w:val="0"/>
                <w:sz w:val="10"/>
              </w:rPr>
              <w:t>120140556</w:t>
            </w:r>
          </w:p>
        </w:tc>
        <w:tc>
          <w:tcPr>
            <w:tcW w:w="927" w:type="dxa"/>
            <w:vAlign w:val="center"/>
          </w:tcPr>
          <w:p w14:paraId="3FDFD505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A613B15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CD45007">
            <w:pPr>
              <w:spacing w:after="0" w:line="240" w:lineRule="auto"/>
            </w:pPr>
            <w:r>
              <w:rPr>
                <w:b w:val="0"/>
                <w:sz w:val="10"/>
              </w:rPr>
              <w:t>0.036</w:t>
            </w:r>
          </w:p>
        </w:tc>
        <w:tc>
          <w:tcPr>
            <w:tcW w:w="927" w:type="dxa"/>
            <w:vAlign w:val="center"/>
          </w:tcPr>
          <w:p w14:paraId="33E3B3ED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462C4AD1">
            <w:pPr>
              <w:spacing w:after="0" w:line="240" w:lineRule="auto"/>
            </w:pPr>
            <w:r>
              <w:rPr>
                <w:b w:val="0"/>
                <w:sz w:val="10"/>
              </w:rPr>
              <w:t>9.54e-13</w:t>
            </w:r>
          </w:p>
        </w:tc>
        <w:tc>
          <w:tcPr>
            <w:tcW w:w="927" w:type="dxa"/>
            <w:vAlign w:val="center"/>
          </w:tcPr>
          <w:p w14:paraId="5A3594F3">
            <w:pPr>
              <w:spacing w:after="0" w:line="240" w:lineRule="auto"/>
            </w:pPr>
            <w:r>
              <w:rPr>
                <w:b w:val="0"/>
                <w:sz w:val="10"/>
              </w:rPr>
              <w:t>0.0215</w:t>
            </w:r>
          </w:p>
        </w:tc>
        <w:tc>
          <w:tcPr>
            <w:tcW w:w="927" w:type="dxa"/>
            <w:vAlign w:val="center"/>
          </w:tcPr>
          <w:p w14:paraId="56FC4D6B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6CC4F577">
            <w:pPr>
              <w:spacing w:after="0" w:line="240" w:lineRule="auto"/>
            </w:pPr>
            <w:r>
              <w:rPr>
                <w:b w:val="0"/>
                <w:sz w:val="10"/>
              </w:rPr>
              <w:t>3.66e-13</w:t>
            </w:r>
          </w:p>
        </w:tc>
        <w:tc>
          <w:tcPr>
            <w:tcW w:w="927" w:type="dxa"/>
            <w:vAlign w:val="center"/>
          </w:tcPr>
          <w:p w14:paraId="6669F9C6">
            <w:pPr>
              <w:spacing w:after="0" w:line="240" w:lineRule="auto"/>
            </w:pPr>
            <w:r>
              <w:rPr>
                <w:b w:val="0"/>
                <w:sz w:val="10"/>
              </w:rPr>
              <w:t>0.329</w:t>
            </w:r>
          </w:p>
        </w:tc>
        <w:tc>
          <w:tcPr>
            <w:tcW w:w="927" w:type="dxa"/>
            <w:vAlign w:val="center"/>
          </w:tcPr>
          <w:p w14:paraId="71EB32BE">
            <w:pPr>
              <w:spacing w:after="0" w:line="240" w:lineRule="auto"/>
            </w:pPr>
            <w:r>
              <w:rPr>
                <w:b w:val="0"/>
                <w:sz w:val="10"/>
              </w:rPr>
              <w:t>0.33</w:t>
            </w:r>
          </w:p>
        </w:tc>
        <w:tc>
          <w:tcPr>
            <w:tcW w:w="927" w:type="dxa"/>
            <w:vAlign w:val="center"/>
          </w:tcPr>
          <w:p w14:paraId="75DA878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568DFE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51E3A1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2E6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F24349C">
            <w:pPr>
              <w:spacing w:after="0" w:line="240" w:lineRule="auto"/>
            </w:pPr>
            <w:r>
              <w:rPr>
                <w:b w:val="0"/>
                <w:sz w:val="10"/>
              </w:rPr>
              <w:t>rs11580539</w:t>
            </w:r>
          </w:p>
        </w:tc>
        <w:tc>
          <w:tcPr>
            <w:tcW w:w="927" w:type="dxa"/>
            <w:vAlign w:val="center"/>
          </w:tcPr>
          <w:p w14:paraId="57C0141F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7AE3E918">
            <w:pPr>
              <w:spacing w:after="0" w:line="240" w:lineRule="auto"/>
            </w:pPr>
            <w:r>
              <w:rPr>
                <w:b w:val="0"/>
                <w:sz w:val="10"/>
              </w:rPr>
              <w:t>73896218</w:t>
            </w:r>
          </w:p>
        </w:tc>
        <w:tc>
          <w:tcPr>
            <w:tcW w:w="927" w:type="dxa"/>
            <w:vAlign w:val="center"/>
          </w:tcPr>
          <w:p w14:paraId="7DD13104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51BD6E9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89A8F60">
            <w:pPr>
              <w:spacing w:after="0" w:line="240" w:lineRule="auto"/>
            </w:pPr>
            <w:r>
              <w:rPr>
                <w:b w:val="0"/>
                <w:sz w:val="10"/>
              </w:rPr>
              <w:t>-0.0294</w:t>
            </w:r>
          </w:p>
        </w:tc>
        <w:tc>
          <w:tcPr>
            <w:tcW w:w="927" w:type="dxa"/>
            <w:vAlign w:val="center"/>
          </w:tcPr>
          <w:p w14:paraId="7FF96721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78F392E0">
            <w:pPr>
              <w:spacing w:after="0" w:line="240" w:lineRule="auto"/>
            </w:pPr>
            <w:r>
              <w:rPr>
                <w:b w:val="0"/>
                <w:sz w:val="10"/>
              </w:rPr>
              <w:t>9.18e-10</w:t>
            </w:r>
          </w:p>
        </w:tc>
        <w:tc>
          <w:tcPr>
            <w:tcW w:w="927" w:type="dxa"/>
            <w:vAlign w:val="center"/>
          </w:tcPr>
          <w:p w14:paraId="0EF8EA71">
            <w:pPr>
              <w:spacing w:after="0" w:line="240" w:lineRule="auto"/>
            </w:pPr>
            <w:r>
              <w:rPr>
                <w:b w:val="0"/>
                <w:sz w:val="10"/>
              </w:rPr>
              <w:t>-0.0266</w:t>
            </w:r>
          </w:p>
        </w:tc>
        <w:tc>
          <w:tcPr>
            <w:tcW w:w="927" w:type="dxa"/>
            <w:vAlign w:val="center"/>
          </w:tcPr>
          <w:p w14:paraId="5B1823A7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4E752536">
            <w:pPr>
              <w:spacing w:after="0" w:line="240" w:lineRule="auto"/>
            </w:pPr>
            <w:r>
              <w:rPr>
                <w:b w:val="0"/>
                <w:sz w:val="10"/>
              </w:rPr>
              <w:t>5.50e-21</w:t>
            </w:r>
          </w:p>
        </w:tc>
        <w:tc>
          <w:tcPr>
            <w:tcW w:w="927" w:type="dxa"/>
            <w:vAlign w:val="center"/>
          </w:tcPr>
          <w:p w14:paraId="0257AACB">
            <w:pPr>
              <w:spacing w:after="0" w:line="240" w:lineRule="auto"/>
            </w:pPr>
            <w:r>
              <w:rPr>
                <w:b w:val="0"/>
                <w:sz w:val="10"/>
              </w:rPr>
              <w:t>0.602</w:t>
            </w:r>
          </w:p>
        </w:tc>
        <w:tc>
          <w:tcPr>
            <w:tcW w:w="927" w:type="dxa"/>
            <w:vAlign w:val="center"/>
          </w:tcPr>
          <w:p w14:paraId="783663CD">
            <w:pPr>
              <w:spacing w:after="0" w:line="240" w:lineRule="auto"/>
            </w:pPr>
            <w:r>
              <w:rPr>
                <w:b w:val="0"/>
                <w:sz w:val="10"/>
              </w:rPr>
              <w:t>0.599</w:t>
            </w:r>
          </w:p>
        </w:tc>
        <w:tc>
          <w:tcPr>
            <w:tcW w:w="927" w:type="dxa"/>
            <w:vAlign w:val="center"/>
          </w:tcPr>
          <w:p w14:paraId="57ACCE8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CA145A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E83EE0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158E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9D7C259">
            <w:pPr>
              <w:spacing w:after="0" w:line="240" w:lineRule="auto"/>
            </w:pPr>
            <w:r>
              <w:rPr>
                <w:b w:val="0"/>
                <w:sz w:val="10"/>
              </w:rPr>
              <w:t>rs11592506</w:t>
            </w:r>
          </w:p>
        </w:tc>
        <w:tc>
          <w:tcPr>
            <w:tcW w:w="927" w:type="dxa"/>
            <w:vAlign w:val="center"/>
          </w:tcPr>
          <w:p w14:paraId="5E12AD5B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758799BE">
            <w:pPr>
              <w:spacing w:after="0" w:line="240" w:lineRule="auto"/>
            </w:pPr>
            <w:r>
              <w:rPr>
                <w:b w:val="0"/>
                <w:sz w:val="10"/>
              </w:rPr>
              <w:t>1793300</w:t>
            </w:r>
          </w:p>
        </w:tc>
        <w:tc>
          <w:tcPr>
            <w:tcW w:w="927" w:type="dxa"/>
            <w:vAlign w:val="center"/>
          </w:tcPr>
          <w:p w14:paraId="4A4BB1C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7A5C8F7A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BCEE760">
            <w:pPr>
              <w:spacing w:after="0" w:line="240" w:lineRule="auto"/>
            </w:pPr>
            <w:r>
              <w:rPr>
                <w:b w:val="0"/>
                <w:sz w:val="10"/>
              </w:rPr>
              <w:t>-0.0276</w:t>
            </w:r>
          </w:p>
        </w:tc>
        <w:tc>
          <w:tcPr>
            <w:tcW w:w="927" w:type="dxa"/>
            <w:vAlign w:val="center"/>
          </w:tcPr>
          <w:p w14:paraId="7266CD01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29EEA19F">
            <w:pPr>
              <w:spacing w:after="0" w:line="240" w:lineRule="auto"/>
            </w:pPr>
            <w:r>
              <w:rPr>
                <w:b w:val="0"/>
                <w:sz w:val="10"/>
              </w:rPr>
              <w:t>3.82e-08</w:t>
            </w:r>
          </w:p>
        </w:tc>
        <w:tc>
          <w:tcPr>
            <w:tcW w:w="927" w:type="dxa"/>
            <w:vAlign w:val="center"/>
          </w:tcPr>
          <w:p w14:paraId="10DAB973">
            <w:pPr>
              <w:spacing w:after="0" w:line="240" w:lineRule="auto"/>
            </w:pPr>
            <w:r>
              <w:rPr>
                <w:b w:val="0"/>
                <w:sz w:val="10"/>
              </w:rPr>
              <w:t>-0.0141</w:t>
            </w:r>
          </w:p>
        </w:tc>
        <w:tc>
          <w:tcPr>
            <w:tcW w:w="927" w:type="dxa"/>
            <w:vAlign w:val="center"/>
          </w:tcPr>
          <w:p w14:paraId="6E4F0848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3F710B42">
            <w:pPr>
              <w:spacing w:after="0" w:line="240" w:lineRule="auto"/>
            </w:pPr>
            <w:r>
              <w:rPr>
                <w:b w:val="0"/>
                <w:sz w:val="10"/>
              </w:rPr>
              <w:t>2.48e-06</w:t>
            </w:r>
          </w:p>
        </w:tc>
        <w:tc>
          <w:tcPr>
            <w:tcW w:w="927" w:type="dxa"/>
            <w:vAlign w:val="center"/>
          </w:tcPr>
          <w:p w14:paraId="38F1BD6F">
            <w:pPr>
              <w:spacing w:after="0" w:line="240" w:lineRule="auto"/>
            </w:pPr>
            <w:r>
              <w:rPr>
                <w:b w:val="0"/>
                <w:sz w:val="10"/>
              </w:rPr>
              <w:t>0.552</w:t>
            </w:r>
          </w:p>
        </w:tc>
        <w:tc>
          <w:tcPr>
            <w:tcW w:w="927" w:type="dxa"/>
            <w:vAlign w:val="center"/>
          </w:tcPr>
          <w:p w14:paraId="4573D4B5">
            <w:pPr>
              <w:spacing w:after="0" w:line="240" w:lineRule="auto"/>
            </w:pPr>
            <w:r>
              <w:rPr>
                <w:b w:val="0"/>
                <w:sz w:val="10"/>
              </w:rPr>
              <w:t>0.563</w:t>
            </w:r>
          </w:p>
        </w:tc>
        <w:tc>
          <w:tcPr>
            <w:tcW w:w="927" w:type="dxa"/>
            <w:vAlign w:val="center"/>
          </w:tcPr>
          <w:p w14:paraId="4558AB4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3FE491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E7744F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6B2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B16E829">
            <w:pPr>
              <w:spacing w:after="0" w:line="240" w:lineRule="auto"/>
            </w:pPr>
            <w:r>
              <w:rPr>
                <w:b w:val="0"/>
                <w:sz w:val="10"/>
              </w:rPr>
              <w:t>rs11599236</w:t>
            </w:r>
          </w:p>
        </w:tc>
        <w:tc>
          <w:tcPr>
            <w:tcW w:w="927" w:type="dxa"/>
            <w:vAlign w:val="center"/>
          </w:tcPr>
          <w:p w14:paraId="616FD3DC">
            <w:pPr>
              <w:spacing w:after="0" w:line="240" w:lineRule="auto"/>
            </w:pPr>
            <w:r>
              <w:rPr>
                <w:b w:val="0"/>
                <w:sz w:val="10"/>
              </w:rPr>
              <w:t>10</w:t>
            </w:r>
          </w:p>
        </w:tc>
        <w:tc>
          <w:tcPr>
            <w:tcW w:w="927" w:type="dxa"/>
            <w:vAlign w:val="center"/>
          </w:tcPr>
          <w:p w14:paraId="26B540FB">
            <w:pPr>
              <w:spacing w:after="0" w:line="240" w:lineRule="auto"/>
            </w:pPr>
            <w:r>
              <w:rPr>
                <w:b w:val="0"/>
                <w:sz w:val="10"/>
              </w:rPr>
              <w:t>106454672</w:t>
            </w:r>
          </w:p>
        </w:tc>
        <w:tc>
          <w:tcPr>
            <w:tcW w:w="927" w:type="dxa"/>
            <w:vAlign w:val="center"/>
          </w:tcPr>
          <w:p w14:paraId="23A1DE98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97E96A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9D3D1B9">
            <w:pPr>
              <w:spacing w:after="0" w:line="240" w:lineRule="auto"/>
            </w:pPr>
            <w:r>
              <w:rPr>
                <w:b w:val="0"/>
                <w:sz w:val="10"/>
              </w:rPr>
              <w:t>-0.0326</w:t>
            </w:r>
          </w:p>
        </w:tc>
        <w:tc>
          <w:tcPr>
            <w:tcW w:w="927" w:type="dxa"/>
            <w:vAlign w:val="center"/>
          </w:tcPr>
          <w:p w14:paraId="17131B7B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57486A85">
            <w:pPr>
              <w:spacing w:after="0" w:line="240" w:lineRule="auto"/>
            </w:pPr>
            <w:r>
              <w:rPr>
                <w:b w:val="0"/>
                <w:sz w:val="10"/>
              </w:rPr>
              <w:t>9.28e-11</w:t>
            </w:r>
          </w:p>
        </w:tc>
        <w:tc>
          <w:tcPr>
            <w:tcW w:w="927" w:type="dxa"/>
            <w:vAlign w:val="center"/>
          </w:tcPr>
          <w:p w14:paraId="7DDE01FE">
            <w:pPr>
              <w:spacing w:after="0" w:line="240" w:lineRule="auto"/>
            </w:pPr>
            <w:r>
              <w:rPr>
                <w:b w:val="0"/>
                <w:sz w:val="10"/>
              </w:rPr>
              <w:t>-0.0244</w:t>
            </w:r>
          </w:p>
        </w:tc>
        <w:tc>
          <w:tcPr>
            <w:tcW w:w="927" w:type="dxa"/>
            <w:vAlign w:val="center"/>
          </w:tcPr>
          <w:p w14:paraId="65C15175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0B1BA0B6">
            <w:pPr>
              <w:spacing w:after="0" w:line="240" w:lineRule="auto"/>
            </w:pPr>
            <w:r>
              <w:rPr>
                <w:b w:val="0"/>
                <w:sz w:val="10"/>
              </w:rPr>
              <w:t>4.93e-16</w:t>
            </w:r>
          </w:p>
        </w:tc>
        <w:tc>
          <w:tcPr>
            <w:tcW w:w="927" w:type="dxa"/>
            <w:vAlign w:val="center"/>
          </w:tcPr>
          <w:p w14:paraId="2F8A0DB9">
            <w:pPr>
              <w:spacing w:after="0" w:line="240" w:lineRule="auto"/>
            </w:pPr>
            <w:r>
              <w:rPr>
                <w:b w:val="0"/>
                <w:sz w:val="10"/>
              </w:rPr>
              <w:t>0.412</w:t>
            </w:r>
          </w:p>
        </w:tc>
        <w:tc>
          <w:tcPr>
            <w:tcW w:w="927" w:type="dxa"/>
            <w:vAlign w:val="center"/>
          </w:tcPr>
          <w:p w14:paraId="33514FC3">
            <w:pPr>
              <w:spacing w:after="0" w:line="240" w:lineRule="auto"/>
            </w:pPr>
            <w:r>
              <w:rPr>
                <w:b w:val="0"/>
                <w:sz w:val="10"/>
              </w:rPr>
              <w:t>0.413</w:t>
            </w:r>
          </w:p>
        </w:tc>
        <w:tc>
          <w:tcPr>
            <w:tcW w:w="927" w:type="dxa"/>
            <w:vAlign w:val="center"/>
          </w:tcPr>
          <w:p w14:paraId="6B24B61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D60811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267A31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973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CFABE4F">
            <w:pPr>
              <w:spacing w:after="0" w:line="240" w:lineRule="auto"/>
            </w:pPr>
            <w:r>
              <w:rPr>
                <w:b w:val="0"/>
                <w:sz w:val="10"/>
              </w:rPr>
              <w:t>rs12588874</w:t>
            </w:r>
          </w:p>
        </w:tc>
        <w:tc>
          <w:tcPr>
            <w:tcW w:w="927" w:type="dxa"/>
            <w:vAlign w:val="center"/>
          </w:tcPr>
          <w:p w14:paraId="311FB448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74153411">
            <w:pPr>
              <w:spacing w:after="0" w:line="240" w:lineRule="auto"/>
            </w:pPr>
            <w:r>
              <w:rPr>
                <w:b w:val="0"/>
                <w:sz w:val="10"/>
              </w:rPr>
              <w:t>75254073</w:t>
            </w:r>
          </w:p>
        </w:tc>
        <w:tc>
          <w:tcPr>
            <w:tcW w:w="927" w:type="dxa"/>
            <w:vAlign w:val="center"/>
          </w:tcPr>
          <w:p w14:paraId="6DBF1B70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6E6F69A7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191BB60">
            <w:pPr>
              <w:spacing w:after="0" w:line="240" w:lineRule="auto"/>
            </w:pPr>
            <w:r>
              <w:rPr>
                <w:b w:val="0"/>
                <w:sz w:val="10"/>
              </w:rPr>
              <w:t>0.0291</w:t>
            </w:r>
          </w:p>
        </w:tc>
        <w:tc>
          <w:tcPr>
            <w:tcW w:w="927" w:type="dxa"/>
            <w:vAlign w:val="center"/>
          </w:tcPr>
          <w:p w14:paraId="200C4285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55A43D22">
            <w:pPr>
              <w:spacing w:after="0" w:line="240" w:lineRule="auto"/>
            </w:pPr>
            <w:r>
              <w:rPr>
                <w:b w:val="0"/>
                <w:sz w:val="10"/>
              </w:rPr>
              <w:t>6.61e-10</w:t>
            </w:r>
          </w:p>
        </w:tc>
        <w:tc>
          <w:tcPr>
            <w:tcW w:w="927" w:type="dxa"/>
            <w:vAlign w:val="center"/>
          </w:tcPr>
          <w:p w14:paraId="3B9B228D">
            <w:pPr>
              <w:spacing w:after="0" w:line="240" w:lineRule="auto"/>
            </w:pPr>
            <w:r>
              <w:rPr>
                <w:b w:val="0"/>
                <w:sz w:val="10"/>
              </w:rPr>
              <w:t>0.0166</w:t>
            </w:r>
          </w:p>
        </w:tc>
        <w:tc>
          <w:tcPr>
            <w:tcW w:w="927" w:type="dxa"/>
            <w:vAlign w:val="center"/>
          </w:tcPr>
          <w:p w14:paraId="53C47687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4960E041">
            <w:pPr>
              <w:spacing w:after="0" w:line="240" w:lineRule="auto"/>
            </w:pPr>
            <w:r>
              <w:rPr>
                <w:b w:val="0"/>
                <w:sz w:val="10"/>
              </w:rPr>
              <w:t>8.68e-09</w:t>
            </w:r>
          </w:p>
        </w:tc>
        <w:tc>
          <w:tcPr>
            <w:tcW w:w="927" w:type="dxa"/>
            <w:vAlign w:val="center"/>
          </w:tcPr>
          <w:p w14:paraId="0BAB063F">
            <w:pPr>
              <w:spacing w:after="0" w:line="240" w:lineRule="auto"/>
            </w:pPr>
            <w:r>
              <w:rPr>
                <w:b w:val="0"/>
                <w:sz w:val="10"/>
              </w:rPr>
              <w:t>0.526</w:t>
            </w:r>
          </w:p>
        </w:tc>
        <w:tc>
          <w:tcPr>
            <w:tcW w:w="927" w:type="dxa"/>
            <w:vAlign w:val="center"/>
          </w:tcPr>
          <w:p w14:paraId="557F341F">
            <w:pPr>
              <w:spacing w:after="0" w:line="240" w:lineRule="auto"/>
            </w:pPr>
            <w:r>
              <w:rPr>
                <w:b w:val="0"/>
                <w:sz w:val="10"/>
              </w:rPr>
              <w:t>0.533</w:t>
            </w:r>
          </w:p>
        </w:tc>
        <w:tc>
          <w:tcPr>
            <w:tcW w:w="927" w:type="dxa"/>
            <w:vAlign w:val="center"/>
          </w:tcPr>
          <w:p w14:paraId="459B4DC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085D04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8A85A5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165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1CCEA93">
            <w:pPr>
              <w:spacing w:after="0" w:line="240" w:lineRule="auto"/>
            </w:pPr>
            <w:r>
              <w:rPr>
                <w:b w:val="0"/>
                <w:sz w:val="10"/>
              </w:rPr>
              <w:t>rs12624433</w:t>
            </w:r>
          </w:p>
        </w:tc>
        <w:tc>
          <w:tcPr>
            <w:tcW w:w="927" w:type="dxa"/>
            <w:vAlign w:val="center"/>
          </w:tcPr>
          <w:p w14:paraId="08E2FFD7">
            <w:pPr>
              <w:spacing w:after="0" w:line="240" w:lineRule="auto"/>
            </w:pPr>
            <w:r>
              <w:rPr>
                <w:b w:val="0"/>
                <w:sz w:val="10"/>
              </w:rPr>
              <w:t>20</w:t>
            </w:r>
          </w:p>
        </w:tc>
        <w:tc>
          <w:tcPr>
            <w:tcW w:w="927" w:type="dxa"/>
            <w:vAlign w:val="center"/>
          </w:tcPr>
          <w:p w14:paraId="1D6C10DE">
            <w:pPr>
              <w:spacing w:after="0" w:line="240" w:lineRule="auto"/>
            </w:pPr>
            <w:r>
              <w:rPr>
                <w:b w:val="0"/>
                <w:sz w:val="10"/>
              </w:rPr>
              <w:t>44680853</w:t>
            </w:r>
          </w:p>
        </w:tc>
        <w:tc>
          <w:tcPr>
            <w:tcW w:w="927" w:type="dxa"/>
            <w:vAlign w:val="center"/>
          </w:tcPr>
          <w:p w14:paraId="2023E022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FEB4FB9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2C47316">
            <w:pPr>
              <w:spacing w:after="0" w:line="240" w:lineRule="auto"/>
            </w:pPr>
            <w:r>
              <w:rPr>
                <w:b w:val="0"/>
                <w:sz w:val="10"/>
              </w:rPr>
              <w:t>0.0322</w:t>
            </w:r>
          </w:p>
        </w:tc>
        <w:tc>
          <w:tcPr>
            <w:tcW w:w="927" w:type="dxa"/>
            <w:vAlign w:val="center"/>
          </w:tcPr>
          <w:p w14:paraId="0357956C">
            <w:pPr>
              <w:spacing w:after="0" w:line="240" w:lineRule="auto"/>
            </w:pPr>
            <w:r>
              <w:rPr>
                <w:b w:val="0"/>
                <w:sz w:val="10"/>
              </w:rPr>
              <w:t>0.0056</w:t>
            </w:r>
          </w:p>
        </w:tc>
        <w:tc>
          <w:tcPr>
            <w:tcW w:w="927" w:type="dxa"/>
            <w:vAlign w:val="center"/>
          </w:tcPr>
          <w:p w14:paraId="0E362569">
            <w:pPr>
              <w:spacing w:after="0" w:line="240" w:lineRule="auto"/>
            </w:pPr>
            <w:r>
              <w:rPr>
                <w:b w:val="0"/>
                <w:sz w:val="10"/>
              </w:rPr>
              <w:t>7.87e-09</w:t>
            </w:r>
          </w:p>
        </w:tc>
        <w:tc>
          <w:tcPr>
            <w:tcW w:w="927" w:type="dxa"/>
            <w:vAlign w:val="center"/>
          </w:tcPr>
          <w:p w14:paraId="1BF1FBAF">
            <w:pPr>
              <w:spacing w:after="0" w:line="240" w:lineRule="auto"/>
            </w:pPr>
            <w:r>
              <w:rPr>
                <w:b w:val="0"/>
                <w:sz w:val="10"/>
              </w:rPr>
              <w:t>0.0265</w:t>
            </w:r>
          </w:p>
        </w:tc>
        <w:tc>
          <w:tcPr>
            <w:tcW w:w="927" w:type="dxa"/>
            <w:vAlign w:val="center"/>
          </w:tcPr>
          <w:p w14:paraId="597D5E57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01C446DA">
            <w:pPr>
              <w:spacing w:after="0" w:line="240" w:lineRule="auto"/>
            </w:pPr>
            <w:r>
              <w:rPr>
                <w:b w:val="0"/>
                <w:sz w:val="10"/>
              </w:rPr>
              <w:t>1.64e-16</w:t>
            </w:r>
          </w:p>
        </w:tc>
        <w:tc>
          <w:tcPr>
            <w:tcW w:w="927" w:type="dxa"/>
            <w:vAlign w:val="center"/>
          </w:tcPr>
          <w:p w14:paraId="234F5816">
            <w:pPr>
              <w:spacing w:after="0" w:line="240" w:lineRule="auto"/>
            </w:pPr>
            <w:r>
              <w:rPr>
                <w:b w:val="0"/>
                <w:sz w:val="10"/>
              </w:rPr>
              <w:t>0.256</w:t>
            </w:r>
          </w:p>
        </w:tc>
        <w:tc>
          <w:tcPr>
            <w:tcW w:w="927" w:type="dxa"/>
            <w:vAlign w:val="center"/>
          </w:tcPr>
          <w:p w14:paraId="4788C837">
            <w:pPr>
              <w:spacing w:after="0" w:line="240" w:lineRule="auto"/>
            </w:pPr>
            <w:r>
              <w:rPr>
                <w:b w:val="0"/>
                <w:sz w:val="10"/>
              </w:rPr>
              <w:t>0.257</w:t>
            </w:r>
          </w:p>
        </w:tc>
        <w:tc>
          <w:tcPr>
            <w:tcW w:w="927" w:type="dxa"/>
            <w:vAlign w:val="center"/>
          </w:tcPr>
          <w:p w14:paraId="3F0BF42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7896E5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E4A093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D74A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70A4C7E">
            <w:pPr>
              <w:spacing w:after="0" w:line="240" w:lineRule="auto"/>
            </w:pPr>
            <w:r>
              <w:rPr>
                <w:b w:val="0"/>
                <w:sz w:val="10"/>
              </w:rPr>
              <w:t>rs13056300</w:t>
            </w:r>
          </w:p>
        </w:tc>
        <w:tc>
          <w:tcPr>
            <w:tcW w:w="927" w:type="dxa"/>
            <w:vAlign w:val="center"/>
          </w:tcPr>
          <w:p w14:paraId="3BB60C4B">
            <w:pPr>
              <w:spacing w:after="0" w:line="240" w:lineRule="auto"/>
            </w:pPr>
            <w:r>
              <w:rPr>
                <w:b w:val="0"/>
                <w:sz w:val="10"/>
              </w:rPr>
              <w:t>22</w:t>
            </w:r>
          </w:p>
        </w:tc>
        <w:tc>
          <w:tcPr>
            <w:tcW w:w="927" w:type="dxa"/>
            <w:vAlign w:val="center"/>
          </w:tcPr>
          <w:p w14:paraId="7E2F8FC2">
            <w:pPr>
              <w:spacing w:after="0" w:line="240" w:lineRule="auto"/>
            </w:pPr>
            <w:r>
              <w:rPr>
                <w:b w:val="0"/>
                <w:sz w:val="10"/>
              </w:rPr>
              <w:t>41408754</w:t>
            </w:r>
          </w:p>
        </w:tc>
        <w:tc>
          <w:tcPr>
            <w:tcW w:w="927" w:type="dxa"/>
            <w:vAlign w:val="center"/>
          </w:tcPr>
          <w:p w14:paraId="04D9A0D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99D797B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35BF5E6">
            <w:pPr>
              <w:spacing w:after="0" w:line="240" w:lineRule="auto"/>
            </w:pPr>
            <w:r>
              <w:rPr>
                <w:b w:val="0"/>
                <w:sz w:val="10"/>
              </w:rPr>
              <w:t>0.0313</w:t>
            </w:r>
          </w:p>
        </w:tc>
        <w:tc>
          <w:tcPr>
            <w:tcW w:w="927" w:type="dxa"/>
            <w:vAlign w:val="center"/>
          </w:tcPr>
          <w:p w14:paraId="01310D6B">
            <w:pPr>
              <w:spacing w:after="0" w:line="240" w:lineRule="auto"/>
            </w:pPr>
            <w:r>
              <w:rPr>
                <w:b w:val="0"/>
                <w:sz w:val="10"/>
              </w:rPr>
              <w:t>0.0055</w:t>
            </w:r>
          </w:p>
        </w:tc>
        <w:tc>
          <w:tcPr>
            <w:tcW w:w="927" w:type="dxa"/>
            <w:vAlign w:val="center"/>
          </w:tcPr>
          <w:p w14:paraId="4F0B90B4">
            <w:pPr>
              <w:spacing w:after="0" w:line="240" w:lineRule="auto"/>
            </w:pPr>
            <w:r>
              <w:rPr>
                <w:b w:val="0"/>
                <w:sz w:val="10"/>
              </w:rPr>
              <w:t>1.61e-08</w:t>
            </w:r>
          </w:p>
        </w:tc>
        <w:tc>
          <w:tcPr>
            <w:tcW w:w="927" w:type="dxa"/>
            <w:vAlign w:val="center"/>
          </w:tcPr>
          <w:p w14:paraId="2102F220">
            <w:pPr>
              <w:spacing w:after="0" w:line="240" w:lineRule="auto"/>
            </w:pPr>
            <w:r>
              <w:rPr>
                <w:b w:val="0"/>
                <w:sz w:val="10"/>
              </w:rPr>
              <w:t>0.0262</w:t>
            </w:r>
          </w:p>
        </w:tc>
        <w:tc>
          <w:tcPr>
            <w:tcW w:w="927" w:type="dxa"/>
            <w:vAlign w:val="center"/>
          </w:tcPr>
          <w:p w14:paraId="04E91444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16001F9F">
            <w:pPr>
              <w:spacing w:after="0" w:line="240" w:lineRule="auto"/>
            </w:pPr>
            <w:r>
              <w:rPr>
                <w:b w:val="0"/>
                <w:sz w:val="10"/>
              </w:rPr>
              <w:t>1.96e-16</w:t>
            </w:r>
          </w:p>
        </w:tc>
        <w:tc>
          <w:tcPr>
            <w:tcW w:w="927" w:type="dxa"/>
            <w:vAlign w:val="center"/>
          </w:tcPr>
          <w:p w14:paraId="58467214">
            <w:pPr>
              <w:spacing w:after="0" w:line="240" w:lineRule="auto"/>
            </w:pPr>
            <w:r>
              <w:rPr>
                <w:b w:val="0"/>
                <w:sz w:val="10"/>
              </w:rPr>
              <w:t>0.271</w:t>
            </w:r>
          </w:p>
        </w:tc>
        <w:tc>
          <w:tcPr>
            <w:tcW w:w="927" w:type="dxa"/>
            <w:vAlign w:val="center"/>
          </w:tcPr>
          <w:p w14:paraId="241348C0">
            <w:pPr>
              <w:spacing w:after="0" w:line="240" w:lineRule="auto"/>
            </w:pPr>
            <w:r>
              <w:rPr>
                <w:b w:val="0"/>
                <w:sz w:val="10"/>
              </w:rPr>
              <w:t>0.27</w:t>
            </w:r>
          </w:p>
        </w:tc>
        <w:tc>
          <w:tcPr>
            <w:tcW w:w="927" w:type="dxa"/>
            <w:vAlign w:val="center"/>
          </w:tcPr>
          <w:p w14:paraId="6C93890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284108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0C6E712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A833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D7B02A1">
            <w:pPr>
              <w:spacing w:after="0" w:line="240" w:lineRule="auto"/>
            </w:pPr>
            <w:r>
              <w:rPr>
                <w:b w:val="0"/>
                <w:sz w:val="10"/>
              </w:rPr>
              <w:t>rs17407658</w:t>
            </w:r>
          </w:p>
        </w:tc>
        <w:tc>
          <w:tcPr>
            <w:tcW w:w="927" w:type="dxa"/>
            <w:vAlign w:val="center"/>
          </w:tcPr>
          <w:p w14:paraId="1CB5A8E3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23764379">
            <w:pPr>
              <w:spacing w:after="0" w:line="240" w:lineRule="auto"/>
            </w:pPr>
            <w:r>
              <w:rPr>
                <w:b w:val="0"/>
                <w:sz w:val="10"/>
              </w:rPr>
              <w:t>145703652</w:t>
            </w:r>
          </w:p>
        </w:tc>
        <w:tc>
          <w:tcPr>
            <w:tcW w:w="927" w:type="dxa"/>
            <w:vAlign w:val="center"/>
          </w:tcPr>
          <w:p w14:paraId="1443184C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B698EB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8382618">
            <w:pPr>
              <w:spacing w:after="0" w:line="240" w:lineRule="auto"/>
            </w:pPr>
            <w:r>
              <w:rPr>
                <w:b w:val="0"/>
                <w:sz w:val="10"/>
              </w:rPr>
              <w:t>-0.029</w:t>
            </w:r>
          </w:p>
        </w:tc>
        <w:tc>
          <w:tcPr>
            <w:tcW w:w="927" w:type="dxa"/>
            <w:vAlign w:val="center"/>
          </w:tcPr>
          <w:p w14:paraId="6577746B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46E1FC40">
            <w:pPr>
              <w:spacing w:after="0" w:line="240" w:lineRule="auto"/>
            </w:pPr>
            <w:r>
              <w:rPr>
                <w:b w:val="0"/>
                <w:sz w:val="10"/>
              </w:rPr>
              <w:t>8.10e-10</w:t>
            </w:r>
          </w:p>
        </w:tc>
        <w:tc>
          <w:tcPr>
            <w:tcW w:w="927" w:type="dxa"/>
            <w:vAlign w:val="center"/>
          </w:tcPr>
          <w:p w14:paraId="7C09FB32">
            <w:pPr>
              <w:spacing w:after="0" w:line="240" w:lineRule="auto"/>
            </w:pPr>
            <w:r>
              <w:rPr>
                <w:b w:val="0"/>
                <w:sz w:val="10"/>
              </w:rPr>
              <w:t>-0.0107</w:t>
            </w:r>
          </w:p>
        </w:tc>
        <w:tc>
          <w:tcPr>
            <w:tcW w:w="927" w:type="dxa"/>
            <w:vAlign w:val="center"/>
          </w:tcPr>
          <w:p w14:paraId="6C49FA06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5430DF72">
            <w:pPr>
              <w:spacing w:after="0" w:line="240" w:lineRule="auto"/>
            </w:pPr>
            <w:r>
              <w:rPr>
                <w:b w:val="0"/>
                <w:sz w:val="10"/>
              </w:rPr>
              <w:t>1.29e-04</w:t>
            </w:r>
          </w:p>
        </w:tc>
        <w:tc>
          <w:tcPr>
            <w:tcW w:w="927" w:type="dxa"/>
            <w:vAlign w:val="center"/>
          </w:tcPr>
          <w:p w14:paraId="16D0CCBE">
            <w:pPr>
              <w:spacing w:after="0" w:line="240" w:lineRule="auto"/>
            </w:pPr>
            <w:r>
              <w:rPr>
                <w:b w:val="0"/>
                <w:sz w:val="10"/>
              </w:rPr>
              <w:t>0.504</w:t>
            </w:r>
          </w:p>
        </w:tc>
        <w:tc>
          <w:tcPr>
            <w:tcW w:w="927" w:type="dxa"/>
            <w:vAlign w:val="center"/>
          </w:tcPr>
          <w:p w14:paraId="527BFE02">
            <w:pPr>
              <w:spacing w:after="0" w:line="240" w:lineRule="auto"/>
            </w:pPr>
            <w:r>
              <w:rPr>
                <w:b w:val="0"/>
                <w:sz w:val="10"/>
              </w:rPr>
              <w:t>0.502</w:t>
            </w:r>
          </w:p>
        </w:tc>
        <w:tc>
          <w:tcPr>
            <w:tcW w:w="927" w:type="dxa"/>
            <w:vAlign w:val="center"/>
          </w:tcPr>
          <w:p w14:paraId="43889DB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81F45A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F13840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9AC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155AE83">
            <w:pPr>
              <w:spacing w:after="0" w:line="240" w:lineRule="auto"/>
            </w:pPr>
            <w:r>
              <w:rPr>
                <w:b w:val="0"/>
                <w:sz w:val="10"/>
              </w:rPr>
              <w:t>rs174560</w:t>
            </w:r>
          </w:p>
        </w:tc>
        <w:tc>
          <w:tcPr>
            <w:tcW w:w="927" w:type="dxa"/>
            <w:vAlign w:val="center"/>
          </w:tcPr>
          <w:p w14:paraId="0DABC73C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01FDEF18">
            <w:pPr>
              <w:spacing w:after="0" w:line="240" w:lineRule="auto"/>
            </w:pPr>
            <w:r>
              <w:rPr>
                <w:b w:val="0"/>
                <w:sz w:val="10"/>
              </w:rPr>
              <w:t>61581764</w:t>
            </w:r>
          </w:p>
        </w:tc>
        <w:tc>
          <w:tcPr>
            <w:tcW w:w="927" w:type="dxa"/>
            <w:vAlign w:val="center"/>
          </w:tcPr>
          <w:p w14:paraId="2EB9C1D6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95D1A6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9B176C6">
            <w:pPr>
              <w:spacing w:after="0" w:line="240" w:lineRule="auto"/>
            </w:pPr>
            <w:r>
              <w:rPr>
                <w:b w:val="0"/>
                <w:sz w:val="10"/>
              </w:rPr>
              <w:t>0.0317</w:t>
            </w:r>
          </w:p>
        </w:tc>
        <w:tc>
          <w:tcPr>
            <w:tcW w:w="927" w:type="dxa"/>
            <w:vAlign w:val="center"/>
          </w:tcPr>
          <w:p w14:paraId="3DB8FBBD">
            <w:pPr>
              <w:spacing w:after="0" w:line="240" w:lineRule="auto"/>
            </w:pPr>
            <w:r>
              <w:rPr>
                <w:b w:val="0"/>
                <w:sz w:val="10"/>
              </w:rPr>
              <w:t>0.0058</w:t>
            </w:r>
          </w:p>
        </w:tc>
        <w:tc>
          <w:tcPr>
            <w:tcW w:w="927" w:type="dxa"/>
            <w:vAlign w:val="center"/>
          </w:tcPr>
          <w:p w14:paraId="3D3FC7D9">
            <w:pPr>
              <w:spacing w:after="0" w:line="240" w:lineRule="auto"/>
            </w:pPr>
            <w:r>
              <w:rPr>
                <w:b w:val="0"/>
                <w:sz w:val="10"/>
              </w:rPr>
              <w:t>3.85e-08</w:t>
            </w:r>
          </w:p>
        </w:tc>
        <w:tc>
          <w:tcPr>
            <w:tcW w:w="927" w:type="dxa"/>
            <w:vAlign w:val="center"/>
          </w:tcPr>
          <w:p w14:paraId="7A25B79C">
            <w:pPr>
              <w:spacing w:after="0" w:line="240" w:lineRule="auto"/>
            </w:pPr>
            <w:r>
              <w:rPr>
                <w:b w:val="0"/>
                <w:sz w:val="10"/>
              </w:rPr>
              <w:t>0.0189</w:t>
            </w:r>
          </w:p>
        </w:tc>
        <w:tc>
          <w:tcPr>
            <w:tcW w:w="927" w:type="dxa"/>
            <w:vAlign w:val="center"/>
          </w:tcPr>
          <w:p w14:paraId="3391C7D1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015220B8">
            <w:pPr>
              <w:spacing w:after="0" w:line="240" w:lineRule="auto"/>
            </w:pPr>
            <w:r>
              <w:rPr>
                <w:b w:val="0"/>
                <w:sz w:val="10"/>
              </w:rPr>
              <w:t>2.22e-10</w:t>
            </w:r>
          </w:p>
        </w:tc>
        <w:tc>
          <w:tcPr>
            <w:tcW w:w="927" w:type="dxa"/>
            <w:vAlign w:val="center"/>
          </w:tcPr>
          <w:p w14:paraId="3D37A8BD">
            <w:pPr>
              <w:spacing w:after="0" w:line="240" w:lineRule="auto"/>
            </w:pPr>
            <w:r>
              <w:rPr>
                <w:b w:val="0"/>
                <w:sz w:val="10"/>
              </w:rPr>
              <w:t>0.322</w:t>
            </w:r>
          </w:p>
        </w:tc>
        <w:tc>
          <w:tcPr>
            <w:tcW w:w="927" w:type="dxa"/>
            <w:vAlign w:val="center"/>
          </w:tcPr>
          <w:p w14:paraId="12BE0AA1">
            <w:pPr>
              <w:spacing w:after="0" w:line="240" w:lineRule="auto"/>
            </w:pPr>
            <w:r>
              <w:rPr>
                <w:b w:val="0"/>
                <w:sz w:val="10"/>
              </w:rPr>
              <w:t>0.316</w:t>
            </w:r>
          </w:p>
        </w:tc>
        <w:tc>
          <w:tcPr>
            <w:tcW w:w="927" w:type="dxa"/>
            <w:vAlign w:val="center"/>
          </w:tcPr>
          <w:p w14:paraId="690F4B2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DF91CF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5ED9E0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4233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2992E76">
            <w:pPr>
              <w:spacing w:after="0" w:line="240" w:lineRule="auto"/>
            </w:pPr>
            <w:r>
              <w:rPr>
                <w:b w:val="0"/>
                <w:sz w:val="10"/>
              </w:rPr>
              <w:t>rs2066928</w:t>
            </w:r>
          </w:p>
        </w:tc>
        <w:tc>
          <w:tcPr>
            <w:tcW w:w="927" w:type="dxa"/>
            <w:vAlign w:val="center"/>
          </w:tcPr>
          <w:p w14:paraId="23FC353F">
            <w:pPr>
              <w:spacing w:after="0" w:line="240" w:lineRule="auto"/>
            </w:pPr>
            <w:r>
              <w:rPr>
                <w:b w:val="0"/>
                <w:sz w:val="10"/>
              </w:rPr>
              <w:t>5</w:t>
            </w:r>
          </w:p>
        </w:tc>
        <w:tc>
          <w:tcPr>
            <w:tcW w:w="927" w:type="dxa"/>
            <w:vAlign w:val="center"/>
          </w:tcPr>
          <w:p w14:paraId="7E492BC8">
            <w:pPr>
              <w:spacing w:after="0" w:line="240" w:lineRule="auto"/>
            </w:pPr>
            <w:r>
              <w:rPr>
                <w:b w:val="0"/>
                <w:sz w:val="10"/>
              </w:rPr>
              <w:t>30843787</w:t>
            </w:r>
          </w:p>
        </w:tc>
        <w:tc>
          <w:tcPr>
            <w:tcW w:w="927" w:type="dxa"/>
            <w:vAlign w:val="center"/>
          </w:tcPr>
          <w:p w14:paraId="208E085C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253E6DF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7F072D5">
            <w:pPr>
              <w:spacing w:after="0" w:line="240" w:lineRule="auto"/>
            </w:pPr>
            <w:r>
              <w:rPr>
                <w:b w:val="0"/>
                <w:sz w:val="10"/>
              </w:rPr>
              <w:t>-0.0268</w:t>
            </w:r>
          </w:p>
        </w:tc>
        <w:tc>
          <w:tcPr>
            <w:tcW w:w="927" w:type="dxa"/>
            <w:vAlign w:val="center"/>
          </w:tcPr>
          <w:p w14:paraId="56BF0FDE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028E5006">
            <w:pPr>
              <w:spacing w:after="0" w:line="240" w:lineRule="auto"/>
            </w:pPr>
            <w:r>
              <w:rPr>
                <w:b w:val="0"/>
                <w:sz w:val="10"/>
              </w:rPr>
              <w:t>3.43e-08</w:t>
            </w:r>
          </w:p>
        </w:tc>
        <w:tc>
          <w:tcPr>
            <w:tcW w:w="927" w:type="dxa"/>
            <w:vAlign w:val="center"/>
          </w:tcPr>
          <w:p w14:paraId="732CE927">
            <w:pPr>
              <w:spacing w:after="0" w:line="240" w:lineRule="auto"/>
            </w:pPr>
            <w:r>
              <w:rPr>
                <w:b w:val="0"/>
                <w:sz w:val="10"/>
              </w:rPr>
              <w:t>-0.019</w:t>
            </w:r>
          </w:p>
        </w:tc>
        <w:tc>
          <w:tcPr>
            <w:tcW w:w="927" w:type="dxa"/>
            <w:vAlign w:val="center"/>
          </w:tcPr>
          <w:p w14:paraId="1546E449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4EDAB5FB">
            <w:pPr>
              <w:spacing w:after="0" w:line="240" w:lineRule="auto"/>
            </w:pPr>
            <w:r>
              <w:rPr>
                <w:b w:val="0"/>
                <w:sz w:val="10"/>
              </w:rPr>
              <w:t>2.12e-10</w:t>
            </w:r>
          </w:p>
        </w:tc>
        <w:tc>
          <w:tcPr>
            <w:tcW w:w="927" w:type="dxa"/>
            <w:vAlign w:val="center"/>
          </w:tcPr>
          <w:p w14:paraId="51D91709">
            <w:pPr>
              <w:spacing w:after="0" w:line="240" w:lineRule="auto"/>
            </w:pPr>
            <w:r>
              <w:rPr>
                <w:b w:val="0"/>
                <w:sz w:val="10"/>
              </w:rPr>
              <w:t>0.495</w:t>
            </w:r>
          </w:p>
        </w:tc>
        <w:tc>
          <w:tcPr>
            <w:tcW w:w="927" w:type="dxa"/>
            <w:vAlign w:val="center"/>
          </w:tcPr>
          <w:p w14:paraId="33E4B4F6">
            <w:pPr>
              <w:spacing w:after="0" w:line="240" w:lineRule="auto"/>
            </w:pPr>
            <w:r>
              <w:rPr>
                <w:b w:val="0"/>
                <w:sz w:val="10"/>
              </w:rPr>
              <w:t>0.494</w:t>
            </w:r>
          </w:p>
        </w:tc>
        <w:tc>
          <w:tcPr>
            <w:tcW w:w="927" w:type="dxa"/>
            <w:vAlign w:val="center"/>
          </w:tcPr>
          <w:p w14:paraId="367C6B9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6415F2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410A00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D2D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B4518B1">
            <w:pPr>
              <w:spacing w:after="0" w:line="240" w:lineRule="auto"/>
            </w:pPr>
            <w:r>
              <w:rPr>
                <w:b w:val="0"/>
                <w:sz w:val="10"/>
              </w:rPr>
              <w:t>rs2070865</w:t>
            </w:r>
          </w:p>
        </w:tc>
        <w:tc>
          <w:tcPr>
            <w:tcW w:w="927" w:type="dxa"/>
            <w:vAlign w:val="center"/>
          </w:tcPr>
          <w:p w14:paraId="33558B18">
            <w:pPr>
              <w:spacing w:after="0" w:line="240" w:lineRule="auto"/>
            </w:pPr>
            <w:r>
              <w:rPr>
                <w:b w:val="0"/>
                <w:sz w:val="10"/>
              </w:rPr>
              <w:t>21</w:t>
            </w:r>
          </w:p>
        </w:tc>
        <w:tc>
          <w:tcPr>
            <w:tcW w:w="927" w:type="dxa"/>
            <w:vAlign w:val="center"/>
          </w:tcPr>
          <w:p w14:paraId="20075569">
            <w:pPr>
              <w:spacing w:after="0" w:line="240" w:lineRule="auto"/>
            </w:pPr>
            <w:r>
              <w:rPr>
                <w:b w:val="0"/>
                <w:sz w:val="10"/>
              </w:rPr>
              <w:t>40715519</w:t>
            </w:r>
          </w:p>
        </w:tc>
        <w:tc>
          <w:tcPr>
            <w:tcW w:w="927" w:type="dxa"/>
            <w:vAlign w:val="center"/>
          </w:tcPr>
          <w:p w14:paraId="7EACBE6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F2093E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A7519BB">
            <w:pPr>
              <w:spacing w:after="0" w:line="240" w:lineRule="auto"/>
            </w:pPr>
            <w:r>
              <w:rPr>
                <w:b w:val="0"/>
                <w:sz w:val="10"/>
              </w:rPr>
              <w:t>-0.0287</w:t>
            </w:r>
          </w:p>
        </w:tc>
        <w:tc>
          <w:tcPr>
            <w:tcW w:w="927" w:type="dxa"/>
            <w:vAlign w:val="center"/>
          </w:tcPr>
          <w:p w14:paraId="7F624380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03D8AF4D">
            <w:pPr>
              <w:spacing w:after="0" w:line="240" w:lineRule="auto"/>
            </w:pPr>
            <w:r>
              <w:rPr>
                <w:b w:val="0"/>
                <w:sz w:val="10"/>
              </w:rPr>
              <w:t>1.38e-09</w:t>
            </w:r>
          </w:p>
        </w:tc>
        <w:tc>
          <w:tcPr>
            <w:tcW w:w="927" w:type="dxa"/>
            <w:vAlign w:val="center"/>
          </w:tcPr>
          <w:p w14:paraId="4DB20B73">
            <w:pPr>
              <w:spacing w:after="0" w:line="240" w:lineRule="auto"/>
            </w:pPr>
            <w:r>
              <w:rPr>
                <w:b w:val="0"/>
                <w:sz w:val="10"/>
              </w:rPr>
              <w:t>-0.007196</w:t>
            </w:r>
          </w:p>
        </w:tc>
        <w:tc>
          <w:tcPr>
            <w:tcW w:w="927" w:type="dxa"/>
            <w:vAlign w:val="center"/>
          </w:tcPr>
          <w:p w14:paraId="1A8ECFF6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30C510A1">
            <w:pPr>
              <w:spacing w:after="0" w:line="240" w:lineRule="auto"/>
            </w:pPr>
            <w:r>
              <w:rPr>
                <w:b w:val="0"/>
                <w:sz w:val="10"/>
              </w:rPr>
              <w:t>0.01427</w:t>
            </w:r>
          </w:p>
        </w:tc>
        <w:tc>
          <w:tcPr>
            <w:tcW w:w="927" w:type="dxa"/>
            <w:vAlign w:val="center"/>
          </w:tcPr>
          <w:p w14:paraId="0A85B580">
            <w:pPr>
              <w:spacing w:after="0" w:line="240" w:lineRule="auto"/>
            </w:pPr>
            <w:r>
              <w:rPr>
                <w:b w:val="0"/>
                <w:sz w:val="10"/>
              </w:rPr>
              <w:t>0.473</w:t>
            </w:r>
          </w:p>
        </w:tc>
        <w:tc>
          <w:tcPr>
            <w:tcW w:w="927" w:type="dxa"/>
            <w:vAlign w:val="center"/>
          </w:tcPr>
          <w:p w14:paraId="569C4893">
            <w:pPr>
              <w:spacing w:after="0" w:line="240" w:lineRule="auto"/>
            </w:pPr>
            <w:r>
              <w:rPr>
                <w:b w:val="0"/>
                <w:sz w:val="10"/>
              </w:rPr>
              <w:t>0.474</w:t>
            </w:r>
          </w:p>
        </w:tc>
        <w:tc>
          <w:tcPr>
            <w:tcW w:w="927" w:type="dxa"/>
            <w:vAlign w:val="center"/>
          </w:tcPr>
          <w:p w14:paraId="2D28EDA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A5A3C8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F509F3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C63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0D1E3D5">
            <w:pPr>
              <w:spacing w:after="0" w:line="240" w:lineRule="auto"/>
            </w:pPr>
            <w:r>
              <w:rPr>
                <w:b w:val="0"/>
                <w:sz w:val="10"/>
              </w:rPr>
              <w:t>rs2071754</w:t>
            </w:r>
          </w:p>
        </w:tc>
        <w:tc>
          <w:tcPr>
            <w:tcW w:w="927" w:type="dxa"/>
            <w:vAlign w:val="center"/>
          </w:tcPr>
          <w:p w14:paraId="34B983A4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1CBEB444">
            <w:pPr>
              <w:spacing w:after="0" w:line="240" w:lineRule="auto"/>
            </w:pPr>
            <w:r>
              <w:rPr>
                <w:b w:val="0"/>
                <w:sz w:val="10"/>
              </w:rPr>
              <w:t>31812582</w:t>
            </w:r>
          </w:p>
        </w:tc>
        <w:tc>
          <w:tcPr>
            <w:tcW w:w="927" w:type="dxa"/>
            <w:vAlign w:val="center"/>
          </w:tcPr>
          <w:p w14:paraId="406A13E0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2FE6A9D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763FD492">
            <w:pPr>
              <w:spacing w:after="0" w:line="240" w:lineRule="auto"/>
            </w:pPr>
            <w:r>
              <w:rPr>
                <w:b w:val="0"/>
                <w:sz w:val="10"/>
              </w:rPr>
              <w:t>-0.0326</w:t>
            </w:r>
          </w:p>
        </w:tc>
        <w:tc>
          <w:tcPr>
            <w:tcW w:w="927" w:type="dxa"/>
            <w:vAlign w:val="center"/>
          </w:tcPr>
          <w:p w14:paraId="37914F7D">
            <w:pPr>
              <w:spacing w:after="0" w:line="240" w:lineRule="auto"/>
            </w:pPr>
            <w:r>
              <w:rPr>
                <w:b w:val="0"/>
                <w:sz w:val="10"/>
              </w:rPr>
              <w:t>0.0059</w:t>
            </w:r>
          </w:p>
        </w:tc>
        <w:tc>
          <w:tcPr>
            <w:tcW w:w="927" w:type="dxa"/>
            <w:vAlign w:val="center"/>
          </w:tcPr>
          <w:p w14:paraId="624FE30F">
            <w:pPr>
              <w:spacing w:after="0" w:line="240" w:lineRule="auto"/>
            </w:pPr>
            <w:r>
              <w:rPr>
                <w:b w:val="0"/>
                <w:sz w:val="10"/>
              </w:rPr>
              <w:t>2.60e-08</w:t>
            </w:r>
          </w:p>
        </w:tc>
        <w:tc>
          <w:tcPr>
            <w:tcW w:w="927" w:type="dxa"/>
            <w:vAlign w:val="center"/>
          </w:tcPr>
          <w:p w14:paraId="50B680B8">
            <w:pPr>
              <w:spacing w:after="0" w:line="240" w:lineRule="auto"/>
            </w:pPr>
            <w:r>
              <w:rPr>
                <w:b w:val="0"/>
                <w:sz w:val="10"/>
              </w:rPr>
              <w:t>-0.0194</w:t>
            </w:r>
          </w:p>
        </w:tc>
        <w:tc>
          <w:tcPr>
            <w:tcW w:w="927" w:type="dxa"/>
            <w:vAlign w:val="center"/>
          </w:tcPr>
          <w:p w14:paraId="4BFE2141">
            <w:pPr>
              <w:spacing w:after="0" w:line="240" w:lineRule="auto"/>
            </w:pPr>
            <w:r>
              <w:rPr>
                <w:b w:val="0"/>
                <w:sz w:val="10"/>
              </w:rPr>
              <w:t>0.0035</w:t>
            </w:r>
          </w:p>
        </w:tc>
        <w:tc>
          <w:tcPr>
            <w:tcW w:w="927" w:type="dxa"/>
            <w:vAlign w:val="center"/>
          </w:tcPr>
          <w:p w14:paraId="4B81ACC8">
            <w:pPr>
              <w:spacing w:after="0" w:line="240" w:lineRule="auto"/>
            </w:pPr>
            <w:r>
              <w:rPr>
                <w:b w:val="0"/>
                <w:sz w:val="10"/>
              </w:rPr>
              <w:t>1.94e-08</w:t>
            </w:r>
          </w:p>
        </w:tc>
        <w:tc>
          <w:tcPr>
            <w:tcW w:w="927" w:type="dxa"/>
            <w:vAlign w:val="center"/>
          </w:tcPr>
          <w:p w14:paraId="6A9AB7BE">
            <w:pPr>
              <w:spacing w:after="0" w:line="240" w:lineRule="auto"/>
            </w:pPr>
            <w:r>
              <w:rPr>
                <w:b w:val="0"/>
                <w:sz w:val="10"/>
              </w:rPr>
              <w:t>0.782</w:t>
            </w:r>
          </w:p>
        </w:tc>
        <w:tc>
          <w:tcPr>
            <w:tcW w:w="927" w:type="dxa"/>
            <w:vAlign w:val="center"/>
          </w:tcPr>
          <w:p w14:paraId="716D1B0D">
            <w:pPr>
              <w:spacing w:after="0" w:line="240" w:lineRule="auto"/>
            </w:pPr>
            <w:r>
              <w:rPr>
                <w:b w:val="0"/>
                <w:sz w:val="10"/>
              </w:rPr>
              <w:t>0.799</w:t>
            </w:r>
          </w:p>
        </w:tc>
        <w:tc>
          <w:tcPr>
            <w:tcW w:w="927" w:type="dxa"/>
            <w:vAlign w:val="center"/>
          </w:tcPr>
          <w:p w14:paraId="49830C4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29785E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EDC7EB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5F0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63B2689A">
            <w:pPr>
              <w:spacing w:after="0" w:line="240" w:lineRule="auto"/>
            </w:pPr>
            <w:r>
              <w:rPr>
                <w:b w:val="0"/>
                <w:sz w:val="10"/>
              </w:rPr>
              <w:t>rs2165077</w:t>
            </w:r>
          </w:p>
        </w:tc>
        <w:tc>
          <w:tcPr>
            <w:tcW w:w="927" w:type="dxa"/>
            <w:vAlign w:val="center"/>
          </w:tcPr>
          <w:p w14:paraId="5353F6FE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2D8515A4">
            <w:pPr>
              <w:spacing w:after="0" w:line="240" w:lineRule="auto"/>
            </w:pPr>
            <w:r>
              <w:rPr>
                <w:b w:val="0"/>
                <w:sz w:val="10"/>
              </w:rPr>
              <w:t>124932847</w:t>
            </w:r>
          </w:p>
        </w:tc>
        <w:tc>
          <w:tcPr>
            <w:tcW w:w="927" w:type="dxa"/>
            <w:vAlign w:val="center"/>
          </w:tcPr>
          <w:p w14:paraId="7EE97E4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52503B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5C7AF5CD">
            <w:pPr>
              <w:spacing w:after="0" w:line="240" w:lineRule="auto"/>
            </w:pPr>
            <w:r>
              <w:rPr>
                <w:b w:val="0"/>
                <w:sz w:val="10"/>
              </w:rPr>
              <w:t>0.0315</w:t>
            </w:r>
          </w:p>
        </w:tc>
        <w:tc>
          <w:tcPr>
            <w:tcW w:w="927" w:type="dxa"/>
            <w:vAlign w:val="center"/>
          </w:tcPr>
          <w:p w14:paraId="5C16519B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2801EAF2">
            <w:pPr>
              <w:spacing w:after="0" w:line="240" w:lineRule="auto"/>
            </w:pPr>
            <w:r>
              <w:rPr>
                <w:b w:val="0"/>
                <w:sz w:val="10"/>
              </w:rPr>
              <w:t>2.97e-10</w:t>
            </w:r>
          </w:p>
        </w:tc>
        <w:tc>
          <w:tcPr>
            <w:tcW w:w="927" w:type="dxa"/>
            <w:vAlign w:val="center"/>
          </w:tcPr>
          <w:p w14:paraId="46A0C05D">
            <w:pPr>
              <w:spacing w:after="0" w:line="240" w:lineRule="auto"/>
            </w:pPr>
            <w:r>
              <w:rPr>
                <w:b w:val="0"/>
                <w:sz w:val="10"/>
              </w:rPr>
              <w:t>0.0158</w:t>
            </w:r>
          </w:p>
        </w:tc>
        <w:tc>
          <w:tcPr>
            <w:tcW w:w="927" w:type="dxa"/>
            <w:vAlign w:val="center"/>
          </w:tcPr>
          <w:p w14:paraId="58217E51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4A9B8337">
            <w:pPr>
              <w:spacing w:after="0" w:line="240" w:lineRule="auto"/>
            </w:pPr>
            <w:r>
              <w:rPr>
                <w:b w:val="0"/>
                <w:sz w:val="10"/>
              </w:rPr>
              <w:t>1.32e-07</w:t>
            </w:r>
          </w:p>
        </w:tc>
        <w:tc>
          <w:tcPr>
            <w:tcW w:w="927" w:type="dxa"/>
            <w:vAlign w:val="center"/>
          </w:tcPr>
          <w:p w14:paraId="435C2C75">
            <w:pPr>
              <w:spacing w:after="0" w:line="240" w:lineRule="auto"/>
            </w:pPr>
            <w:r>
              <w:rPr>
                <w:b w:val="0"/>
                <w:sz w:val="10"/>
              </w:rPr>
              <w:t>0.48</w:t>
            </w:r>
          </w:p>
        </w:tc>
        <w:tc>
          <w:tcPr>
            <w:tcW w:w="927" w:type="dxa"/>
            <w:vAlign w:val="center"/>
          </w:tcPr>
          <w:p w14:paraId="67ECB264">
            <w:pPr>
              <w:spacing w:after="0" w:line="240" w:lineRule="auto"/>
            </w:pPr>
            <w:r>
              <w:rPr>
                <w:b w:val="0"/>
                <w:sz w:val="10"/>
              </w:rPr>
              <w:t>0.484</w:t>
            </w:r>
          </w:p>
        </w:tc>
        <w:tc>
          <w:tcPr>
            <w:tcW w:w="927" w:type="dxa"/>
            <w:vAlign w:val="center"/>
          </w:tcPr>
          <w:p w14:paraId="2378830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B4478B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76A6DB1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3738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2AC8DD1">
            <w:pPr>
              <w:spacing w:after="0" w:line="240" w:lineRule="auto"/>
            </w:pPr>
            <w:r>
              <w:rPr>
                <w:b w:val="0"/>
                <w:sz w:val="10"/>
              </w:rPr>
              <w:t>rs2289590</w:t>
            </w:r>
          </w:p>
        </w:tc>
        <w:tc>
          <w:tcPr>
            <w:tcW w:w="927" w:type="dxa"/>
            <w:vAlign w:val="center"/>
          </w:tcPr>
          <w:p w14:paraId="47C2B2F7">
            <w:pPr>
              <w:spacing w:after="0" w:line="240" w:lineRule="auto"/>
            </w:pPr>
            <w:r>
              <w:rPr>
                <w:b w:val="0"/>
                <w:sz w:val="10"/>
              </w:rPr>
              <w:t>17</w:t>
            </w:r>
          </w:p>
        </w:tc>
        <w:tc>
          <w:tcPr>
            <w:tcW w:w="927" w:type="dxa"/>
            <w:vAlign w:val="center"/>
          </w:tcPr>
          <w:p w14:paraId="64848A09">
            <w:pPr>
              <w:spacing w:after="0" w:line="240" w:lineRule="auto"/>
            </w:pPr>
            <w:r>
              <w:rPr>
                <w:b w:val="0"/>
                <w:sz w:val="10"/>
              </w:rPr>
              <w:t>8110764</w:t>
            </w:r>
          </w:p>
        </w:tc>
        <w:tc>
          <w:tcPr>
            <w:tcW w:w="927" w:type="dxa"/>
            <w:vAlign w:val="center"/>
          </w:tcPr>
          <w:p w14:paraId="6057C215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E28A2BA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C93F822">
            <w:pPr>
              <w:spacing w:after="0" w:line="240" w:lineRule="auto"/>
            </w:pPr>
            <w:r>
              <w:rPr>
                <w:b w:val="0"/>
                <w:sz w:val="10"/>
              </w:rPr>
              <w:t>0.0282</w:t>
            </w:r>
          </w:p>
        </w:tc>
        <w:tc>
          <w:tcPr>
            <w:tcW w:w="927" w:type="dxa"/>
            <w:vAlign w:val="center"/>
          </w:tcPr>
          <w:p w14:paraId="37198F1A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6622C69D">
            <w:pPr>
              <w:spacing w:after="0" w:line="240" w:lineRule="auto"/>
            </w:pPr>
            <w:r>
              <w:rPr>
                <w:b w:val="0"/>
                <w:sz w:val="10"/>
              </w:rPr>
              <w:t>7.39e-09</w:t>
            </w:r>
          </w:p>
        </w:tc>
        <w:tc>
          <w:tcPr>
            <w:tcW w:w="927" w:type="dxa"/>
            <w:vAlign w:val="center"/>
          </w:tcPr>
          <w:p w14:paraId="4D3748B5">
            <w:pPr>
              <w:spacing w:after="0" w:line="240" w:lineRule="auto"/>
            </w:pPr>
            <w:r>
              <w:rPr>
                <w:b w:val="0"/>
                <w:sz w:val="10"/>
              </w:rPr>
              <w:t>0.016</w:t>
            </w:r>
          </w:p>
        </w:tc>
        <w:tc>
          <w:tcPr>
            <w:tcW w:w="927" w:type="dxa"/>
            <w:vAlign w:val="center"/>
          </w:tcPr>
          <w:p w14:paraId="21142BFD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541552CE">
            <w:pPr>
              <w:spacing w:after="0" w:line="240" w:lineRule="auto"/>
            </w:pPr>
            <w:r>
              <w:rPr>
                <w:b w:val="0"/>
                <w:sz w:val="10"/>
              </w:rPr>
              <w:t>2.16e-08</w:t>
            </w:r>
          </w:p>
        </w:tc>
        <w:tc>
          <w:tcPr>
            <w:tcW w:w="927" w:type="dxa"/>
            <w:vAlign w:val="center"/>
          </w:tcPr>
          <w:p w14:paraId="050120B0">
            <w:pPr>
              <w:spacing w:after="0" w:line="240" w:lineRule="auto"/>
            </w:pPr>
            <w:r>
              <w:rPr>
                <w:b w:val="0"/>
                <w:sz w:val="10"/>
              </w:rPr>
              <w:t>0.591</w:t>
            </w:r>
          </w:p>
        </w:tc>
        <w:tc>
          <w:tcPr>
            <w:tcW w:w="927" w:type="dxa"/>
            <w:vAlign w:val="center"/>
          </w:tcPr>
          <w:p w14:paraId="38A43D51">
            <w:pPr>
              <w:spacing w:after="0" w:line="240" w:lineRule="auto"/>
            </w:pPr>
            <w:r>
              <w:rPr>
                <w:b w:val="0"/>
                <w:sz w:val="10"/>
              </w:rPr>
              <w:t>0.597</w:t>
            </w:r>
          </w:p>
        </w:tc>
        <w:tc>
          <w:tcPr>
            <w:tcW w:w="927" w:type="dxa"/>
            <w:vAlign w:val="center"/>
          </w:tcPr>
          <w:p w14:paraId="78CECC2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CD1507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D869BD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7A02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880A4BC">
            <w:pPr>
              <w:spacing w:after="0" w:line="240" w:lineRule="auto"/>
            </w:pPr>
            <w:r>
              <w:rPr>
                <w:b w:val="0"/>
                <w:sz w:val="10"/>
              </w:rPr>
              <w:t>rs2371365</w:t>
            </w:r>
          </w:p>
        </w:tc>
        <w:tc>
          <w:tcPr>
            <w:tcW w:w="927" w:type="dxa"/>
            <w:vAlign w:val="center"/>
          </w:tcPr>
          <w:p w14:paraId="10A40D35">
            <w:pPr>
              <w:spacing w:after="0" w:line="240" w:lineRule="auto"/>
            </w:pPr>
            <w:r>
              <w:rPr>
                <w:b w:val="0"/>
                <w:sz w:val="10"/>
              </w:rPr>
              <w:t>7</w:t>
            </w:r>
          </w:p>
        </w:tc>
        <w:tc>
          <w:tcPr>
            <w:tcW w:w="927" w:type="dxa"/>
            <w:vAlign w:val="center"/>
          </w:tcPr>
          <w:p w14:paraId="31FCE05C">
            <w:pPr>
              <w:spacing w:after="0" w:line="240" w:lineRule="auto"/>
            </w:pPr>
            <w:r>
              <w:rPr>
                <w:b w:val="0"/>
                <w:sz w:val="10"/>
              </w:rPr>
              <w:t>82506898</w:t>
            </w:r>
          </w:p>
        </w:tc>
        <w:tc>
          <w:tcPr>
            <w:tcW w:w="927" w:type="dxa"/>
            <w:vAlign w:val="center"/>
          </w:tcPr>
          <w:p w14:paraId="1F1725D6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36F397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5A9AD87">
            <w:pPr>
              <w:spacing w:after="0" w:line="240" w:lineRule="auto"/>
            </w:pPr>
            <w:r>
              <w:rPr>
                <w:b w:val="0"/>
                <w:sz w:val="10"/>
              </w:rPr>
              <w:t>0.0276</w:t>
            </w:r>
          </w:p>
        </w:tc>
        <w:tc>
          <w:tcPr>
            <w:tcW w:w="927" w:type="dxa"/>
            <w:vAlign w:val="center"/>
          </w:tcPr>
          <w:p w14:paraId="1411EF7A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099A98E5">
            <w:pPr>
              <w:spacing w:after="0" w:line="240" w:lineRule="auto"/>
            </w:pPr>
            <w:r>
              <w:rPr>
                <w:b w:val="0"/>
                <w:sz w:val="10"/>
              </w:rPr>
              <w:t>1.47e-08</w:t>
            </w:r>
          </w:p>
        </w:tc>
        <w:tc>
          <w:tcPr>
            <w:tcW w:w="927" w:type="dxa"/>
            <w:vAlign w:val="center"/>
          </w:tcPr>
          <w:p w14:paraId="7EBCEB39">
            <w:pPr>
              <w:spacing w:after="0" w:line="240" w:lineRule="auto"/>
            </w:pPr>
            <w:r>
              <w:rPr>
                <w:b w:val="0"/>
                <w:sz w:val="10"/>
              </w:rPr>
              <w:t>0.0202</w:t>
            </w:r>
          </w:p>
        </w:tc>
        <w:tc>
          <w:tcPr>
            <w:tcW w:w="927" w:type="dxa"/>
            <w:vAlign w:val="center"/>
          </w:tcPr>
          <w:p w14:paraId="3C215A3A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18C1294F">
            <w:pPr>
              <w:spacing w:after="0" w:line="240" w:lineRule="auto"/>
            </w:pPr>
            <w:r>
              <w:rPr>
                <w:b w:val="0"/>
                <w:sz w:val="10"/>
              </w:rPr>
              <w:t>7.21e-12</w:t>
            </w:r>
          </w:p>
        </w:tc>
        <w:tc>
          <w:tcPr>
            <w:tcW w:w="927" w:type="dxa"/>
            <w:vAlign w:val="center"/>
          </w:tcPr>
          <w:p w14:paraId="4B16F421">
            <w:pPr>
              <w:spacing w:after="0" w:line="240" w:lineRule="auto"/>
            </w:pPr>
            <w:r>
              <w:rPr>
                <w:b w:val="0"/>
                <w:sz w:val="10"/>
              </w:rPr>
              <w:t>0.376</w:t>
            </w:r>
          </w:p>
        </w:tc>
        <w:tc>
          <w:tcPr>
            <w:tcW w:w="927" w:type="dxa"/>
            <w:vAlign w:val="center"/>
          </w:tcPr>
          <w:p w14:paraId="7C833685">
            <w:pPr>
              <w:spacing w:after="0" w:line="240" w:lineRule="auto"/>
            </w:pPr>
            <w:r>
              <w:rPr>
                <w:b w:val="0"/>
                <w:sz w:val="10"/>
              </w:rPr>
              <w:t>0.376</w:t>
            </w:r>
          </w:p>
        </w:tc>
        <w:tc>
          <w:tcPr>
            <w:tcW w:w="927" w:type="dxa"/>
            <w:vAlign w:val="center"/>
          </w:tcPr>
          <w:p w14:paraId="6AD49C6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AFE6ED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D8F344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8B1B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CBADF88">
            <w:pPr>
              <w:spacing w:after="0" w:line="240" w:lineRule="auto"/>
            </w:pPr>
            <w:r>
              <w:rPr>
                <w:b w:val="0"/>
                <w:sz w:val="10"/>
              </w:rPr>
              <w:t>rs2710323</w:t>
            </w:r>
          </w:p>
        </w:tc>
        <w:tc>
          <w:tcPr>
            <w:tcW w:w="927" w:type="dxa"/>
            <w:vAlign w:val="center"/>
          </w:tcPr>
          <w:p w14:paraId="35351340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2A9CA916">
            <w:pPr>
              <w:spacing w:after="0" w:line="240" w:lineRule="auto"/>
            </w:pPr>
            <w:r>
              <w:rPr>
                <w:b w:val="0"/>
                <w:sz w:val="10"/>
              </w:rPr>
              <w:t>52815905</w:t>
            </w:r>
          </w:p>
        </w:tc>
        <w:tc>
          <w:tcPr>
            <w:tcW w:w="927" w:type="dxa"/>
            <w:vAlign w:val="center"/>
          </w:tcPr>
          <w:p w14:paraId="1C667F61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11AC0706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05397B89">
            <w:pPr>
              <w:spacing w:after="0" w:line="240" w:lineRule="auto"/>
            </w:pPr>
            <w:r>
              <w:rPr>
                <w:b w:val="0"/>
                <w:sz w:val="10"/>
              </w:rPr>
              <w:t>-0.0304</w:t>
            </w:r>
          </w:p>
        </w:tc>
        <w:tc>
          <w:tcPr>
            <w:tcW w:w="927" w:type="dxa"/>
            <w:vAlign w:val="center"/>
          </w:tcPr>
          <w:p w14:paraId="74F02E9E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01EABD5C">
            <w:pPr>
              <w:spacing w:after="0" w:line="240" w:lineRule="auto"/>
            </w:pPr>
            <w:r>
              <w:rPr>
                <w:b w:val="0"/>
                <w:sz w:val="10"/>
              </w:rPr>
              <w:t>1.02e-10</w:t>
            </w:r>
          </w:p>
        </w:tc>
        <w:tc>
          <w:tcPr>
            <w:tcW w:w="927" w:type="dxa"/>
            <w:vAlign w:val="center"/>
          </w:tcPr>
          <w:p w14:paraId="5AA08168">
            <w:pPr>
              <w:spacing w:after="0" w:line="240" w:lineRule="auto"/>
            </w:pPr>
            <w:r>
              <w:rPr>
                <w:b w:val="0"/>
                <w:sz w:val="10"/>
              </w:rPr>
              <w:t>-0.0153</w:t>
            </w:r>
          </w:p>
        </w:tc>
        <w:tc>
          <w:tcPr>
            <w:tcW w:w="927" w:type="dxa"/>
            <w:vAlign w:val="center"/>
          </w:tcPr>
          <w:p w14:paraId="53796AB7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0B53EB05">
            <w:pPr>
              <w:spacing w:after="0" w:line="240" w:lineRule="auto"/>
            </w:pPr>
            <w:r>
              <w:rPr>
                <w:b w:val="0"/>
                <w:sz w:val="10"/>
              </w:rPr>
              <w:t>3.44e-08</w:t>
            </w:r>
          </w:p>
        </w:tc>
        <w:tc>
          <w:tcPr>
            <w:tcW w:w="927" w:type="dxa"/>
            <w:vAlign w:val="center"/>
          </w:tcPr>
          <w:p w14:paraId="6BB661D4">
            <w:pPr>
              <w:spacing w:after="0" w:line="240" w:lineRule="auto"/>
            </w:pPr>
            <w:r>
              <w:rPr>
                <w:b w:val="0"/>
                <w:sz w:val="10"/>
              </w:rPr>
              <w:t>0.483</w:t>
            </w:r>
          </w:p>
        </w:tc>
        <w:tc>
          <w:tcPr>
            <w:tcW w:w="927" w:type="dxa"/>
            <w:vAlign w:val="center"/>
          </w:tcPr>
          <w:p w14:paraId="2E13C2CE">
            <w:pPr>
              <w:spacing w:after="0" w:line="240" w:lineRule="auto"/>
            </w:pPr>
            <w:r>
              <w:rPr>
                <w:b w:val="0"/>
                <w:sz w:val="10"/>
              </w:rPr>
              <w:t>0.484</w:t>
            </w:r>
          </w:p>
        </w:tc>
        <w:tc>
          <w:tcPr>
            <w:tcW w:w="927" w:type="dxa"/>
            <w:vAlign w:val="center"/>
          </w:tcPr>
          <w:p w14:paraId="12C02141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5A454D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960FCF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5DC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51D474D">
            <w:pPr>
              <w:spacing w:after="0" w:line="240" w:lineRule="auto"/>
            </w:pPr>
            <w:r>
              <w:rPr>
                <w:b w:val="0"/>
                <w:sz w:val="10"/>
              </w:rPr>
              <w:t>rs28474857</w:t>
            </w:r>
          </w:p>
        </w:tc>
        <w:tc>
          <w:tcPr>
            <w:tcW w:w="927" w:type="dxa"/>
            <w:vAlign w:val="center"/>
          </w:tcPr>
          <w:p w14:paraId="20BCFE3F">
            <w:pPr>
              <w:spacing w:after="0" w:line="240" w:lineRule="auto"/>
            </w:pPr>
            <w:r>
              <w:rPr>
                <w:b w:val="0"/>
                <w:sz w:val="10"/>
              </w:rPr>
              <w:t>9</w:t>
            </w:r>
          </w:p>
        </w:tc>
        <w:tc>
          <w:tcPr>
            <w:tcW w:w="927" w:type="dxa"/>
            <w:vAlign w:val="center"/>
          </w:tcPr>
          <w:p w14:paraId="3F5DD679">
            <w:pPr>
              <w:spacing w:after="0" w:line="240" w:lineRule="auto"/>
            </w:pPr>
            <w:r>
              <w:rPr>
                <w:b w:val="0"/>
                <w:sz w:val="10"/>
              </w:rPr>
              <w:t>98247204</w:t>
            </w:r>
          </w:p>
        </w:tc>
        <w:tc>
          <w:tcPr>
            <w:tcW w:w="927" w:type="dxa"/>
            <w:vAlign w:val="center"/>
          </w:tcPr>
          <w:p w14:paraId="47A038F5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4D58D11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A8913A6">
            <w:pPr>
              <w:spacing w:after="0" w:line="240" w:lineRule="auto"/>
            </w:pPr>
            <w:r>
              <w:rPr>
                <w:b w:val="0"/>
                <w:sz w:val="10"/>
              </w:rPr>
              <w:t>0.047</w:t>
            </w:r>
          </w:p>
        </w:tc>
        <w:tc>
          <w:tcPr>
            <w:tcW w:w="927" w:type="dxa"/>
            <w:vAlign w:val="center"/>
          </w:tcPr>
          <w:p w14:paraId="2D644CDF">
            <w:pPr>
              <w:spacing w:after="0" w:line="240" w:lineRule="auto"/>
            </w:pPr>
            <w:r>
              <w:rPr>
                <w:b w:val="0"/>
                <w:sz w:val="10"/>
              </w:rPr>
              <w:t>0.0078</w:t>
            </w:r>
          </w:p>
        </w:tc>
        <w:tc>
          <w:tcPr>
            <w:tcW w:w="927" w:type="dxa"/>
            <w:vAlign w:val="center"/>
          </w:tcPr>
          <w:p w14:paraId="1AFDD349">
            <w:pPr>
              <w:spacing w:after="0" w:line="240" w:lineRule="auto"/>
            </w:pPr>
            <w:r>
              <w:rPr>
                <w:b w:val="0"/>
                <w:sz w:val="10"/>
              </w:rPr>
              <w:t>1.35e-09</w:t>
            </w:r>
          </w:p>
        </w:tc>
        <w:tc>
          <w:tcPr>
            <w:tcW w:w="927" w:type="dxa"/>
            <w:vAlign w:val="center"/>
          </w:tcPr>
          <w:p w14:paraId="4CCA0F81">
            <w:pPr>
              <w:spacing w:after="0" w:line="240" w:lineRule="auto"/>
            </w:pPr>
            <w:r>
              <w:rPr>
                <w:b w:val="0"/>
                <w:sz w:val="10"/>
              </w:rPr>
              <w:t>0.0289</w:t>
            </w:r>
          </w:p>
        </w:tc>
        <w:tc>
          <w:tcPr>
            <w:tcW w:w="927" w:type="dxa"/>
            <w:vAlign w:val="center"/>
          </w:tcPr>
          <w:p w14:paraId="68F841F6">
            <w:pPr>
              <w:spacing w:after="0" w:line="240" w:lineRule="auto"/>
            </w:pPr>
            <w:r>
              <w:rPr>
                <w:b w:val="0"/>
                <w:sz w:val="10"/>
              </w:rPr>
              <w:t>0.0046</w:t>
            </w:r>
          </w:p>
        </w:tc>
        <w:tc>
          <w:tcPr>
            <w:tcW w:w="927" w:type="dxa"/>
            <w:vAlign w:val="center"/>
          </w:tcPr>
          <w:p w14:paraId="6C6ECDD0">
            <w:pPr>
              <w:spacing w:after="0" w:line="240" w:lineRule="auto"/>
            </w:pPr>
            <w:r>
              <w:rPr>
                <w:b w:val="0"/>
                <w:sz w:val="10"/>
              </w:rPr>
              <w:t>3.42e-10</w:t>
            </w:r>
          </w:p>
        </w:tc>
        <w:tc>
          <w:tcPr>
            <w:tcW w:w="927" w:type="dxa"/>
            <w:vAlign w:val="center"/>
          </w:tcPr>
          <w:p w14:paraId="396DA289">
            <w:pPr>
              <w:spacing w:after="0" w:line="240" w:lineRule="auto"/>
            </w:pPr>
            <w:r>
              <w:rPr>
                <w:b w:val="0"/>
                <w:sz w:val="10"/>
              </w:rPr>
              <w:t>0.1</w:t>
            </w:r>
          </w:p>
        </w:tc>
        <w:tc>
          <w:tcPr>
            <w:tcW w:w="927" w:type="dxa"/>
            <w:vAlign w:val="center"/>
          </w:tcPr>
          <w:p w14:paraId="49AA3997">
            <w:pPr>
              <w:spacing w:after="0" w:line="240" w:lineRule="auto"/>
            </w:pPr>
            <w:r>
              <w:rPr>
                <w:b w:val="0"/>
                <w:sz w:val="10"/>
              </w:rPr>
              <w:t>0.102</w:t>
            </w:r>
          </w:p>
        </w:tc>
        <w:tc>
          <w:tcPr>
            <w:tcW w:w="927" w:type="dxa"/>
            <w:vAlign w:val="center"/>
          </w:tcPr>
          <w:p w14:paraId="321F4B5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ACD34E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8E6FE9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E3B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C83C7AE">
            <w:pPr>
              <w:spacing w:after="0" w:line="240" w:lineRule="auto"/>
            </w:pPr>
            <w:r>
              <w:rPr>
                <w:b w:val="0"/>
                <w:sz w:val="10"/>
              </w:rPr>
              <w:t>rs285011</w:t>
            </w:r>
          </w:p>
        </w:tc>
        <w:tc>
          <w:tcPr>
            <w:tcW w:w="927" w:type="dxa"/>
            <w:vAlign w:val="center"/>
          </w:tcPr>
          <w:p w14:paraId="76FC7E74">
            <w:pPr>
              <w:spacing w:after="0" w:line="240" w:lineRule="auto"/>
            </w:pPr>
            <w:r>
              <w:rPr>
                <w:b w:val="0"/>
                <w:sz w:val="10"/>
              </w:rPr>
              <w:t>16</w:t>
            </w:r>
          </w:p>
        </w:tc>
        <w:tc>
          <w:tcPr>
            <w:tcW w:w="927" w:type="dxa"/>
            <w:vAlign w:val="center"/>
          </w:tcPr>
          <w:p w14:paraId="757C657F">
            <w:pPr>
              <w:spacing w:after="0" w:line="240" w:lineRule="auto"/>
            </w:pPr>
            <w:r>
              <w:rPr>
                <w:b w:val="0"/>
                <w:sz w:val="10"/>
              </w:rPr>
              <w:t>77086431</w:t>
            </w:r>
          </w:p>
        </w:tc>
        <w:tc>
          <w:tcPr>
            <w:tcW w:w="927" w:type="dxa"/>
            <w:vAlign w:val="center"/>
          </w:tcPr>
          <w:p w14:paraId="6CD0E9AC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474CD92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681F4BD">
            <w:pPr>
              <w:spacing w:after="0" w:line="240" w:lineRule="auto"/>
            </w:pPr>
            <w:r>
              <w:rPr>
                <w:b w:val="0"/>
                <w:sz w:val="10"/>
              </w:rPr>
              <w:t>0.0275</w:t>
            </w:r>
          </w:p>
        </w:tc>
        <w:tc>
          <w:tcPr>
            <w:tcW w:w="927" w:type="dxa"/>
            <w:vAlign w:val="center"/>
          </w:tcPr>
          <w:p w14:paraId="300BAF22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0B6F331A">
            <w:pPr>
              <w:spacing w:after="0" w:line="240" w:lineRule="auto"/>
            </w:pPr>
            <w:r>
              <w:rPr>
                <w:b w:val="0"/>
                <w:sz w:val="10"/>
              </w:rPr>
              <w:t>8.19e-09</w:t>
            </w:r>
          </w:p>
        </w:tc>
        <w:tc>
          <w:tcPr>
            <w:tcW w:w="927" w:type="dxa"/>
            <w:vAlign w:val="center"/>
          </w:tcPr>
          <w:p w14:paraId="1C061C32">
            <w:pPr>
              <w:spacing w:after="0" w:line="240" w:lineRule="auto"/>
            </w:pPr>
            <w:r>
              <w:rPr>
                <w:b w:val="0"/>
                <w:sz w:val="10"/>
              </w:rPr>
              <w:t>0.0133</w:t>
            </w:r>
          </w:p>
        </w:tc>
        <w:tc>
          <w:tcPr>
            <w:tcW w:w="927" w:type="dxa"/>
            <w:vAlign w:val="center"/>
          </w:tcPr>
          <w:p w14:paraId="01241AE5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445C58A6">
            <w:pPr>
              <w:spacing w:after="0" w:line="240" w:lineRule="auto"/>
            </w:pPr>
            <w:r>
              <w:rPr>
                <w:b w:val="0"/>
                <w:sz w:val="10"/>
              </w:rPr>
              <w:t>5.54e-06</w:t>
            </w:r>
          </w:p>
        </w:tc>
        <w:tc>
          <w:tcPr>
            <w:tcW w:w="927" w:type="dxa"/>
            <w:vAlign w:val="center"/>
          </w:tcPr>
          <w:p w14:paraId="51332D62">
            <w:pPr>
              <w:spacing w:after="0" w:line="240" w:lineRule="auto"/>
            </w:pPr>
            <w:r>
              <w:rPr>
                <w:b w:val="0"/>
                <w:sz w:val="10"/>
              </w:rPr>
              <w:t>0.534</w:t>
            </w:r>
          </w:p>
        </w:tc>
        <w:tc>
          <w:tcPr>
            <w:tcW w:w="927" w:type="dxa"/>
            <w:vAlign w:val="center"/>
          </w:tcPr>
          <w:p w14:paraId="205F921D">
            <w:pPr>
              <w:spacing w:after="0" w:line="240" w:lineRule="auto"/>
            </w:pPr>
            <w:r>
              <w:rPr>
                <w:b w:val="0"/>
                <w:sz w:val="10"/>
              </w:rPr>
              <w:t>0.538</w:t>
            </w:r>
          </w:p>
        </w:tc>
        <w:tc>
          <w:tcPr>
            <w:tcW w:w="927" w:type="dxa"/>
            <w:vAlign w:val="center"/>
          </w:tcPr>
          <w:p w14:paraId="28AEFD6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835419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783E3E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5AD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8A6058B">
            <w:pPr>
              <w:spacing w:after="0" w:line="240" w:lineRule="auto"/>
            </w:pPr>
            <w:r>
              <w:rPr>
                <w:b w:val="0"/>
                <w:sz w:val="10"/>
              </w:rPr>
              <w:t>rs2888367</w:t>
            </w:r>
          </w:p>
        </w:tc>
        <w:tc>
          <w:tcPr>
            <w:tcW w:w="927" w:type="dxa"/>
            <w:vAlign w:val="center"/>
          </w:tcPr>
          <w:p w14:paraId="10E44558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78242D9B">
            <w:pPr>
              <w:spacing w:after="0" w:line="240" w:lineRule="auto"/>
            </w:pPr>
            <w:r>
              <w:rPr>
                <w:b w:val="0"/>
                <w:sz w:val="10"/>
              </w:rPr>
              <w:t>44242929</w:t>
            </w:r>
          </w:p>
        </w:tc>
        <w:tc>
          <w:tcPr>
            <w:tcW w:w="927" w:type="dxa"/>
            <w:vAlign w:val="center"/>
          </w:tcPr>
          <w:p w14:paraId="342C5F0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9C76553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F6578DF">
            <w:pPr>
              <w:spacing w:after="0" w:line="240" w:lineRule="auto"/>
            </w:pPr>
            <w:r>
              <w:rPr>
                <w:b w:val="0"/>
                <w:sz w:val="10"/>
              </w:rPr>
              <w:t>0.0315</w:t>
            </w:r>
          </w:p>
        </w:tc>
        <w:tc>
          <w:tcPr>
            <w:tcW w:w="927" w:type="dxa"/>
            <w:vAlign w:val="center"/>
          </w:tcPr>
          <w:p w14:paraId="44690DBA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59F302E0">
            <w:pPr>
              <w:spacing w:after="0" w:line="240" w:lineRule="auto"/>
            </w:pPr>
            <w:r>
              <w:rPr>
                <w:b w:val="0"/>
                <w:sz w:val="10"/>
              </w:rPr>
              <w:t>9.25e-10</w:t>
            </w:r>
          </w:p>
        </w:tc>
        <w:tc>
          <w:tcPr>
            <w:tcW w:w="927" w:type="dxa"/>
            <w:vAlign w:val="center"/>
          </w:tcPr>
          <w:p w14:paraId="522CEC0C">
            <w:pPr>
              <w:spacing w:after="0" w:line="240" w:lineRule="auto"/>
            </w:pPr>
            <w:r>
              <w:rPr>
                <w:b w:val="0"/>
                <w:sz w:val="10"/>
              </w:rPr>
              <w:t>0.0186</w:t>
            </w:r>
          </w:p>
        </w:tc>
        <w:tc>
          <w:tcPr>
            <w:tcW w:w="927" w:type="dxa"/>
            <w:vAlign w:val="center"/>
          </w:tcPr>
          <w:p w14:paraId="6163B0E5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43586129">
            <w:pPr>
              <w:spacing w:after="0" w:line="240" w:lineRule="auto"/>
            </w:pPr>
            <w:r>
              <w:rPr>
                <w:b w:val="0"/>
                <w:sz w:val="10"/>
              </w:rPr>
              <w:t>2.57e-09</w:t>
            </w:r>
          </w:p>
        </w:tc>
        <w:tc>
          <w:tcPr>
            <w:tcW w:w="927" w:type="dxa"/>
            <w:vAlign w:val="center"/>
          </w:tcPr>
          <w:p w14:paraId="24060271">
            <w:pPr>
              <w:spacing w:after="0" w:line="240" w:lineRule="auto"/>
            </w:pPr>
            <w:r>
              <w:rPr>
                <w:b w:val="0"/>
                <w:sz w:val="10"/>
              </w:rPr>
              <w:t>0.329</w:t>
            </w:r>
          </w:p>
        </w:tc>
        <w:tc>
          <w:tcPr>
            <w:tcW w:w="927" w:type="dxa"/>
            <w:vAlign w:val="center"/>
          </w:tcPr>
          <w:p w14:paraId="15183932">
            <w:pPr>
              <w:spacing w:after="0" w:line="240" w:lineRule="auto"/>
            </w:pPr>
            <w:r>
              <w:rPr>
                <w:b w:val="0"/>
                <w:sz w:val="10"/>
              </w:rPr>
              <w:t>0.329</w:t>
            </w:r>
          </w:p>
        </w:tc>
        <w:tc>
          <w:tcPr>
            <w:tcW w:w="927" w:type="dxa"/>
            <w:vAlign w:val="center"/>
          </w:tcPr>
          <w:p w14:paraId="364CE1D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0736FC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98E21D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84D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A3B0781">
            <w:pPr>
              <w:spacing w:after="0" w:line="240" w:lineRule="auto"/>
            </w:pPr>
            <w:r>
              <w:rPr>
                <w:b w:val="0"/>
                <w:sz w:val="10"/>
              </w:rPr>
              <w:t>rs3007061</w:t>
            </w:r>
          </w:p>
        </w:tc>
        <w:tc>
          <w:tcPr>
            <w:tcW w:w="927" w:type="dxa"/>
            <w:vAlign w:val="center"/>
          </w:tcPr>
          <w:p w14:paraId="4B07DC4D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249CDEAA">
            <w:pPr>
              <w:spacing w:after="0" w:line="240" w:lineRule="auto"/>
            </w:pPr>
            <w:r>
              <w:rPr>
                <w:b w:val="0"/>
                <w:sz w:val="10"/>
              </w:rPr>
              <w:t>47238606</w:t>
            </w:r>
          </w:p>
        </w:tc>
        <w:tc>
          <w:tcPr>
            <w:tcW w:w="927" w:type="dxa"/>
            <w:vAlign w:val="center"/>
          </w:tcPr>
          <w:p w14:paraId="189897EB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F7E3989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0CDCA77">
            <w:pPr>
              <w:spacing w:after="0" w:line="240" w:lineRule="auto"/>
            </w:pPr>
            <w:r>
              <w:rPr>
                <w:b w:val="0"/>
                <w:sz w:val="10"/>
              </w:rPr>
              <w:t>0.0307</w:t>
            </w:r>
          </w:p>
        </w:tc>
        <w:tc>
          <w:tcPr>
            <w:tcW w:w="927" w:type="dxa"/>
            <w:vAlign w:val="center"/>
          </w:tcPr>
          <w:p w14:paraId="435FFC9F">
            <w:pPr>
              <w:spacing w:after="0" w:line="240" w:lineRule="auto"/>
            </w:pPr>
            <w:r>
              <w:rPr>
                <w:b w:val="0"/>
                <w:sz w:val="10"/>
              </w:rPr>
              <w:t>0.0051</w:t>
            </w:r>
          </w:p>
        </w:tc>
        <w:tc>
          <w:tcPr>
            <w:tcW w:w="927" w:type="dxa"/>
            <w:vAlign w:val="center"/>
          </w:tcPr>
          <w:p w14:paraId="3C63C219">
            <w:pPr>
              <w:spacing w:after="0" w:line="240" w:lineRule="auto"/>
            </w:pPr>
            <w:r>
              <w:rPr>
                <w:b w:val="0"/>
                <w:sz w:val="10"/>
              </w:rPr>
              <w:t>1.34e-09</w:t>
            </w:r>
          </w:p>
        </w:tc>
        <w:tc>
          <w:tcPr>
            <w:tcW w:w="927" w:type="dxa"/>
            <w:vAlign w:val="center"/>
          </w:tcPr>
          <w:p w14:paraId="783807BC">
            <w:pPr>
              <w:spacing w:after="0" w:line="240" w:lineRule="auto"/>
            </w:pPr>
            <w:r>
              <w:rPr>
                <w:b w:val="0"/>
                <w:sz w:val="10"/>
              </w:rPr>
              <w:t>0.0169</w:t>
            </w:r>
          </w:p>
        </w:tc>
        <w:tc>
          <w:tcPr>
            <w:tcW w:w="927" w:type="dxa"/>
            <w:vAlign w:val="center"/>
          </w:tcPr>
          <w:p w14:paraId="25040EEC">
            <w:pPr>
              <w:spacing w:after="0" w:line="240" w:lineRule="auto"/>
            </w:pPr>
            <w:r>
              <w:rPr>
                <w:b w:val="0"/>
                <w:sz w:val="10"/>
              </w:rPr>
              <w:t>0.0031</w:t>
            </w:r>
          </w:p>
        </w:tc>
        <w:tc>
          <w:tcPr>
            <w:tcW w:w="927" w:type="dxa"/>
            <w:vAlign w:val="center"/>
          </w:tcPr>
          <w:p w14:paraId="7C5AB051">
            <w:pPr>
              <w:spacing w:after="0" w:line="240" w:lineRule="auto"/>
            </w:pPr>
            <w:r>
              <w:rPr>
                <w:b w:val="0"/>
                <w:sz w:val="10"/>
              </w:rPr>
              <w:t>4.40e-08</w:t>
            </w:r>
          </w:p>
        </w:tc>
        <w:tc>
          <w:tcPr>
            <w:tcW w:w="927" w:type="dxa"/>
            <w:vAlign w:val="center"/>
          </w:tcPr>
          <w:p w14:paraId="5500A47D">
            <w:pPr>
              <w:spacing w:after="0" w:line="240" w:lineRule="auto"/>
            </w:pPr>
            <w:r>
              <w:rPr>
                <w:b w:val="0"/>
                <w:sz w:val="10"/>
              </w:rPr>
              <w:t>0.623</w:t>
            </w:r>
          </w:p>
        </w:tc>
        <w:tc>
          <w:tcPr>
            <w:tcW w:w="927" w:type="dxa"/>
            <w:vAlign w:val="center"/>
          </w:tcPr>
          <w:p w14:paraId="7EC9B4D3">
            <w:pPr>
              <w:spacing w:after="0" w:line="240" w:lineRule="auto"/>
            </w:pPr>
            <w:r>
              <w:rPr>
                <w:b w:val="0"/>
                <w:sz w:val="10"/>
              </w:rPr>
              <w:t>0.624</w:t>
            </w:r>
          </w:p>
        </w:tc>
        <w:tc>
          <w:tcPr>
            <w:tcW w:w="927" w:type="dxa"/>
            <w:vAlign w:val="center"/>
          </w:tcPr>
          <w:p w14:paraId="061012E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A762D9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0B4D1C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615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892EB20">
            <w:pPr>
              <w:spacing w:after="0" w:line="240" w:lineRule="auto"/>
            </w:pPr>
            <w:r>
              <w:rPr>
                <w:b w:val="0"/>
                <w:sz w:val="10"/>
              </w:rPr>
              <w:t>rs34723450</w:t>
            </w:r>
          </w:p>
        </w:tc>
        <w:tc>
          <w:tcPr>
            <w:tcW w:w="927" w:type="dxa"/>
            <w:vAlign w:val="center"/>
          </w:tcPr>
          <w:p w14:paraId="44FBF998">
            <w:pPr>
              <w:spacing w:after="0" w:line="240" w:lineRule="auto"/>
            </w:pPr>
            <w:r>
              <w:rPr>
                <w:b w:val="0"/>
                <w:sz w:val="10"/>
              </w:rPr>
              <w:t>1</w:t>
            </w:r>
          </w:p>
        </w:tc>
        <w:tc>
          <w:tcPr>
            <w:tcW w:w="927" w:type="dxa"/>
            <w:vAlign w:val="center"/>
          </w:tcPr>
          <w:p w14:paraId="24A8C76C">
            <w:pPr>
              <w:spacing w:after="0" w:line="240" w:lineRule="auto"/>
            </w:pPr>
            <w:r>
              <w:rPr>
                <w:b w:val="0"/>
                <w:sz w:val="10"/>
              </w:rPr>
              <w:t>72724409</w:t>
            </w:r>
          </w:p>
        </w:tc>
        <w:tc>
          <w:tcPr>
            <w:tcW w:w="927" w:type="dxa"/>
            <w:vAlign w:val="center"/>
          </w:tcPr>
          <w:p w14:paraId="69F3DCB7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52112E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0706872">
            <w:pPr>
              <w:spacing w:after="0" w:line="240" w:lineRule="auto"/>
            </w:pPr>
            <w:r>
              <w:rPr>
                <w:b w:val="0"/>
                <w:sz w:val="10"/>
              </w:rPr>
              <w:t>-0.0369</w:t>
            </w:r>
          </w:p>
        </w:tc>
        <w:tc>
          <w:tcPr>
            <w:tcW w:w="927" w:type="dxa"/>
            <w:vAlign w:val="center"/>
          </w:tcPr>
          <w:p w14:paraId="4EEA749D">
            <w:pPr>
              <w:spacing w:after="0" w:line="240" w:lineRule="auto"/>
            </w:pPr>
            <w:r>
              <w:rPr>
                <w:b w:val="0"/>
                <w:sz w:val="10"/>
              </w:rPr>
              <w:t>0.0063</w:t>
            </w:r>
          </w:p>
        </w:tc>
        <w:tc>
          <w:tcPr>
            <w:tcW w:w="927" w:type="dxa"/>
            <w:vAlign w:val="center"/>
          </w:tcPr>
          <w:p w14:paraId="13581814">
            <w:pPr>
              <w:spacing w:after="0" w:line="240" w:lineRule="auto"/>
            </w:pPr>
            <w:r>
              <w:rPr>
                <w:b w:val="0"/>
                <w:sz w:val="10"/>
              </w:rPr>
              <w:t>3.74e-09</w:t>
            </w:r>
          </w:p>
        </w:tc>
        <w:tc>
          <w:tcPr>
            <w:tcW w:w="927" w:type="dxa"/>
            <w:vAlign w:val="center"/>
          </w:tcPr>
          <w:p w14:paraId="77C82832">
            <w:pPr>
              <w:spacing w:after="0" w:line="240" w:lineRule="auto"/>
            </w:pPr>
            <w:r>
              <w:rPr>
                <w:b w:val="0"/>
                <w:sz w:val="10"/>
              </w:rPr>
              <w:t>-0.0277</w:t>
            </w:r>
          </w:p>
        </w:tc>
        <w:tc>
          <w:tcPr>
            <w:tcW w:w="927" w:type="dxa"/>
            <w:vAlign w:val="center"/>
          </w:tcPr>
          <w:p w14:paraId="0D6FCBC4">
            <w:pPr>
              <w:spacing w:after="0" w:line="240" w:lineRule="auto"/>
            </w:pPr>
            <w:r>
              <w:rPr>
                <w:b w:val="0"/>
                <w:sz w:val="10"/>
              </w:rPr>
              <w:t>0.0037</w:t>
            </w:r>
          </w:p>
        </w:tc>
        <w:tc>
          <w:tcPr>
            <w:tcW w:w="927" w:type="dxa"/>
            <w:vAlign w:val="center"/>
          </w:tcPr>
          <w:p w14:paraId="04D01E4B">
            <w:pPr>
              <w:spacing w:after="0" w:line="240" w:lineRule="auto"/>
            </w:pPr>
            <w:r>
              <w:rPr>
                <w:b w:val="0"/>
                <w:sz w:val="10"/>
              </w:rPr>
              <w:t>4.35e-14</w:t>
            </w:r>
          </w:p>
        </w:tc>
        <w:tc>
          <w:tcPr>
            <w:tcW w:w="927" w:type="dxa"/>
            <w:vAlign w:val="center"/>
          </w:tcPr>
          <w:p w14:paraId="5FCBC31D">
            <w:pPr>
              <w:spacing w:after="0" w:line="240" w:lineRule="auto"/>
            </w:pPr>
            <w:r>
              <w:rPr>
                <w:b w:val="0"/>
                <w:sz w:val="10"/>
              </w:rPr>
              <w:t>0.18</w:t>
            </w:r>
          </w:p>
        </w:tc>
        <w:tc>
          <w:tcPr>
            <w:tcW w:w="927" w:type="dxa"/>
            <w:vAlign w:val="center"/>
          </w:tcPr>
          <w:p w14:paraId="1F32DBB9">
            <w:pPr>
              <w:spacing w:after="0" w:line="240" w:lineRule="auto"/>
            </w:pPr>
            <w:r>
              <w:rPr>
                <w:b w:val="0"/>
                <w:sz w:val="10"/>
              </w:rPr>
              <w:t>0.177</w:t>
            </w:r>
          </w:p>
        </w:tc>
        <w:tc>
          <w:tcPr>
            <w:tcW w:w="927" w:type="dxa"/>
            <w:vAlign w:val="center"/>
          </w:tcPr>
          <w:p w14:paraId="4E3FA97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592948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813098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298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62EE5BB">
            <w:pPr>
              <w:spacing w:after="0" w:line="240" w:lineRule="auto"/>
            </w:pPr>
            <w:r>
              <w:rPr>
                <w:b w:val="0"/>
                <w:sz w:val="10"/>
              </w:rPr>
              <w:t>rs36119415</w:t>
            </w:r>
          </w:p>
        </w:tc>
        <w:tc>
          <w:tcPr>
            <w:tcW w:w="927" w:type="dxa"/>
            <w:vAlign w:val="center"/>
          </w:tcPr>
          <w:p w14:paraId="2E48E9CA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7368A44E">
            <w:pPr>
              <w:spacing w:after="0" w:line="240" w:lineRule="auto"/>
            </w:pPr>
            <w:r>
              <w:rPr>
                <w:b w:val="0"/>
                <w:sz w:val="10"/>
              </w:rPr>
              <w:t>69579612</w:t>
            </w:r>
          </w:p>
        </w:tc>
        <w:tc>
          <w:tcPr>
            <w:tcW w:w="927" w:type="dxa"/>
            <w:vAlign w:val="center"/>
          </w:tcPr>
          <w:p w14:paraId="378AC3D2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7197E12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F5282D8">
            <w:pPr>
              <w:spacing w:after="0" w:line="240" w:lineRule="auto"/>
            </w:pPr>
            <w:r>
              <w:rPr>
                <w:b w:val="0"/>
                <w:sz w:val="10"/>
              </w:rPr>
              <w:t>-0.0478</w:t>
            </w:r>
          </w:p>
        </w:tc>
        <w:tc>
          <w:tcPr>
            <w:tcW w:w="927" w:type="dxa"/>
            <w:vAlign w:val="center"/>
          </w:tcPr>
          <w:p w14:paraId="4D9DA092">
            <w:pPr>
              <w:spacing w:after="0" w:line="240" w:lineRule="auto"/>
            </w:pPr>
            <w:r>
              <w:rPr>
                <w:b w:val="0"/>
                <w:sz w:val="10"/>
              </w:rPr>
              <w:t>0.0082</w:t>
            </w:r>
          </w:p>
        </w:tc>
        <w:tc>
          <w:tcPr>
            <w:tcW w:w="927" w:type="dxa"/>
            <w:vAlign w:val="center"/>
          </w:tcPr>
          <w:p w14:paraId="353301D5">
            <w:pPr>
              <w:spacing w:after="0" w:line="240" w:lineRule="auto"/>
            </w:pPr>
            <w:r>
              <w:rPr>
                <w:b w:val="0"/>
                <w:sz w:val="10"/>
              </w:rPr>
              <w:t>5.36e-09</w:t>
            </w:r>
          </w:p>
        </w:tc>
        <w:tc>
          <w:tcPr>
            <w:tcW w:w="927" w:type="dxa"/>
            <w:vAlign w:val="center"/>
          </w:tcPr>
          <w:p w14:paraId="30ECB10F">
            <w:pPr>
              <w:spacing w:after="0" w:line="240" w:lineRule="auto"/>
            </w:pPr>
            <w:r>
              <w:rPr>
                <w:b w:val="0"/>
                <w:sz w:val="10"/>
              </w:rPr>
              <w:t>-0.0188</w:t>
            </w:r>
          </w:p>
        </w:tc>
        <w:tc>
          <w:tcPr>
            <w:tcW w:w="927" w:type="dxa"/>
            <w:vAlign w:val="center"/>
          </w:tcPr>
          <w:p w14:paraId="16019139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6CD845E6">
            <w:pPr>
              <w:spacing w:after="0" w:line="240" w:lineRule="auto"/>
            </w:pPr>
            <w:r>
              <w:rPr>
                <w:b w:val="0"/>
                <w:sz w:val="10"/>
              </w:rPr>
              <w:t>9.52e-05</w:t>
            </w:r>
          </w:p>
        </w:tc>
        <w:tc>
          <w:tcPr>
            <w:tcW w:w="927" w:type="dxa"/>
            <w:vAlign w:val="center"/>
          </w:tcPr>
          <w:p w14:paraId="0B5D017C">
            <w:pPr>
              <w:spacing w:after="0" w:line="240" w:lineRule="auto"/>
            </w:pPr>
            <w:r>
              <w:rPr>
                <w:b w:val="0"/>
                <w:sz w:val="10"/>
              </w:rPr>
              <w:t>0.0949</w:t>
            </w:r>
          </w:p>
        </w:tc>
        <w:tc>
          <w:tcPr>
            <w:tcW w:w="927" w:type="dxa"/>
            <w:vAlign w:val="center"/>
          </w:tcPr>
          <w:p w14:paraId="52DC8BD1">
            <w:pPr>
              <w:spacing w:after="0" w:line="240" w:lineRule="auto"/>
            </w:pPr>
            <w:r>
              <w:rPr>
                <w:b w:val="0"/>
                <w:sz w:val="10"/>
              </w:rPr>
              <w:t>0.0925</w:t>
            </w:r>
          </w:p>
        </w:tc>
        <w:tc>
          <w:tcPr>
            <w:tcW w:w="927" w:type="dxa"/>
            <w:vAlign w:val="center"/>
          </w:tcPr>
          <w:p w14:paraId="1D1EACC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88CF6B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84B669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89E7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AFBB34B">
            <w:pPr>
              <w:spacing w:after="0" w:line="240" w:lineRule="auto"/>
            </w:pPr>
            <w:r>
              <w:rPr>
                <w:b w:val="0"/>
                <w:sz w:val="10"/>
              </w:rPr>
              <w:t>rs3847960</w:t>
            </w:r>
          </w:p>
        </w:tc>
        <w:tc>
          <w:tcPr>
            <w:tcW w:w="927" w:type="dxa"/>
            <w:vAlign w:val="center"/>
          </w:tcPr>
          <w:p w14:paraId="60FE0756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2D56D3A8">
            <w:pPr>
              <w:spacing w:after="0" w:line="240" w:lineRule="auto"/>
            </w:pPr>
            <w:r>
              <w:rPr>
                <w:b w:val="0"/>
                <w:sz w:val="10"/>
              </w:rPr>
              <w:t>120271100</w:t>
            </w:r>
          </w:p>
        </w:tc>
        <w:tc>
          <w:tcPr>
            <w:tcW w:w="927" w:type="dxa"/>
            <w:vAlign w:val="center"/>
          </w:tcPr>
          <w:p w14:paraId="4C5A8917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0918864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A51DBD5">
            <w:pPr>
              <w:spacing w:after="0" w:line="240" w:lineRule="auto"/>
            </w:pPr>
            <w:r>
              <w:rPr>
                <w:b w:val="0"/>
                <w:sz w:val="10"/>
              </w:rPr>
              <w:t>0.0359</w:t>
            </w:r>
          </w:p>
        </w:tc>
        <w:tc>
          <w:tcPr>
            <w:tcW w:w="927" w:type="dxa"/>
            <w:vAlign w:val="center"/>
          </w:tcPr>
          <w:p w14:paraId="35D97B57">
            <w:pPr>
              <w:spacing w:after="0" w:line="240" w:lineRule="auto"/>
            </w:pPr>
            <w:r>
              <w:rPr>
                <w:b w:val="0"/>
                <w:sz w:val="10"/>
              </w:rPr>
              <w:t>0.0058</w:t>
            </w:r>
          </w:p>
        </w:tc>
        <w:tc>
          <w:tcPr>
            <w:tcW w:w="927" w:type="dxa"/>
            <w:vAlign w:val="center"/>
          </w:tcPr>
          <w:p w14:paraId="7B46284C">
            <w:pPr>
              <w:spacing w:after="0" w:line="240" w:lineRule="auto"/>
            </w:pPr>
            <w:r>
              <w:rPr>
                <w:b w:val="0"/>
                <w:sz w:val="10"/>
              </w:rPr>
              <w:t>5.64e-10</w:t>
            </w:r>
          </w:p>
        </w:tc>
        <w:tc>
          <w:tcPr>
            <w:tcW w:w="927" w:type="dxa"/>
            <w:vAlign w:val="center"/>
          </w:tcPr>
          <w:p w14:paraId="3A5B2C47">
            <w:pPr>
              <w:spacing w:after="0" w:line="240" w:lineRule="auto"/>
            </w:pPr>
            <w:r>
              <w:rPr>
                <w:b w:val="0"/>
                <w:sz w:val="10"/>
              </w:rPr>
              <w:t>0.007004</w:t>
            </w:r>
          </w:p>
        </w:tc>
        <w:tc>
          <w:tcPr>
            <w:tcW w:w="927" w:type="dxa"/>
            <w:vAlign w:val="center"/>
          </w:tcPr>
          <w:p w14:paraId="110D2E41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480E18A7">
            <w:pPr>
              <w:spacing w:after="0" w:line="240" w:lineRule="auto"/>
            </w:pPr>
            <w:r>
              <w:rPr>
                <w:b w:val="0"/>
                <w:sz w:val="10"/>
              </w:rPr>
              <w:t>0.01868</w:t>
            </w:r>
          </w:p>
        </w:tc>
        <w:tc>
          <w:tcPr>
            <w:tcW w:w="927" w:type="dxa"/>
            <w:vAlign w:val="center"/>
          </w:tcPr>
          <w:p w14:paraId="3E2B10DA">
            <w:pPr>
              <w:spacing w:after="0" w:line="240" w:lineRule="auto"/>
            </w:pPr>
            <w:r>
              <w:rPr>
                <w:b w:val="0"/>
                <w:sz w:val="10"/>
              </w:rPr>
              <w:t>0.631</w:t>
            </w:r>
          </w:p>
        </w:tc>
        <w:tc>
          <w:tcPr>
            <w:tcW w:w="927" w:type="dxa"/>
            <w:vAlign w:val="center"/>
          </w:tcPr>
          <w:p w14:paraId="1C02086B">
            <w:pPr>
              <w:spacing w:after="0" w:line="240" w:lineRule="auto"/>
            </w:pPr>
            <w:r>
              <w:rPr>
                <w:b w:val="0"/>
                <w:sz w:val="10"/>
              </w:rPr>
              <w:t>0.624</w:t>
            </w:r>
          </w:p>
        </w:tc>
        <w:tc>
          <w:tcPr>
            <w:tcW w:w="927" w:type="dxa"/>
            <w:vAlign w:val="center"/>
          </w:tcPr>
          <w:p w14:paraId="3F9CE69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  <w:tc>
          <w:tcPr>
            <w:tcW w:w="927" w:type="dxa"/>
            <w:vAlign w:val="center"/>
          </w:tcPr>
          <w:p w14:paraId="142431C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CC4AA2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EE3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0DB50F6">
            <w:pPr>
              <w:spacing w:after="0" w:line="240" w:lineRule="auto"/>
            </w:pPr>
            <w:r>
              <w:rPr>
                <w:b w:val="0"/>
                <w:sz w:val="10"/>
              </w:rPr>
              <w:t>rs4382947</w:t>
            </w:r>
          </w:p>
        </w:tc>
        <w:tc>
          <w:tcPr>
            <w:tcW w:w="927" w:type="dxa"/>
            <w:vAlign w:val="center"/>
          </w:tcPr>
          <w:p w14:paraId="4694FE6F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5BF15753">
            <w:pPr>
              <w:spacing w:after="0" w:line="240" w:lineRule="auto"/>
            </w:pPr>
            <w:r>
              <w:rPr>
                <w:b w:val="0"/>
                <w:sz w:val="10"/>
              </w:rPr>
              <w:t>60475057</w:t>
            </w:r>
          </w:p>
        </w:tc>
        <w:tc>
          <w:tcPr>
            <w:tcW w:w="927" w:type="dxa"/>
            <w:vAlign w:val="center"/>
          </w:tcPr>
          <w:p w14:paraId="31DEAC9D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40F6338F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F90FFEA">
            <w:pPr>
              <w:spacing w:after="0" w:line="240" w:lineRule="auto"/>
            </w:pPr>
            <w:r>
              <w:rPr>
                <w:b w:val="0"/>
                <w:sz w:val="10"/>
              </w:rPr>
              <w:t>-0.031</w:t>
            </w:r>
          </w:p>
        </w:tc>
        <w:tc>
          <w:tcPr>
            <w:tcW w:w="927" w:type="dxa"/>
            <w:vAlign w:val="center"/>
          </w:tcPr>
          <w:p w14:paraId="182B1B88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152EA699">
            <w:pPr>
              <w:spacing w:after="0" w:line="240" w:lineRule="auto"/>
            </w:pPr>
            <w:r>
              <w:rPr>
                <w:b w:val="0"/>
                <w:sz w:val="10"/>
              </w:rPr>
              <w:t>6.17e-10</w:t>
            </w:r>
          </w:p>
        </w:tc>
        <w:tc>
          <w:tcPr>
            <w:tcW w:w="927" w:type="dxa"/>
            <w:vAlign w:val="center"/>
          </w:tcPr>
          <w:p w14:paraId="216DBEFF">
            <w:pPr>
              <w:spacing w:after="0" w:line="240" w:lineRule="auto"/>
            </w:pPr>
            <w:r>
              <w:rPr>
                <w:b w:val="0"/>
                <w:sz w:val="10"/>
              </w:rPr>
              <w:t>-0.0143</w:t>
            </w:r>
          </w:p>
        </w:tc>
        <w:tc>
          <w:tcPr>
            <w:tcW w:w="927" w:type="dxa"/>
            <w:vAlign w:val="center"/>
          </w:tcPr>
          <w:p w14:paraId="4B2C8DD5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2798C023">
            <w:pPr>
              <w:spacing w:after="0" w:line="240" w:lineRule="auto"/>
            </w:pPr>
            <w:r>
              <w:rPr>
                <w:b w:val="0"/>
                <w:sz w:val="10"/>
              </w:rPr>
              <w:t>6.90e-07</w:t>
            </w:r>
          </w:p>
        </w:tc>
        <w:tc>
          <w:tcPr>
            <w:tcW w:w="927" w:type="dxa"/>
            <w:vAlign w:val="center"/>
          </w:tcPr>
          <w:p w14:paraId="19EE2D8A">
            <w:pPr>
              <w:spacing w:after="0" w:line="240" w:lineRule="auto"/>
            </w:pPr>
            <w:r>
              <w:rPr>
                <w:b w:val="0"/>
                <w:sz w:val="10"/>
              </w:rPr>
              <w:t>0.415</w:t>
            </w:r>
          </w:p>
        </w:tc>
        <w:tc>
          <w:tcPr>
            <w:tcW w:w="927" w:type="dxa"/>
            <w:vAlign w:val="center"/>
          </w:tcPr>
          <w:p w14:paraId="11BADDD7">
            <w:pPr>
              <w:spacing w:after="0" w:line="240" w:lineRule="auto"/>
            </w:pPr>
            <w:r>
              <w:rPr>
                <w:b w:val="0"/>
                <w:sz w:val="10"/>
              </w:rPr>
              <w:t>0.414</w:t>
            </w:r>
          </w:p>
        </w:tc>
        <w:tc>
          <w:tcPr>
            <w:tcW w:w="927" w:type="dxa"/>
            <w:vAlign w:val="center"/>
          </w:tcPr>
          <w:p w14:paraId="7666318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F915A0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7795DD5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1917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C597E6C">
            <w:pPr>
              <w:spacing w:after="0" w:line="240" w:lineRule="auto"/>
            </w:pPr>
            <w:r>
              <w:rPr>
                <w:b w:val="0"/>
                <w:sz w:val="10"/>
              </w:rPr>
              <w:t>rs4395923</w:t>
            </w:r>
          </w:p>
        </w:tc>
        <w:tc>
          <w:tcPr>
            <w:tcW w:w="927" w:type="dxa"/>
            <w:vAlign w:val="center"/>
          </w:tcPr>
          <w:p w14:paraId="72C72ACF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496DDA96">
            <w:pPr>
              <w:spacing w:after="0" w:line="240" w:lineRule="auto"/>
            </w:pPr>
            <w:r>
              <w:rPr>
                <w:b w:val="0"/>
                <w:sz w:val="10"/>
              </w:rPr>
              <w:t>65569387</w:t>
            </w:r>
          </w:p>
        </w:tc>
        <w:tc>
          <w:tcPr>
            <w:tcW w:w="927" w:type="dxa"/>
            <w:vAlign w:val="center"/>
          </w:tcPr>
          <w:p w14:paraId="682269BA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B26EC60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85F264A">
            <w:pPr>
              <w:spacing w:after="0" w:line="240" w:lineRule="auto"/>
            </w:pPr>
            <w:r>
              <w:rPr>
                <w:b w:val="0"/>
                <w:sz w:val="10"/>
              </w:rPr>
              <w:t>0.0303</w:t>
            </w:r>
          </w:p>
        </w:tc>
        <w:tc>
          <w:tcPr>
            <w:tcW w:w="927" w:type="dxa"/>
            <w:vAlign w:val="center"/>
          </w:tcPr>
          <w:p w14:paraId="1FF8AD8D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389F1810">
            <w:pPr>
              <w:spacing w:after="0" w:line="240" w:lineRule="auto"/>
            </w:pPr>
            <w:r>
              <w:rPr>
                <w:b w:val="0"/>
                <w:sz w:val="10"/>
              </w:rPr>
              <w:t>3.09e-10</w:t>
            </w:r>
          </w:p>
        </w:tc>
        <w:tc>
          <w:tcPr>
            <w:tcW w:w="927" w:type="dxa"/>
            <w:vAlign w:val="center"/>
          </w:tcPr>
          <w:p w14:paraId="44272A29">
            <w:pPr>
              <w:spacing w:after="0" w:line="240" w:lineRule="auto"/>
            </w:pPr>
            <w:r>
              <w:rPr>
                <w:b w:val="0"/>
                <w:sz w:val="10"/>
              </w:rPr>
              <w:t>0.016</w:t>
            </w:r>
          </w:p>
        </w:tc>
        <w:tc>
          <w:tcPr>
            <w:tcW w:w="927" w:type="dxa"/>
            <w:vAlign w:val="center"/>
          </w:tcPr>
          <w:p w14:paraId="79A3A207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5785335E">
            <w:pPr>
              <w:spacing w:after="0" w:line="240" w:lineRule="auto"/>
            </w:pPr>
            <w:r>
              <w:rPr>
                <w:b w:val="0"/>
                <w:sz w:val="10"/>
              </w:rPr>
              <w:t>1.29e-08</w:t>
            </w:r>
          </w:p>
        </w:tc>
        <w:tc>
          <w:tcPr>
            <w:tcW w:w="927" w:type="dxa"/>
            <w:vAlign w:val="center"/>
          </w:tcPr>
          <w:p w14:paraId="5426535C">
            <w:pPr>
              <w:spacing w:after="0" w:line="240" w:lineRule="auto"/>
            </w:pPr>
            <w:r>
              <w:rPr>
                <w:b w:val="0"/>
                <w:sz w:val="10"/>
              </w:rPr>
              <w:t>0.589</w:t>
            </w:r>
          </w:p>
        </w:tc>
        <w:tc>
          <w:tcPr>
            <w:tcW w:w="927" w:type="dxa"/>
            <w:vAlign w:val="center"/>
          </w:tcPr>
          <w:p w14:paraId="50F6BA26">
            <w:pPr>
              <w:spacing w:after="0" w:line="240" w:lineRule="auto"/>
            </w:pPr>
            <w:r>
              <w:rPr>
                <w:b w:val="0"/>
                <w:sz w:val="10"/>
              </w:rPr>
              <w:t>0.593</w:t>
            </w:r>
          </w:p>
        </w:tc>
        <w:tc>
          <w:tcPr>
            <w:tcW w:w="927" w:type="dxa"/>
            <w:vAlign w:val="center"/>
          </w:tcPr>
          <w:p w14:paraId="07D3DE8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C3D217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BB0647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C602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6C9A0C2">
            <w:pPr>
              <w:spacing w:after="0" w:line="240" w:lineRule="auto"/>
            </w:pPr>
            <w:r>
              <w:rPr>
                <w:b w:val="0"/>
                <w:sz w:val="10"/>
              </w:rPr>
              <w:t>rs4801024</w:t>
            </w:r>
          </w:p>
        </w:tc>
        <w:tc>
          <w:tcPr>
            <w:tcW w:w="927" w:type="dxa"/>
            <w:vAlign w:val="center"/>
          </w:tcPr>
          <w:p w14:paraId="7461B7F3">
            <w:pPr>
              <w:spacing w:after="0" w:line="240" w:lineRule="auto"/>
            </w:pPr>
            <w:r>
              <w:rPr>
                <w:b w:val="0"/>
                <w:sz w:val="10"/>
              </w:rPr>
              <w:t>18</w:t>
            </w:r>
          </w:p>
        </w:tc>
        <w:tc>
          <w:tcPr>
            <w:tcW w:w="927" w:type="dxa"/>
            <w:vAlign w:val="center"/>
          </w:tcPr>
          <w:p w14:paraId="2FE973C2">
            <w:pPr>
              <w:spacing w:after="0" w:line="240" w:lineRule="auto"/>
            </w:pPr>
            <w:r>
              <w:rPr>
                <w:b w:val="0"/>
                <w:sz w:val="10"/>
              </w:rPr>
              <w:t>52396321</w:t>
            </w:r>
          </w:p>
        </w:tc>
        <w:tc>
          <w:tcPr>
            <w:tcW w:w="927" w:type="dxa"/>
            <w:vAlign w:val="center"/>
          </w:tcPr>
          <w:p w14:paraId="6E1FA680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23D06D3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60194EC">
            <w:pPr>
              <w:spacing w:after="0" w:line="240" w:lineRule="auto"/>
            </w:pPr>
            <w:r>
              <w:rPr>
                <w:b w:val="0"/>
                <w:sz w:val="10"/>
              </w:rPr>
              <w:t>0.0376</w:t>
            </w:r>
          </w:p>
        </w:tc>
        <w:tc>
          <w:tcPr>
            <w:tcW w:w="927" w:type="dxa"/>
            <w:vAlign w:val="center"/>
          </w:tcPr>
          <w:p w14:paraId="4A135C31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468256CA">
            <w:pPr>
              <w:spacing w:after="0" w:line="240" w:lineRule="auto"/>
            </w:pPr>
            <w:r>
              <w:rPr>
                <w:b w:val="0"/>
                <w:sz w:val="10"/>
              </w:rPr>
              <w:t>4.82e-11</w:t>
            </w:r>
          </w:p>
        </w:tc>
        <w:tc>
          <w:tcPr>
            <w:tcW w:w="927" w:type="dxa"/>
            <w:vAlign w:val="center"/>
          </w:tcPr>
          <w:p w14:paraId="6A823E03">
            <w:pPr>
              <w:spacing w:after="0" w:line="240" w:lineRule="auto"/>
            </w:pPr>
            <w:r>
              <w:rPr>
                <w:b w:val="0"/>
                <w:sz w:val="10"/>
              </w:rPr>
              <w:t>0.0267</w:t>
            </w:r>
          </w:p>
        </w:tc>
        <w:tc>
          <w:tcPr>
            <w:tcW w:w="927" w:type="dxa"/>
            <w:vAlign w:val="center"/>
          </w:tcPr>
          <w:p w14:paraId="0CCAE565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63AEE67E">
            <w:pPr>
              <w:spacing w:after="0" w:line="240" w:lineRule="auto"/>
            </w:pPr>
            <w:r>
              <w:rPr>
                <w:b w:val="0"/>
                <w:sz w:val="10"/>
              </w:rPr>
              <w:t>1.27e-15</w:t>
            </w:r>
          </w:p>
        </w:tc>
        <w:tc>
          <w:tcPr>
            <w:tcW w:w="927" w:type="dxa"/>
            <w:vAlign w:val="center"/>
          </w:tcPr>
          <w:p w14:paraId="066B42A3">
            <w:pPr>
              <w:spacing w:after="0" w:line="240" w:lineRule="auto"/>
            </w:pPr>
            <w:r>
              <w:rPr>
                <w:b w:val="0"/>
                <w:sz w:val="10"/>
              </w:rPr>
              <w:t>0.747</w:t>
            </w:r>
          </w:p>
        </w:tc>
        <w:tc>
          <w:tcPr>
            <w:tcW w:w="927" w:type="dxa"/>
            <w:vAlign w:val="center"/>
          </w:tcPr>
          <w:p w14:paraId="6AD2125A">
            <w:pPr>
              <w:spacing w:after="0" w:line="240" w:lineRule="auto"/>
            </w:pPr>
            <w:r>
              <w:rPr>
                <w:b w:val="0"/>
                <w:sz w:val="10"/>
              </w:rPr>
              <w:t>0.765</w:t>
            </w:r>
          </w:p>
        </w:tc>
        <w:tc>
          <w:tcPr>
            <w:tcW w:w="927" w:type="dxa"/>
            <w:vAlign w:val="center"/>
          </w:tcPr>
          <w:p w14:paraId="2A2BFBE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12384E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23ED29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4CA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27A77B8">
            <w:pPr>
              <w:spacing w:after="0" w:line="240" w:lineRule="auto"/>
            </w:pPr>
            <w:r>
              <w:rPr>
                <w:b w:val="0"/>
                <w:sz w:val="10"/>
              </w:rPr>
              <w:t>rs4856929</w:t>
            </w:r>
          </w:p>
        </w:tc>
        <w:tc>
          <w:tcPr>
            <w:tcW w:w="927" w:type="dxa"/>
            <w:vAlign w:val="center"/>
          </w:tcPr>
          <w:p w14:paraId="05926090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320CFFFD">
            <w:pPr>
              <w:spacing w:after="0" w:line="240" w:lineRule="auto"/>
            </w:pPr>
            <w:r>
              <w:rPr>
                <w:b w:val="0"/>
                <w:sz w:val="10"/>
              </w:rPr>
              <w:t>68030736</w:t>
            </w:r>
          </w:p>
        </w:tc>
        <w:tc>
          <w:tcPr>
            <w:tcW w:w="927" w:type="dxa"/>
            <w:vAlign w:val="center"/>
          </w:tcPr>
          <w:p w14:paraId="04EE7508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68FC81BF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D8BC2FB">
            <w:pPr>
              <w:spacing w:after="0" w:line="240" w:lineRule="auto"/>
            </w:pPr>
            <w:r>
              <w:rPr>
                <w:b w:val="0"/>
                <w:sz w:val="10"/>
              </w:rPr>
              <w:t>0.0454</w:t>
            </w:r>
          </w:p>
        </w:tc>
        <w:tc>
          <w:tcPr>
            <w:tcW w:w="927" w:type="dxa"/>
            <w:vAlign w:val="center"/>
          </w:tcPr>
          <w:p w14:paraId="7EDAD3EA">
            <w:pPr>
              <w:spacing w:after="0" w:line="240" w:lineRule="auto"/>
            </w:pPr>
            <w:r>
              <w:rPr>
                <w:b w:val="0"/>
                <w:sz w:val="10"/>
              </w:rPr>
              <w:t>0.0082</w:t>
            </w:r>
          </w:p>
        </w:tc>
        <w:tc>
          <w:tcPr>
            <w:tcW w:w="927" w:type="dxa"/>
            <w:vAlign w:val="center"/>
          </w:tcPr>
          <w:p w14:paraId="1A1B64D2">
            <w:pPr>
              <w:spacing w:after="0" w:line="240" w:lineRule="auto"/>
            </w:pPr>
            <w:r>
              <w:rPr>
                <w:b w:val="0"/>
                <w:sz w:val="10"/>
              </w:rPr>
              <w:t>3.01e-08</w:t>
            </w:r>
          </w:p>
        </w:tc>
        <w:tc>
          <w:tcPr>
            <w:tcW w:w="927" w:type="dxa"/>
            <w:vAlign w:val="center"/>
          </w:tcPr>
          <w:p w14:paraId="2DAD584F">
            <w:pPr>
              <w:spacing w:after="0" w:line="240" w:lineRule="auto"/>
            </w:pPr>
            <w:r>
              <w:rPr>
                <w:b w:val="0"/>
                <w:sz w:val="10"/>
              </w:rPr>
              <w:t>0.0112</w:t>
            </w:r>
          </w:p>
        </w:tc>
        <w:tc>
          <w:tcPr>
            <w:tcW w:w="927" w:type="dxa"/>
            <w:vAlign w:val="center"/>
          </w:tcPr>
          <w:p w14:paraId="37CAAAF9">
            <w:pPr>
              <w:spacing w:after="0" w:line="240" w:lineRule="auto"/>
            </w:pPr>
            <w:r>
              <w:rPr>
                <w:b w:val="0"/>
                <w:sz w:val="10"/>
              </w:rPr>
              <w:t>0.0046</w:t>
            </w:r>
          </w:p>
        </w:tc>
        <w:tc>
          <w:tcPr>
            <w:tcW w:w="927" w:type="dxa"/>
            <w:vAlign w:val="center"/>
          </w:tcPr>
          <w:p w14:paraId="4178D86D">
            <w:pPr>
              <w:spacing w:after="0" w:line="240" w:lineRule="auto"/>
            </w:pPr>
            <w:r>
              <w:rPr>
                <w:b w:val="0"/>
                <w:sz w:val="10"/>
              </w:rPr>
              <w:t>0.0153</w:t>
            </w:r>
          </w:p>
        </w:tc>
        <w:tc>
          <w:tcPr>
            <w:tcW w:w="927" w:type="dxa"/>
            <w:vAlign w:val="center"/>
          </w:tcPr>
          <w:p w14:paraId="4D323FBD">
            <w:pPr>
              <w:spacing w:after="0" w:line="240" w:lineRule="auto"/>
            </w:pPr>
            <w:r>
              <w:rPr>
                <w:b w:val="0"/>
                <w:sz w:val="10"/>
              </w:rPr>
              <w:t>0.873</w:t>
            </w:r>
          </w:p>
        </w:tc>
        <w:tc>
          <w:tcPr>
            <w:tcW w:w="927" w:type="dxa"/>
            <w:vAlign w:val="center"/>
          </w:tcPr>
          <w:p w14:paraId="2A6915CD">
            <w:pPr>
              <w:spacing w:after="0" w:line="240" w:lineRule="auto"/>
            </w:pPr>
            <w:r>
              <w:rPr>
                <w:b w:val="0"/>
                <w:sz w:val="10"/>
              </w:rPr>
              <w:t>0.891</w:t>
            </w:r>
          </w:p>
        </w:tc>
        <w:tc>
          <w:tcPr>
            <w:tcW w:w="927" w:type="dxa"/>
            <w:vAlign w:val="center"/>
          </w:tcPr>
          <w:p w14:paraId="5365407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BC0913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284C57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D82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2B1BEFB">
            <w:pPr>
              <w:spacing w:after="0" w:line="240" w:lineRule="auto"/>
            </w:pPr>
            <w:r>
              <w:rPr>
                <w:b w:val="0"/>
                <w:sz w:val="10"/>
              </w:rPr>
              <w:t>rs4976976</w:t>
            </w:r>
          </w:p>
        </w:tc>
        <w:tc>
          <w:tcPr>
            <w:tcW w:w="927" w:type="dxa"/>
            <w:vAlign w:val="center"/>
          </w:tcPr>
          <w:p w14:paraId="35FEA7CD">
            <w:pPr>
              <w:spacing w:after="0" w:line="240" w:lineRule="auto"/>
            </w:pPr>
            <w:r>
              <w:rPr>
                <w:b w:val="0"/>
                <w:sz w:val="10"/>
              </w:rPr>
              <w:t>8</w:t>
            </w:r>
          </w:p>
        </w:tc>
        <w:tc>
          <w:tcPr>
            <w:tcW w:w="927" w:type="dxa"/>
            <w:vAlign w:val="center"/>
          </w:tcPr>
          <w:p w14:paraId="5A530EAC">
            <w:pPr>
              <w:spacing w:after="0" w:line="240" w:lineRule="auto"/>
            </w:pPr>
            <w:r>
              <w:rPr>
                <w:b w:val="0"/>
                <w:sz w:val="10"/>
              </w:rPr>
              <w:t>143311653</w:t>
            </w:r>
          </w:p>
        </w:tc>
        <w:tc>
          <w:tcPr>
            <w:tcW w:w="927" w:type="dxa"/>
            <w:vAlign w:val="center"/>
          </w:tcPr>
          <w:p w14:paraId="272B3494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22C7AC9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5A49DCFE">
            <w:pPr>
              <w:spacing w:after="0" w:line="240" w:lineRule="auto"/>
            </w:pPr>
            <w:r>
              <w:rPr>
                <w:b w:val="0"/>
                <w:sz w:val="10"/>
              </w:rPr>
              <w:t>-0.0357</w:t>
            </w:r>
          </w:p>
        </w:tc>
        <w:tc>
          <w:tcPr>
            <w:tcW w:w="927" w:type="dxa"/>
            <w:vAlign w:val="center"/>
          </w:tcPr>
          <w:p w14:paraId="75302036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0E6166D9">
            <w:pPr>
              <w:spacing w:after="0" w:line="240" w:lineRule="auto"/>
            </w:pPr>
            <w:r>
              <w:rPr>
                <w:b w:val="0"/>
                <w:sz w:val="10"/>
              </w:rPr>
              <w:t>1.51e-12</w:t>
            </w:r>
          </w:p>
        </w:tc>
        <w:tc>
          <w:tcPr>
            <w:tcW w:w="927" w:type="dxa"/>
            <w:vAlign w:val="center"/>
          </w:tcPr>
          <w:p w14:paraId="2E7C3A8A">
            <w:pPr>
              <w:spacing w:after="0" w:line="240" w:lineRule="auto"/>
            </w:pPr>
            <w:r>
              <w:rPr>
                <w:b w:val="0"/>
                <w:sz w:val="10"/>
              </w:rPr>
              <w:t>-0.0112</w:t>
            </w:r>
          </w:p>
        </w:tc>
        <w:tc>
          <w:tcPr>
            <w:tcW w:w="927" w:type="dxa"/>
            <w:vAlign w:val="center"/>
          </w:tcPr>
          <w:p w14:paraId="2D9C2651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765A26B2">
            <w:pPr>
              <w:spacing w:after="0" w:line="240" w:lineRule="auto"/>
            </w:pPr>
            <w:r>
              <w:rPr>
                <w:b w:val="0"/>
                <w:sz w:val="10"/>
              </w:rPr>
              <w:t>2.24e-04</w:t>
            </w:r>
          </w:p>
        </w:tc>
        <w:tc>
          <w:tcPr>
            <w:tcW w:w="927" w:type="dxa"/>
            <w:vAlign w:val="center"/>
          </w:tcPr>
          <w:p w14:paraId="5D6A4B93">
            <w:pPr>
              <w:spacing w:after="0" w:line="240" w:lineRule="auto"/>
            </w:pPr>
            <w:r>
              <w:rPr>
                <w:b w:val="0"/>
                <w:sz w:val="10"/>
              </w:rPr>
              <w:t>0.4</w:t>
            </w:r>
          </w:p>
        </w:tc>
        <w:tc>
          <w:tcPr>
            <w:tcW w:w="927" w:type="dxa"/>
            <w:vAlign w:val="center"/>
          </w:tcPr>
          <w:p w14:paraId="023F8B64">
            <w:pPr>
              <w:spacing w:after="0" w:line="240" w:lineRule="auto"/>
            </w:pPr>
            <w:r>
              <w:rPr>
                <w:b w:val="0"/>
                <w:sz w:val="10"/>
              </w:rPr>
              <w:t>0.4</w:t>
            </w:r>
          </w:p>
        </w:tc>
        <w:tc>
          <w:tcPr>
            <w:tcW w:w="927" w:type="dxa"/>
            <w:vAlign w:val="center"/>
          </w:tcPr>
          <w:p w14:paraId="158A10C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89A659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8D888C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C6DB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B4A563C">
            <w:pPr>
              <w:spacing w:after="0" w:line="240" w:lineRule="auto"/>
            </w:pPr>
            <w:r>
              <w:rPr>
                <w:b w:val="0"/>
                <w:sz w:val="10"/>
              </w:rPr>
              <w:t>rs5015511</w:t>
            </w:r>
          </w:p>
        </w:tc>
        <w:tc>
          <w:tcPr>
            <w:tcW w:w="927" w:type="dxa"/>
            <w:vAlign w:val="center"/>
          </w:tcPr>
          <w:p w14:paraId="6CF2446F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5DBEE813">
            <w:pPr>
              <w:spacing w:after="0" w:line="240" w:lineRule="auto"/>
            </w:pPr>
            <w:r>
              <w:rPr>
                <w:b w:val="0"/>
                <w:sz w:val="10"/>
              </w:rPr>
              <w:t>22546852</w:t>
            </w:r>
          </w:p>
        </w:tc>
        <w:tc>
          <w:tcPr>
            <w:tcW w:w="927" w:type="dxa"/>
            <w:vAlign w:val="center"/>
          </w:tcPr>
          <w:p w14:paraId="40391738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5A665A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D3F8953">
            <w:pPr>
              <w:spacing w:after="0" w:line="240" w:lineRule="auto"/>
            </w:pPr>
            <w:r>
              <w:rPr>
                <w:b w:val="0"/>
                <w:sz w:val="10"/>
              </w:rPr>
              <w:t>0.0313</w:t>
            </w:r>
          </w:p>
        </w:tc>
        <w:tc>
          <w:tcPr>
            <w:tcW w:w="927" w:type="dxa"/>
            <w:vAlign w:val="center"/>
          </w:tcPr>
          <w:p w14:paraId="56BFB054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7C428568">
            <w:pPr>
              <w:spacing w:after="0" w:line="240" w:lineRule="auto"/>
            </w:pPr>
            <w:r>
              <w:rPr>
                <w:b w:val="0"/>
                <w:sz w:val="10"/>
              </w:rPr>
              <w:t>2.32e-10</w:t>
            </w:r>
          </w:p>
        </w:tc>
        <w:tc>
          <w:tcPr>
            <w:tcW w:w="927" w:type="dxa"/>
            <w:vAlign w:val="center"/>
          </w:tcPr>
          <w:p w14:paraId="34388750">
            <w:pPr>
              <w:spacing w:after="0" w:line="240" w:lineRule="auto"/>
            </w:pPr>
            <w:r>
              <w:rPr>
                <w:b w:val="0"/>
                <w:sz w:val="10"/>
              </w:rPr>
              <w:t>0.0187</w:t>
            </w:r>
          </w:p>
        </w:tc>
        <w:tc>
          <w:tcPr>
            <w:tcW w:w="927" w:type="dxa"/>
            <w:vAlign w:val="center"/>
          </w:tcPr>
          <w:p w14:paraId="3A8DEE53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68FAC5FF">
            <w:pPr>
              <w:spacing w:after="0" w:line="240" w:lineRule="auto"/>
            </w:pPr>
            <w:r>
              <w:rPr>
                <w:b w:val="0"/>
                <w:sz w:val="10"/>
              </w:rPr>
              <w:t>2.31e-10</w:t>
            </w:r>
          </w:p>
        </w:tc>
        <w:tc>
          <w:tcPr>
            <w:tcW w:w="927" w:type="dxa"/>
            <w:vAlign w:val="center"/>
          </w:tcPr>
          <w:p w14:paraId="5C2C501B">
            <w:pPr>
              <w:spacing w:after="0" w:line="240" w:lineRule="auto"/>
            </w:pPr>
            <w:r>
              <w:rPr>
                <w:b w:val="0"/>
                <w:sz w:val="10"/>
              </w:rPr>
              <w:t>0.52</w:t>
            </w:r>
          </w:p>
        </w:tc>
        <w:tc>
          <w:tcPr>
            <w:tcW w:w="927" w:type="dxa"/>
            <w:vAlign w:val="center"/>
          </w:tcPr>
          <w:p w14:paraId="3AA89E44">
            <w:pPr>
              <w:spacing w:after="0" w:line="240" w:lineRule="auto"/>
            </w:pPr>
            <w:r>
              <w:rPr>
                <w:b w:val="0"/>
                <w:sz w:val="10"/>
              </w:rPr>
              <w:t>0.515</w:t>
            </w:r>
          </w:p>
        </w:tc>
        <w:tc>
          <w:tcPr>
            <w:tcW w:w="927" w:type="dxa"/>
            <w:vAlign w:val="center"/>
          </w:tcPr>
          <w:p w14:paraId="5EB4AD8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F8A528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AB0637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0AC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5E96FAB">
            <w:pPr>
              <w:spacing w:after="0" w:line="240" w:lineRule="auto"/>
            </w:pPr>
            <w:r>
              <w:rPr>
                <w:b w:val="0"/>
                <w:sz w:val="10"/>
              </w:rPr>
              <w:t>rs58825580</w:t>
            </w:r>
          </w:p>
        </w:tc>
        <w:tc>
          <w:tcPr>
            <w:tcW w:w="927" w:type="dxa"/>
            <w:vAlign w:val="center"/>
          </w:tcPr>
          <w:p w14:paraId="4AB33DB6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16D437B5">
            <w:pPr>
              <w:spacing w:after="0" w:line="240" w:lineRule="auto"/>
            </w:pPr>
            <w:r>
              <w:rPr>
                <w:b w:val="0"/>
                <w:sz w:val="10"/>
              </w:rPr>
              <w:t>26365679</w:t>
            </w:r>
          </w:p>
        </w:tc>
        <w:tc>
          <w:tcPr>
            <w:tcW w:w="927" w:type="dxa"/>
            <w:vAlign w:val="center"/>
          </w:tcPr>
          <w:p w14:paraId="787C1A1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045A725B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3C20368D">
            <w:pPr>
              <w:spacing w:after="0" w:line="240" w:lineRule="auto"/>
            </w:pPr>
            <w:r>
              <w:rPr>
                <w:b w:val="0"/>
                <w:sz w:val="10"/>
              </w:rPr>
              <w:t>-0.0588</w:t>
            </w:r>
          </w:p>
        </w:tc>
        <w:tc>
          <w:tcPr>
            <w:tcW w:w="927" w:type="dxa"/>
            <w:vAlign w:val="center"/>
          </w:tcPr>
          <w:p w14:paraId="5899F4C8">
            <w:pPr>
              <w:spacing w:after="0" w:line="240" w:lineRule="auto"/>
            </w:pPr>
            <w:r>
              <w:rPr>
                <w:b w:val="0"/>
                <w:sz w:val="10"/>
              </w:rPr>
              <w:t>0.0076</w:t>
            </w:r>
          </w:p>
        </w:tc>
        <w:tc>
          <w:tcPr>
            <w:tcW w:w="927" w:type="dxa"/>
            <w:vAlign w:val="center"/>
          </w:tcPr>
          <w:p w14:paraId="7E418A63">
            <w:pPr>
              <w:spacing w:after="0" w:line="240" w:lineRule="auto"/>
            </w:pPr>
            <w:r>
              <w:rPr>
                <w:b w:val="0"/>
                <w:sz w:val="10"/>
              </w:rPr>
              <w:t>1.02e-14</w:t>
            </w:r>
          </w:p>
        </w:tc>
        <w:tc>
          <w:tcPr>
            <w:tcW w:w="927" w:type="dxa"/>
            <w:vAlign w:val="center"/>
          </w:tcPr>
          <w:p w14:paraId="618EBEC7">
            <w:pPr>
              <w:spacing w:after="0" w:line="240" w:lineRule="auto"/>
            </w:pPr>
            <w:r>
              <w:rPr>
                <w:b w:val="0"/>
                <w:sz w:val="10"/>
              </w:rPr>
              <w:t>-0.0307</w:t>
            </w:r>
          </w:p>
        </w:tc>
        <w:tc>
          <w:tcPr>
            <w:tcW w:w="927" w:type="dxa"/>
            <w:vAlign w:val="center"/>
          </w:tcPr>
          <w:p w14:paraId="0D0A3F55">
            <w:pPr>
              <w:spacing w:after="0" w:line="240" w:lineRule="auto"/>
            </w:pPr>
            <w:r>
              <w:rPr>
                <w:b w:val="0"/>
                <w:sz w:val="10"/>
              </w:rPr>
              <w:t>0.0046</w:t>
            </w:r>
          </w:p>
        </w:tc>
        <w:tc>
          <w:tcPr>
            <w:tcW w:w="927" w:type="dxa"/>
            <w:vAlign w:val="center"/>
          </w:tcPr>
          <w:p w14:paraId="4F1C39F8">
            <w:pPr>
              <w:spacing w:after="0" w:line="240" w:lineRule="auto"/>
            </w:pPr>
            <w:r>
              <w:rPr>
                <w:b w:val="0"/>
                <w:sz w:val="10"/>
              </w:rPr>
              <w:t>2.48e-11</w:t>
            </w:r>
          </w:p>
        </w:tc>
        <w:tc>
          <w:tcPr>
            <w:tcW w:w="927" w:type="dxa"/>
            <w:vAlign w:val="center"/>
          </w:tcPr>
          <w:p w14:paraId="16EDE718">
            <w:pPr>
              <w:spacing w:after="0" w:line="240" w:lineRule="auto"/>
            </w:pPr>
            <w:r>
              <w:rPr>
                <w:b w:val="0"/>
                <w:sz w:val="10"/>
              </w:rPr>
              <w:t>0.12</w:t>
            </w:r>
          </w:p>
        </w:tc>
        <w:tc>
          <w:tcPr>
            <w:tcW w:w="927" w:type="dxa"/>
            <w:vAlign w:val="center"/>
          </w:tcPr>
          <w:p w14:paraId="5FBA1A9D">
            <w:pPr>
              <w:spacing w:after="0" w:line="240" w:lineRule="auto"/>
            </w:pPr>
            <w:r>
              <w:rPr>
                <w:b w:val="0"/>
                <w:sz w:val="10"/>
              </w:rPr>
              <w:t>0.116</w:t>
            </w:r>
          </w:p>
        </w:tc>
        <w:tc>
          <w:tcPr>
            <w:tcW w:w="927" w:type="dxa"/>
            <w:vAlign w:val="center"/>
          </w:tcPr>
          <w:p w14:paraId="785EFEB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C02CE9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43751A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DA5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65E8E17">
            <w:pPr>
              <w:spacing w:after="0" w:line="240" w:lineRule="auto"/>
            </w:pPr>
            <w:r>
              <w:rPr>
                <w:b w:val="0"/>
                <w:sz w:val="10"/>
              </w:rPr>
              <w:t>rs6047130</w:t>
            </w:r>
          </w:p>
        </w:tc>
        <w:tc>
          <w:tcPr>
            <w:tcW w:w="927" w:type="dxa"/>
            <w:vAlign w:val="center"/>
          </w:tcPr>
          <w:p w14:paraId="39A310D8">
            <w:pPr>
              <w:spacing w:after="0" w:line="240" w:lineRule="auto"/>
            </w:pPr>
            <w:r>
              <w:rPr>
                <w:b w:val="0"/>
                <w:sz w:val="10"/>
              </w:rPr>
              <w:t>20</w:t>
            </w:r>
          </w:p>
        </w:tc>
        <w:tc>
          <w:tcPr>
            <w:tcW w:w="927" w:type="dxa"/>
            <w:vAlign w:val="center"/>
          </w:tcPr>
          <w:p w14:paraId="51F3C4E6">
            <w:pPr>
              <w:spacing w:after="0" w:line="240" w:lineRule="auto"/>
            </w:pPr>
            <w:r>
              <w:rPr>
                <w:b w:val="0"/>
                <w:sz w:val="10"/>
              </w:rPr>
              <w:t>20868094</w:t>
            </w:r>
          </w:p>
        </w:tc>
        <w:tc>
          <w:tcPr>
            <w:tcW w:w="927" w:type="dxa"/>
            <w:vAlign w:val="center"/>
          </w:tcPr>
          <w:p w14:paraId="56023B8F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540C4D29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76BAA94">
            <w:pPr>
              <w:spacing w:after="0" w:line="240" w:lineRule="auto"/>
            </w:pPr>
            <w:r>
              <w:rPr>
                <w:b w:val="0"/>
                <w:sz w:val="10"/>
              </w:rPr>
              <w:t>-0.0433</w:t>
            </w:r>
          </w:p>
        </w:tc>
        <w:tc>
          <w:tcPr>
            <w:tcW w:w="927" w:type="dxa"/>
            <w:vAlign w:val="center"/>
          </w:tcPr>
          <w:p w14:paraId="5A2442E8">
            <w:pPr>
              <w:spacing w:after="0" w:line="240" w:lineRule="auto"/>
            </w:pPr>
            <w:r>
              <w:rPr>
                <w:b w:val="0"/>
                <w:sz w:val="10"/>
              </w:rPr>
              <w:t>0.0073</w:t>
            </w:r>
          </w:p>
        </w:tc>
        <w:tc>
          <w:tcPr>
            <w:tcW w:w="927" w:type="dxa"/>
            <w:vAlign w:val="center"/>
          </w:tcPr>
          <w:p w14:paraId="012EF895">
            <w:pPr>
              <w:spacing w:after="0" w:line="240" w:lineRule="auto"/>
            </w:pPr>
            <w:r>
              <w:rPr>
                <w:b w:val="0"/>
                <w:sz w:val="10"/>
              </w:rPr>
              <w:t>3.37e-09</w:t>
            </w:r>
          </w:p>
        </w:tc>
        <w:tc>
          <w:tcPr>
            <w:tcW w:w="927" w:type="dxa"/>
            <w:vAlign w:val="center"/>
          </w:tcPr>
          <w:p w14:paraId="1790A688">
            <w:pPr>
              <w:spacing w:after="0" w:line="240" w:lineRule="auto"/>
            </w:pPr>
            <w:r>
              <w:rPr>
                <w:b w:val="0"/>
                <w:sz w:val="10"/>
              </w:rPr>
              <w:t>-0.0166</w:t>
            </w:r>
          </w:p>
        </w:tc>
        <w:tc>
          <w:tcPr>
            <w:tcW w:w="927" w:type="dxa"/>
            <w:vAlign w:val="center"/>
          </w:tcPr>
          <w:p w14:paraId="6CD270EF">
            <w:pPr>
              <w:spacing w:after="0" w:line="240" w:lineRule="auto"/>
            </w:pPr>
            <w:r>
              <w:rPr>
                <w:b w:val="0"/>
                <w:sz w:val="10"/>
              </w:rPr>
              <w:t>0.0045</w:t>
            </w:r>
          </w:p>
        </w:tc>
        <w:tc>
          <w:tcPr>
            <w:tcW w:w="927" w:type="dxa"/>
            <w:vAlign w:val="center"/>
          </w:tcPr>
          <w:p w14:paraId="19CBA03E">
            <w:pPr>
              <w:spacing w:after="0" w:line="240" w:lineRule="auto"/>
            </w:pPr>
            <w:r>
              <w:rPr>
                <w:b w:val="0"/>
                <w:sz w:val="10"/>
              </w:rPr>
              <w:t>2.58e-04</w:t>
            </w:r>
          </w:p>
        </w:tc>
        <w:tc>
          <w:tcPr>
            <w:tcW w:w="927" w:type="dxa"/>
            <w:vAlign w:val="center"/>
          </w:tcPr>
          <w:p w14:paraId="2BB531A0">
            <w:pPr>
              <w:spacing w:after="0" w:line="240" w:lineRule="auto"/>
            </w:pPr>
            <w:r>
              <w:rPr>
                <w:b w:val="0"/>
                <w:sz w:val="10"/>
              </w:rPr>
              <w:t>0.119</w:t>
            </w:r>
          </w:p>
        </w:tc>
        <w:tc>
          <w:tcPr>
            <w:tcW w:w="927" w:type="dxa"/>
            <w:vAlign w:val="center"/>
          </w:tcPr>
          <w:p w14:paraId="1989A53C">
            <w:pPr>
              <w:spacing w:after="0" w:line="240" w:lineRule="auto"/>
            </w:pPr>
            <w:r>
              <w:rPr>
                <w:b w:val="0"/>
                <w:sz w:val="10"/>
              </w:rPr>
              <w:t>0.116</w:t>
            </w:r>
          </w:p>
        </w:tc>
        <w:tc>
          <w:tcPr>
            <w:tcW w:w="927" w:type="dxa"/>
            <w:vAlign w:val="center"/>
          </w:tcPr>
          <w:p w14:paraId="7BDFF31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2F09A7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E63E644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EBD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42289A5">
            <w:pPr>
              <w:spacing w:after="0" w:line="240" w:lineRule="auto"/>
            </w:pPr>
            <w:r>
              <w:rPr>
                <w:b w:val="0"/>
                <w:sz w:val="10"/>
              </w:rPr>
              <w:t>rs61928096</w:t>
            </w:r>
          </w:p>
        </w:tc>
        <w:tc>
          <w:tcPr>
            <w:tcW w:w="927" w:type="dxa"/>
            <w:vAlign w:val="center"/>
          </w:tcPr>
          <w:p w14:paraId="5EE28E44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3180256C">
            <w:pPr>
              <w:spacing w:after="0" w:line="240" w:lineRule="auto"/>
            </w:pPr>
            <w:r>
              <w:rPr>
                <w:b w:val="0"/>
                <w:sz w:val="10"/>
              </w:rPr>
              <w:t>53780633</w:t>
            </w:r>
          </w:p>
        </w:tc>
        <w:tc>
          <w:tcPr>
            <w:tcW w:w="927" w:type="dxa"/>
            <w:vAlign w:val="center"/>
          </w:tcPr>
          <w:p w14:paraId="6C870FCF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D6CE5D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95A43CF">
            <w:pPr>
              <w:spacing w:after="0" w:line="240" w:lineRule="auto"/>
            </w:pPr>
            <w:r>
              <w:rPr>
                <w:b w:val="0"/>
                <w:sz w:val="10"/>
              </w:rPr>
              <w:t>0.0955</w:t>
            </w:r>
          </w:p>
        </w:tc>
        <w:tc>
          <w:tcPr>
            <w:tcW w:w="927" w:type="dxa"/>
            <w:vAlign w:val="center"/>
          </w:tcPr>
          <w:p w14:paraId="278B92F8">
            <w:pPr>
              <w:spacing w:after="0" w:line="240" w:lineRule="auto"/>
            </w:pPr>
            <w:r>
              <w:rPr>
                <w:b w:val="0"/>
                <w:sz w:val="10"/>
              </w:rPr>
              <w:t>0.0152</w:t>
            </w:r>
          </w:p>
        </w:tc>
        <w:tc>
          <w:tcPr>
            <w:tcW w:w="927" w:type="dxa"/>
            <w:vAlign w:val="center"/>
          </w:tcPr>
          <w:p w14:paraId="7AFECE5E">
            <w:pPr>
              <w:spacing w:after="0" w:line="240" w:lineRule="auto"/>
            </w:pPr>
            <w:r>
              <w:rPr>
                <w:b w:val="0"/>
                <w:sz w:val="10"/>
              </w:rPr>
              <w:t>3.60e-10</w:t>
            </w:r>
          </w:p>
        </w:tc>
        <w:tc>
          <w:tcPr>
            <w:tcW w:w="927" w:type="dxa"/>
            <w:vAlign w:val="center"/>
          </w:tcPr>
          <w:p w14:paraId="72615AA1">
            <w:pPr>
              <w:spacing w:after="0" w:line="240" w:lineRule="auto"/>
            </w:pPr>
            <w:r>
              <w:rPr>
                <w:b w:val="0"/>
                <w:sz w:val="10"/>
              </w:rPr>
              <w:t>0.0376</w:t>
            </w:r>
          </w:p>
        </w:tc>
        <w:tc>
          <w:tcPr>
            <w:tcW w:w="927" w:type="dxa"/>
            <w:vAlign w:val="center"/>
          </w:tcPr>
          <w:p w14:paraId="4CD84406">
            <w:pPr>
              <w:spacing w:after="0" w:line="240" w:lineRule="auto"/>
            </w:pPr>
            <w:r>
              <w:rPr>
                <w:b w:val="0"/>
                <w:sz w:val="10"/>
              </w:rPr>
              <w:t>0.0079</w:t>
            </w:r>
          </w:p>
        </w:tc>
        <w:tc>
          <w:tcPr>
            <w:tcW w:w="927" w:type="dxa"/>
            <w:vAlign w:val="center"/>
          </w:tcPr>
          <w:p w14:paraId="6BA5C1EF">
            <w:pPr>
              <w:spacing w:after="0" w:line="240" w:lineRule="auto"/>
            </w:pPr>
            <w:r>
              <w:rPr>
                <w:b w:val="0"/>
                <w:sz w:val="10"/>
              </w:rPr>
              <w:t>2.08e-06</w:t>
            </w:r>
          </w:p>
        </w:tc>
        <w:tc>
          <w:tcPr>
            <w:tcW w:w="927" w:type="dxa"/>
            <w:vAlign w:val="center"/>
          </w:tcPr>
          <w:p w14:paraId="64F5CDCB">
            <w:pPr>
              <w:spacing w:after="0" w:line="240" w:lineRule="auto"/>
            </w:pPr>
            <w:r>
              <w:rPr>
                <w:b w:val="0"/>
                <w:sz w:val="10"/>
              </w:rPr>
              <w:t>0.0356</w:t>
            </w:r>
          </w:p>
        </w:tc>
        <w:tc>
          <w:tcPr>
            <w:tcW w:w="927" w:type="dxa"/>
            <w:vAlign w:val="center"/>
          </w:tcPr>
          <w:p w14:paraId="4010FC75">
            <w:pPr>
              <w:spacing w:after="0" w:line="240" w:lineRule="auto"/>
            </w:pPr>
            <w:r>
              <w:rPr>
                <w:b w:val="0"/>
                <w:sz w:val="10"/>
              </w:rPr>
              <w:t>0.0348</w:t>
            </w:r>
          </w:p>
        </w:tc>
        <w:tc>
          <w:tcPr>
            <w:tcW w:w="927" w:type="dxa"/>
            <w:vAlign w:val="center"/>
          </w:tcPr>
          <w:p w14:paraId="5EBB1DC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8F5E39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E17CE8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773B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AEAD6CC">
            <w:pPr>
              <w:spacing w:after="0" w:line="240" w:lineRule="auto"/>
            </w:pPr>
            <w:r>
              <w:rPr>
                <w:b w:val="0"/>
                <w:sz w:val="10"/>
              </w:rPr>
              <w:t>rs61990288</w:t>
            </w:r>
          </w:p>
        </w:tc>
        <w:tc>
          <w:tcPr>
            <w:tcW w:w="927" w:type="dxa"/>
            <w:vAlign w:val="center"/>
          </w:tcPr>
          <w:p w14:paraId="26698FC4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28FEE17A">
            <w:pPr>
              <w:spacing w:after="0" w:line="240" w:lineRule="auto"/>
            </w:pPr>
            <w:r>
              <w:rPr>
                <w:b w:val="0"/>
                <w:sz w:val="10"/>
              </w:rPr>
              <w:t>42074726</w:t>
            </w:r>
          </w:p>
        </w:tc>
        <w:tc>
          <w:tcPr>
            <w:tcW w:w="927" w:type="dxa"/>
            <w:vAlign w:val="center"/>
          </w:tcPr>
          <w:p w14:paraId="305F7B29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ACC59E7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40BEE92">
            <w:pPr>
              <w:spacing w:after="0" w:line="240" w:lineRule="auto"/>
            </w:pPr>
            <w:r>
              <w:rPr>
                <w:b w:val="0"/>
                <w:sz w:val="10"/>
              </w:rPr>
              <w:t>-0.027</w:t>
            </w:r>
          </w:p>
        </w:tc>
        <w:tc>
          <w:tcPr>
            <w:tcW w:w="927" w:type="dxa"/>
            <w:vAlign w:val="center"/>
          </w:tcPr>
          <w:p w14:paraId="47A5FAD7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655029A7">
            <w:pPr>
              <w:spacing w:after="0" w:line="240" w:lineRule="auto"/>
            </w:pPr>
            <w:r>
              <w:rPr>
                <w:b w:val="0"/>
                <w:sz w:val="10"/>
              </w:rPr>
              <w:t>9.47e-09</w:t>
            </w:r>
          </w:p>
        </w:tc>
        <w:tc>
          <w:tcPr>
            <w:tcW w:w="927" w:type="dxa"/>
            <w:vAlign w:val="center"/>
          </w:tcPr>
          <w:p w14:paraId="42FBE253">
            <w:pPr>
              <w:spacing w:after="0" w:line="240" w:lineRule="auto"/>
            </w:pPr>
            <w:r>
              <w:rPr>
                <w:b w:val="0"/>
                <w:sz w:val="10"/>
              </w:rPr>
              <w:t>-0.0216</w:t>
            </w:r>
          </w:p>
        </w:tc>
        <w:tc>
          <w:tcPr>
            <w:tcW w:w="927" w:type="dxa"/>
            <w:vAlign w:val="center"/>
          </w:tcPr>
          <w:p w14:paraId="009371AA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1AD3EB12">
            <w:pPr>
              <w:spacing w:after="0" w:line="240" w:lineRule="auto"/>
            </w:pPr>
            <w:r>
              <w:rPr>
                <w:b w:val="0"/>
                <w:sz w:val="10"/>
              </w:rPr>
              <w:t>7.51e-15</w:t>
            </w:r>
          </w:p>
        </w:tc>
        <w:tc>
          <w:tcPr>
            <w:tcW w:w="927" w:type="dxa"/>
            <w:vAlign w:val="center"/>
          </w:tcPr>
          <w:p w14:paraId="144B9325">
            <w:pPr>
              <w:spacing w:after="0" w:line="240" w:lineRule="auto"/>
            </w:pPr>
            <w:r>
              <w:rPr>
                <w:b w:val="0"/>
                <w:sz w:val="10"/>
              </w:rPr>
              <w:t>0.495</w:t>
            </w:r>
          </w:p>
        </w:tc>
        <w:tc>
          <w:tcPr>
            <w:tcW w:w="927" w:type="dxa"/>
            <w:vAlign w:val="center"/>
          </w:tcPr>
          <w:p w14:paraId="2AE70046">
            <w:pPr>
              <w:spacing w:after="0" w:line="240" w:lineRule="auto"/>
            </w:pPr>
            <w:r>
              <w:rPr>
                <w:b w:val="0"/>
                <w:sz w:val="10"/>
              </w:rPr>
              <w:t>0.491</w:t>
            </w:r>
          </w:p>
        </w:tc>
        <w:tc>
          <w:tcPr>
            <w:tcW w:w="927" w:type="dxa"/>
            <w:vAlign w:val="center"/>
          </w:tcPr>
          <w:p w14:paraId="055DED0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93ED96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5633E8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20C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637E267">
            <w:pPr>
              <w:spacing w:after="0" w:line="240" w:lineRule="auto"/>
            </w:pPr>
            <w:r>
              <w:rPr>
                <w:b w:val="0"/>
                <w:sz w:val="10"/>
              </w:rPr>
              <w:t>rs6574271</w:t>
            </w:r>
          </w:p>
        </w:tc>
        <w:tc>
          <w:tcPr>
            <w:tcW w:w="927" w:type="dxa"/>
            <w:vAlign w:val="center"/>
          </w:tcPr>
          <w:p w14:paraId="14399547">
            <w:pPr>
              <w:spacing w:after="0" w:line="240" w:lineRule="auto"/>
            </w:pPr>
            <w:r>
              <w:rPr>
                <w:b w:val="0"/>
                <w:sz w:val="10"/>
              </w:rPr>
              <w:t>14</w:t>
            </w:r>
          </w:p>
        </w:tc>
        <w:tc>
          <w:tcPr>
            <w:tcW w:w="927" w:type="dxa"/>
            <w:vAlign w:val="center"/>
          </w:tcPr>
          <w:p w14:paraId="67A95104">
            <w:pPr>
              <w:spacing w:after="0" w:line="240" w:lineRule="auto"/>
            </w:pPr>
            <w:r>
              <w:rPr>
                <w:b w:val="0"/>
                <w:sz w:val="10"/>
              </w:rPr>
              <w:t>76580655</w:t>
            </w:r>
          </w:p>
        </w:tc>
        <w:tc>
          <w:tcPr>
            <w:tcW w:w="927" w:type="dxa"/>
            <w:vAlign w:val="center"/>
          </w:tcPr>
          <w:p w14:paraId="3E69B4A3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0B52F350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6529C8C">
            <w:pPr>
              <w:spacing w:after="0" w:line="240" w:lineRule="auto"/>
            </w:pPr>
            <w:r>
              <w:rPr>
                <w:b w:val="0"/>
                <w:sz w:val="10"/>
              </w:rPr>
              <w:t>-0.0281</w:t>
            </w:r>
          </w:p>
        </w:tc>
        <w:tc>
          <w:tcPr>
            <w:tcW w:w="927" w:type="dxa"/>
            <w:vAlign w:val="center"/>
          </w:tcPr>
          <w:p w14:paraId="1769EC25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1D2F5640">
            <w:pPr>
              <w:spacing w:after="0" w:line="240" w:lineRule="auto"/>
            </w:pPr>
            <w:r>
              <w:rPr>
                <w:b w:val="0"/>
                <w:sz w:val="10"/>
              </w:rPr>
              <w:t>1.79e-08</w:t>
            </w:r>
          </w:p>
        </w:tc>
        <w:tc>
          <w:tcPr>
            <w:tcW w:w="927" w:type="dxa"/>
            <w:vAlign w:val="center"/>
          </w:tcPr>
          <w:p w14:paraId="44419EC1">
            <w:pPr>
              <w:spacing w:after="0" w:line="240" w:lineRule="auto"/>
            </w:pPr>
            <w:r>
              <w:rPr>
                <w:b w:val="0"/>
                <w:sz w:val="10"/>
              </w:rPr>
              <w:t>-0.009596</w:t>
            </w:r>
          </w:p>
        </w:tc>
        <w:tc>
          <w:tcPr>
            <w:tcW w:w="927" w:type="dxa"/>
            <w:vAlign w:val="center"/>
          </w:tcPr>
          <w:p w14:paraId="3310C841">
            <w:pPr>
              <w:spacing w:after="0" w:line="240" w:lineRule="auto"/>
            </w:pPr>
            <w:r>
              <w:rPr>
                <w:b w:val="0"/>
                <w:sz w:val="10"/>
              </w:rPr>
              <w:t>0.003</w:t>
            </w:r>
          </w:p>
        </w:tc>
        <w:tc>
          <w:tcPr>
            <w:tcW w:w="927" w:type="dxa"/>
            <w:vAlign w:val="center"/>
          </w:tcPr>
          <w:p w14:paraId="1524B1F6">
            <w:pPr>
              <w:spacing w:after="0" w:line="240" w:lineRule="auto"/>
            </w:pPr>
            <w:r>
              <w:rPr>
                <w:b w:val="0"/>
                <w:sz w:val="10"/>
              </w:rPr>
              <w:t>0.001422</w:t>
            </w:r>
          </w:p>
        </w:tc>
        <w:tc>
          <w:tcPr>
            <w:tcW w:w="927" w:type="dxa"/>
            <w:vAlign w:val="center"/>
          </w:tcPr>
          <w:p w14:paraId="7EED70FA">
            <w:pPr>
              <w:spacing w:after="0" w:line="240" w:lineRule="auto"/>
            </w:pPr>
            <w:r>
              <w:rPr>
                <w:b w:val="0"/>
                <w:sz w:val="10"/>
              </w:rPr>
              <w:t>0.447</w:t>
            </w:r>
          </w:p>
        </w:tc>
        <w:tc>
          <w:tcPr>
            <w:tcW w:w="927" w:type="dxa"/>
            <w:vAlign w:val="center"/>
          </w:tcPr>
          <w:p w14:paraId="2D84C519">
            <w:pPr>
              <w:spacing w:after="0" w:line="240" w:lineRule="auto"/>
            </w:pPr>
            <w:r>
              <w:rPr>
                <w:b w:val="0"/>
                <w:sz w:val="10"/>
              </w:rPr>
              <w:t>0.446</w:t>
            </w:r>
          </w:p>
        </w:tc>
        <w:tc>
          <w:tcPr>
            <w:tcW w:w="927" w:type="dxa"/>
            <w:vAlign w:val="center"/>
          </w:tcPr>
          <w:p w14:paraId="1908F22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F3CB9A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EA96C2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0461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B4E4C36">
            <w:pPr>
              <w:spacing w:after="0" w:line="240" w:lineRule="auto"/>
            </w:pPr>
            <w:r>
              <w:rPr>
                <w:b w:val="0"/>
                <w:sz w:val="10"/>
              </w:rPr>
              <w:t>rs7110863</w:t>
            </w:r>
          </w:p>
        </w:tc>
        <w:tc>
          <w:tcPr>
            <w:tcW w:w="927" w:type="dxa"/>
            <w:vAlign w:val="center"/>
          </w:tcPr>
          <w:p w14:paraId="69E6C7FB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659993EA">
            <w:pPr>
              <w:spacing w:after="0" w:line="240" w:lineRule="auto"/>
            </w:pPr>
            <w:r>
              <w:rPr>
                <w:b w:val="0"/>
                <w:sz w:val="10"/>
              </w:rPr>
              <w:t>112843138</w:t>
            </w:r>
          </w:p>
        </w:tc>
        <w:tc>
          <w:tcPr>
            <w:tcW w:w="927" w:type="dxa"/>
            <w:vAlign w:val="center"/>
          </w:tcPr>
          <w:p w14:paraId="6986973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2B79C504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581AFC41">
            <w:pPr>
              <w:spacing w:after="0" w:line="240" w:lineRule="auto"/>
            </w:pPr>
            <w:r>
              <w:rPr>
                <w:b w:val="0"/>
                <w:sz w:val="10"/>
              </w:rPr>
              <w:t>0.0383</w:t>
            </w:r>
          </w:p>
        </w:tc>
        <w:tc>
          <w:tcPr>
            <w:tcW w:w="927" w:type="dxa"/>
            <w:vAlign w:val="center"/>
          </w:tcPr>
          <w:p w14:paraId="71AD4296">
            <w:pPr>
              <w:spacing w:after="0" w:line="240" w:lineRule="auto"/>
            </w:pPr>
            <w:r>
              <w:rPr>
                <w:b w:val="0"/>
                <w:sz w:val="10"/>
              </w:rPr>
              <w:t>0.005</w:t>
            </w:r>
          </w:p>
        </w:tc>
        <w:tc>
          <w:tcPr>
            <w:tcW w:w="927" w:type="dxa"/>
            <w:vAlign w:val="center"/>
          </w:tcPr>
          <w:p w14:paraId="5604555C">
            <w:pPr>
              <w:spacing w:after="0" w:line="240" w:lineRule="auto"/>
            </w:pPr>
            <w:r>
              <w:rPr>
                <w:b w:val="0"/>
                <w:sz w:val="10"/>
              </w:rPr>
              <w:t>2.22e-14</w:t>
            </w:r>
          </w:p>
        </w:tc>
        <w:tc>
          <w:tcPr>
            <w:tcW w:w="927" w:type="dxa"/>
            <w:vAlign w:val="center"/>
          </w:tcPr>
          <w:p w14:paraId="13E73BD4">
            <w:pPr>
              <w:spacing w:after="0" w:line="240" w:lineRule="auto"/>
            </w:pPr>
            <w:r>
              <w:rPr>
                <w:b w:val="0"/>
                <w:sz w:val="10"/>
              </w:rPr>
              <w:t>0.018</w:t>
            </w:r>
          </w:p>
        </w:tc>
        <w:tc>
          <w:tcPr>
            <w:tcW w:w="927" w:type="dxa"/>
            <w:vAlign w:val="center"/>
          </w:tcPr>
          <w:p w14:paraId="0DED8F48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546EF79F">
            <w:pPr>
              <w:spacing w:after="0" w:line="240" w:lineRule="auto"/>
            </w:pPr>
            <w:r>
              <w:rPr>
                <w:b w:val="0"/>
                <w:sz w:val="10"/>
              </w:rPr>
              <w:t>1.34e-08</w:t>
            </w:r>
          </w:p>
        </w:tc>
        <w:tc>
          <w:tcPr>
            <w:tcW w:w="927" w:type="dxa"/>
            <w:vAlign w:val="center"/>
          </w:tcPr>
          <w:p w14:paraId="22982DF5">
            <w:pPr>
              <w:spacing w:after="0" w:line="240" w:lineRule="auto"/>
            </w:pPr>
            <w:r>
              <w:rPr>
                <w:b w:val="0"/>
                <w:sz w:val="10"/>
              </w:rPr>
              <w:t>0.435</w:t>
            </w:r>
          </w:p>
        </w:tc>
        <w:tc>
          <w:tcPr>
            <w:tcW w:w="927" w:type="dxa"/>
            <w:vAlign w:val="center"/>
          </w:tcPr>
          <w:p w14:paraId="1AAF2997">
            <w:pPr>
              <w:spacing w:after="0" w:line="240" w:lineRule="auto"/>
            </w:pPr>
            <w:r>
              <w:rPr>
                <w:b w:val="0"/>
                <w:sz w:val="10"/>
              </w:rPr>
              <w:t>0.396</w:t>
            </w:r>
          </w:p>
        </w:tc>
        <w:tc>
          <w:tcPr>
            <w:tcW w:w="927" w:type="dxa"/>
            <w:vAlign w:val="center"/>
          </w:tcPr>
          <w:p w14:paraId="0A3A820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7F2C654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38D6379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3BA1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92D7D5E">
            <w:pPr>
              <w:spacing w:after="0" w:line="240" w:lineRule="auto"/>
            </w:pPr>
            <w:r>
              <w:rPr>
                <w:b w:val="0"/>
                <w:sz w:val="10"/>
              </w:rPr>
              <w:t>rs72704544</w:t>
            </w:r>
          </w:p>
        </w:tc>
        <w:tc>
          <w:tcPr>
            <w:tcW w:w="927" w:type="dxa"/>
            <w:vAlign w:val="center"/>
          </w:tcPr>
          <w:p w14:paraId="1EEA213A">
            <w:pPr>
              <w:spacing w:after="0" w:line="240" w:lineRule="auto"/>
            </w:pPr>
            <w:r>
              <w:rPr>
                <w:b w:val="0"/>
                <w:sz w:val="10"/>
              </w:rPr>
              <w:t>4</w:t>
            </w:r>
          </w:p>
        </w:tc>
        <w:tc>
          <w:tcPr>
            <w:tcW w:w="927" w:type="dxa"/>
            <w:vAlign w:val="center"/>
          </w:tcPr>
          <w:p w14:paraId="65ACFC6E">
            <w:pPr>
              <w:spacing w:after="0" w:line="240" w:lineRule="auto"/>
            </w:pPr>
            <w:r>
              <w:rPr>
                <w:b w:val="0"/>
                <w:sz w:val="10"/>
              </w:rPr>
              <w:t>176853286</w:t>
            </w:r>
          </w:p>
        </w:tc>
        <w:tc>
          <w:tcPr>
            <w:tcW w:w="927" w:type="dxa"/>
            <w:vAlign w:val="center"/>
          </w:tcPr>
          <w:p w14:paraId="25D3F16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608132A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60F033F">
            <w:pPr>
              <w:spacing w:after="0" w:line="240" w:lineRule="auto"/>
            </w:pPr>
            <w:r>
              <w:rPr>
                <w:b w:val="0"/>
                <w:sz w:val="10"/>
              </w:rPr>
              <w:t>0.0427</w:t>
            </w:r>
          </w:p>
        </w:tc>
        <w:tc>
          <w:tcPr>
            <w:tcW w:w="927" w:type="dxa"/>
            <w:vAlign w:val="center"/>
          </w:tcPr>
          <w:p w14:paraId="7E65C230">
            <w:pPr>
              <w:spacing w:after="0" w:line="240" w:lineRule="auto"/>
            </w:pPr>
            <w:r>
              <w:rPr>
                <w:b w:val="0"/>
                <w:sz w:val="10"/>
              </w:rPr>
              <w:t>0.0068</w:t>
            </w:r>
          </w:p>
        </w:tc>
        <w:tc>
          <w:tcPr>
            <w:tcW w:w="927" w:type="dxa"/>
            <w:vAlign w:val="center"/>
          </w:tcPr>
          <w:p w14:paraId="7B60B055">
            <w:pPr>
              <w:spacing w:after="0" w:line="240" w:lineRule="auto"/>
            </w:pPr>
            <w:r>
              <w:rPr>
                <w:b w:val="0"/>
                <w:sz w:val="10"/>
              </w:rPr>
              <w:t>3.12e-10</w:t>
            </w:r>
          </w:p>
        </w:tc>
        <w:tc>
          <w:tcPr>
            <w:tcW w:w="927" w:type="dxa"/>
            <w:vAlign w:val="center"/>
          </w:tcPr>
          <w:p w14:paraId="26C0DCB2">
            <w:pPr>
              <w:spacing w:after="0" w:line="240" w:lineRule="auto"/>
            </w:pPr>
            <w:r>
              <w:rPr>
                <w:b w:val="0"/>
                <w:sz w:val="10"/>
              </w:rPr>
              <w:t>0.0172</w:t>
            </w:r>
          </w:p>
        </w:tc>
        <w:tc>
          <w:tcPr>
            <w:tcW w:w="927" w:type="dxa"/>
            <w:vAlign w:val="center"/>
          </w:tcPr>
          <w:p w14:paraId="621D6F10">
            <w:pPr>
              <w:spacing w:after="0" w:line="240" w:lineRule="auto"/>
            </w:pPr>
            <w:r>
              <w:rPr>
                <w:b w:val="0"/>
                <w:sz w:val="10"/>
              </w:rPr>
              <w:t>0.0038</w:t>
            </w:r>
          </w:p>
        </w:tc>
        <w:tc>
          <w:tcPr>
            <w:tcW w:w="927" w:type="dxa"/>
            <w:vAlign w:val="center"/>
          </w:tcPr>
          <w:p w14:paraId="12488B9C">
            <w:pPr>
              <w:spacing w:after="0" w:line="240" w:lineRule="auto"/>
            </w:pPr>
            <w:r>
              <w:rPr>
                <w:b w:val="0"/>
                <w:sz w:val="10"/>
              </w:rPr>
              <w:t>5.23e-06</w:t>
            </w:r>
          </w:p>
        </w:tc>
        <w:tc>
          <w:tcPr>
            <w:tcW w:w="927" w:type="dxa"/>
            <w:vAlign w:val="center"/>
          </w:tcPr>
          <w:p w14:paraId="3A79EAD8">
            <w:pPr>
              <w:spacing w:after="0" w:line="240" w:lineRule="auto"/>
            </w:pPr>
            <w:r>
              <w:rPr>
                <w:b w:val="0"/>
                <w:sz w:val="10"/>
              </w:rPr>
              <w:t>0.208</w:t>
            </w:r>
          </w:p>
        </w:tc>
        <w:tc>
          <w:tcPr>
            <w:tcW w:w="927" w:type="dxa"/>
            <w:vAlign w:val="center"/>
          </w:tcPr>
          <w:p w14:paraId="157A68C3">
            <w:pPr>
              <w:spacing w:after="0" w:line="240" w:lineRule="auto"/>
            </w:pPr>
            <w:r>
              <w:rPr>
                <w:b w:val="0"/>
                <w:sz w:val="10"/>
              </w:rPr>
              <w:t>0.209</w:t>
            </w:r>
          </w:p>
        </w:tc>
        <w:tc>
          <w:tcPr>
            <w:tcW w:w="927" w:type="dxa"/>
            <w:vAlign w:val="center"/>
          </w:tcPr>
          <w:p w14:paraId="12DF539D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046FCC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64ED30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E85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6594D04">
            <w:pPr>
              <w:spacing w:after="0" w:line="240" w:lineRule="auto"/>
            </w:pPr>
            <w:r>
              <w:rPr>
                <w:b w:val="0"/>
                <w:sz w:val="10"/>
              </w:rPr>
              <w:t>rs7290074</w:t>
            </w:r>
          </w:p>
        </w:tc>
        <w:tc>
          <w:tcPr>
            <w:tcW w:w="927" w:type="dxa"/>
            <w:vAlign w:val="center"/>
          </w:tcPr>
          <w:p w14:paraId="0598782F">
            <w:pPr>
              <w:spacing w:after="0" w:line="240" w:lineRule="auto"/>
            </w:pPr>
            <w:r>
              <w:rPr>
                <w:b w:val="0"/>
                <w:sz w:val="10"/>
              </w:rPr>
              <w:t>22</w:t>
            </w:r>
          </w:p>
        </w:tc>
        <w:tc>
          <w:tcPr>
            <w:tcW w:w="927" w:type="dxa"/>
            <w:vAlign w:val="center"/>
          </w:tcPr>
          <w:p w14:paraId="3726FADD">
            <w:pPr>
              <w:spacing w:after="0" w:line="240" w:lineRule="auto"/>
            </w:pPr>
            <w:r>
              <w:rPr>
                <w:b w:val="0"/>
                <w:sz w:val="10"/>
              </w:rPr>
              <w:t>30922642</w:t>
            </w:r>
          </w:p>
        </w:tc>
        <w:tc>
          <w:tcPr>
            <w:tcW w:w="927" w:type="dxa"/>
            <w:vAlign w:val="center"/>
          </w:tcPr>
          <w:p w14:paraId="21BCDFC7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28937C93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144805B">
            <w:pPr>
              <w:spacing w:after="0" w:line="240" w:lineRule="auto"/>
            </w:pPr>
            <w:r>
              <w:rPr>
                <w:b w:val="0"/>
                <w:sz w:val="10"/>
              </w:rPr>
              <w:t>0.0907</w:t>
            </w:r>
          </w:p>
        </w:tc>
        <w:tc>
          <w:tcPr>
            <w:tcW w:w="927" w:type="dxa"/>
            <w:vAlign w:val="center"/>
          </w:tcPr>
          <w:p w14:paraId="5D901F15">
            <w:pPr>
              <w:spacing w:after="0" w:line="240" w:lineRule="auto"/>
            </w:pPr>
            <w:r>
              <w:rPr>
                <w:b w:val="0"/>
                <w:sz w:val="10"/>
              </w:rPr>
              <w:t>0.0165</w:t>
            </w:r>
          </w:p>
        </w:tc>
        <w:tc>
          <w:tcPr>
            <w:tcW w:w="927" w:type="dxa"/>
            <w:vAlign w:val="center"/>
          </w:tcPr>
          <w:p w14:paraId="54E78A75">
            <w:pPr>
              <w:spacing w:after="0" w:line="240" w:lineRule="auto"/>
            </w:pPr>
            <w:r>
              <w:rPr>
                <w:b w:val="0"/>
                <w:sz w:val="10"/>
              </w:rPr>
              <w:t>3.55e-08</w:t>
            </w:r>
          </w:p>
        </w:tc>
        <w:tc>
          <w:tcPr>
            <w:tcW w:w="927" w:type="dxa"/>
            <w:vAlign w:val="center"/>
          </w:tcPr>
          <w:p w14:paraId="352C83CB">
            <w:pPr>
              <w:spacing w:after="0" w:line="240" w:lineRule="auto"/>
            </w:pPr>
            <w:r>
              <w:rPr>
                <w:b w:val="0"/>
                <w:sz w:val="10"/>
              </w:rPr>
              <w:t>0.0249</w:t>
            </w:r>
          </w:p>
        </w:tc>
        <w:tc>
          <w:tcPr>
            <w:tcW w:w="927" w:type="dxa"/>
            <w:vAlign w:val="center"/>
          </w:tcPr>
          <w:p w14:paraId="06F52C09">
            <w:pPr>
              <w:spacing w:after="0" w:line="240" w:lineRule="auto"/>
            </w:pPr>
            <w:r>
              <w:rPr>
                <w:b w:val="0"/>
                <w:sz w:val="10"/>
              </w:rPr>
              <w:t>0.0097</w:t>
            </w:r>
          </w:p>
        </w:tc>
        <w:tc>
          <w:tcPr>
            <w:tcW w:w="927" w:type="dxa"/>
            <w:vAlign w:val="center"/>
          </w:tcPr>
          <w:p w14:paraId="13AC120E">
            <w:pPr>
              <w:spacing w:after="0" w:line="240" w:lineRule="auto"/>
            </w:pPr>
            <w:r>
              <w:rPr>
                <w:b w:val="0"/>
                <w:sz w:val="10"/>
              </w:rPr>
              <w:t>0.01011</w:t>
            </w:r>
          </w:p>
        </w:tc>
        <w:tc>
          <w:tcPr>
            <w:tcW w:w="927" w:type="dxa"/>
            <w:vAlign w:val="center"/>
          </w:tcPr>
          <w:p w14:paraId="37BF35B3">
            <w:pPr>
              <w:spacing w:after="0" w:line="240" w:lineRule="auto"/>
            </w:pPr>
            <w:r>
              <w:rPr>
                <w:b w:val="0"/>
                <w:sz w:val="10"/>
              </w:rPr>
              <w:t>0.0225</w:t>
            </w:r>
          </w:p>
        </w:tc>
        <w:tc>
          <w:tcPr>
            <w:tcW w:w="927" w:type="dxa"/>
            <w:vAlign w:val="center"/>
          </w:tcPr>
          <w:p w14:paraId="3D848AE6">
            <w:pPr>
              <w:spacing w:after="0" w:line="240" w:lineRule="auto"/>
            </w:pPr>
            <w:r>
              <w:rPr>
                <w:b w:val="0"/>
                <w:sz w:val="10"/>
              </w:rPr>
              <w:t>0.023</w:t>
            </w:r>
          </w:p>
        </w:tc>
        <w:tc>
          <w:tcPr>
            <w:tcW w:w="927" w:type="dxa"/>
            <w:vAlign w:val="center"/>
          </w:tcPr>
          <w:p w14:paraId="795C06EF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7F98A9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1F7C1AD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1E3DE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55082BE0">
            <w:pPr>
              <w:spacing w:after="0" w:line="240" w:lineRule="auto"/>
            </w:pPr>
            <w:r>
              <w:rPr>
                <w:b w:val="0"/>
                <w:sz w:val="10"/>
              </w:rPr>
              <w:t>rs73034295</w:t>
            </w:r>
          </w:p>
        </w:tc>
        <w:tc>
          <w:tcPr>
            <w:tcW w:w="927" w:type="dxa"/>
            <w:vAlign w:val="center"/>
          </w:tcPr>
          <w:p w14:paraId="384F321F">
            <w:pPr>
              <w:spacing w:after="0" w:line="240" w:lineRule="auto"/>
            </w:pPr>
            <w:r>
              <w:rPr>
                <w:b w:val="0"/>
                <w:sz w:val="10"/>
              </w:rPr>
              <w:t>11</w:t>
            </w:r>
          </w:p>
        </w:tc>
        <w:tc>
          <w:tcPr>
            <w:tcW w:w="927" w:type="dxa"/>
            <w:vAlign w:val="center"/>
          </w:tcPr>
          <w:p w14:paraId="689CE264">
            <w:pPr>
              <w:spacing w:after="0" w:line="240" w:lineRule="auto"/>
            </w:pPr>
            <w:r>
              <w:rPr>
                <w:b w:val="0"/>
                <w:sz w:val="10"/>
              </w:rPr>
              <w:t>133822133</w:t>
            </w:r>
          </w:p>
        </w:tc>
        <w:tc>
          <w:tcPr>
            <w:tcW w:w="927" w:type="dxa"/>
            <w:vAlign w:val="center"/>
          </w:tcPr>
          <w:p w14:paraId="611C0488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128530BF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472F0AFE">
            <w:pPr>
              <w:spacing w:after="0" w:line="240" w:lineRule="auto"/>
            </w:pPr>
            <w:r>
              <w:rPr>
                <w:b w:val="0"/>
                <w:sz w:val="10"/>
              </w:rPr>
              <w:t>-0.0374</w:t>
            </w:r>
          </w:p>
        </w:tc>
        <w:tc>
          <w:tcPr>
            <w:tcW w:w="927" w:type="dxa"/>
            <w:vAlign w:val="center"/>
          </w:tcPr>
          <w:p w14:paraId="51A2E6AA">
            <w:pPr>
              <w:spacing w:after="0" w:line="240" w:lineRule="auto"/>
            </w:pPr>
            <w:r>
              <w:rPr>
                <w:b w:val="0"/>
                <w:sz w:val="10"/>
              </w:rPr>
              <w:t>0.006</w:t>
            </w:r>
          </w:p>
        </w:tc>
        <w:tc>
          <w:tcPr>
            <w:tcW w:w="927" w:type="dxa"/>
            <w:vAlign w:val="center"/>
          </w:tcPr>
          <w:p w14:paraId="0D626053">
            <w:pPr>
              <w:spacing w:after="0" w:line="240" w:lineRule="auto"/>
            </w:pPr>
            <w:r>
              <w:rPr>
                <w:b w:val="0"/>
                <w:sz w:val="10"/>
              </w:rPr>
              <w:t>6.25e-10</w:t>
            </w:r>
          </w:p>
        </w:tc>
        <w:tc>
          <w:tcPr>
            <w:tcW w:w="927" w:type="dxa"/>
            <w:vAlign w:val="center"/>
          </w:tcPr>
          <w:p w14:paraId="40A0B12C">
            <w:pPr>
              <w:spacing w:after="0" w:line="240" w:lineRule="auto"/>
            </w:pPr>
            <w:r>
              <w:rPr>
                <w:b w:val="0"/>
                <w:sz w:val="10"/>
              </w:rPr>
              <w:t>-0.0167</w:t>
            </w:r>
          </w:p>
        </w:tc>
        <w:tc>
          <w:tcPr>
            <w:tcW w:w="927" w:type="dxa"/>
            <w:vAlign w:val="center"/>
          </w:tcPr>
          <w:p w14:paraId="2B8F82F0">
            <w:pPr>
              <w:spacing w:after="0" w:line="240" w:lineRule="auto"/>
            </w:pPr>
            <w:r>
              <w:rPr>
                <w:b w:val="0"/>
                <w:sz w:val="10"/>
              </w:rPr>
              <w:t>0.0035</w:t>
            </w:r>
          </w:p>
        </w:tc>
        <w:tc>
          <w:tcPr>
            <w:tcW w:w="927" w:type="dxa"/>
            <w:vAlign w:val="center"/>
          </w:tcPr>
          <w:p w14:paraId="20375DEC">
            <w:pPr>
              <w:spacing w:after="0" w:line="240" w:lineRule="auto"/>
            </w:pPr>
            <w:r>
              <w:rPr>
                <w:b w:val="0"/>
                <w:sz w:val="10"/>
              </w:rPr>
              <w:t>1.49e-06</w:t>
            </w:r>
          </w:p>
        </w:tc>
        <w:tc>
          <w:tcPr>
            <w:tcW w:w="927" w:type="dxa"/>
            <w:vAlign w:val="center"/>
          </w:tcPr>
          <w:p w14:paraId="6B4B6C7A">
            <w:pPr>
              <w:spacing w:after="0" w:line="240" w:lineRule="auto"/>
            </w:pPr>
            <w:r>
              <w:rPr>
                <w:b w:val="0"/>
                <w:sz w:val="10"/>
              </w:rPr>
              <w:t>0.215</w:t>
            </w:r>
          </w:p>
        </w:tc>
        <w:tc>
          <w:tcPr>
            <w:tcW w:w="927" w:type="dxa"/>
            <w:vAlign w:val="center"/>
          </w:tcPr>
          <w:p w14:paraId="683B994A">
            <w:pPr>
              <w:spacing w:after="0" w:line="240" w:lineRule="auto"/>
            </w:pPr>
            <w:r>
              <w:rPr>
                <w:b w:val="0"/>
                <w:sz w:val="10"/>
              </w:rPr>
              <w:t>0.213</w:t>
            </w:r>
          </w:p>
        </w:tc>
        <w:tc>
          <w:tcPr>
            <w:tcW w:w="927" w:type="dxa"/>
            <w:vAlign w:val="center"/>
          </w:tcPr>
          <w:p w14:paraId="5736267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F8F7A28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9C865C3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21EB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0AF5160">
            <w:pPr>
              <w:spacing w:after="0" w:line="240" w:lineRule="auto"/>
            </w:pPr>
            <w:r>
              <w:rPr>
                <w:b w:val="0"/>
                <w:sz w:val="10"/>
              </w:rPr>
              <w:t>rs7570682</w:t>
            </w:r>
          </w:p>
        </w:tc>
        <w:tc>
          <w:tcPr>
            <w:tcW w:w="927" w:type="dxa"/>
            <w:vAlign w:val="center"/>
          </w:tcPr>
          <w:p w14:paraId="0B0114BC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780027B1">
            <w:pPr>
              <w:spacing w:after="0" w:line="240" w:lineRule="auto"/>
            </w:pPr>
            <w:r>
              <w:rPr>
                <w:b w:val="0"/>
                <w:sz w:val="10"/>
              </w:rPr>
              <w:t>104983267</w:t>
            </w:r>
          </w:p>
        </w:tc>
        <w:tc>
          <w:tcPr>
            <w:tcW w:w="927" w:type="dxa"/>
            <w:vAlign w:val="center"/>
          </w:tcPr>
          <w:p w14:paraId="5E93B2A3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84306CE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636C0910">
            <w:pPr>
              <w:spacing w:after="0" w:line="240" w:lineRule="auto"/>
            </w:pPr>
            <w:r>
              <w:rPr>
                <w:b w:val="0"/>
                <w:sz w:val="10"/>
              </w:rPr>
              <w:t>0.0348</w:t>
            </w:r>
          </w:p>
        </w:tc>
        <w:tc>
          <w:tcPr>
            <w:tcW w:w="927" w:type="dxa"/>
            <w:vAlign w:val="center"/>
          </w:tcPr>
          <w:p w14:paraId="770B12E8">
            <w:pPr>
              <w:spacing w:after="0" w:line="240" w:lineRule="auto"/>
            </w:pPr>
            <w:r>
              <w:rPr>
                <w:b w:val="0"/>
                <w:sz w:val="10"/>
              </w:rPr>
              <w:t>0.0056</w:t>
            </w:r>
          </w:p>
        </w:tc>
        <w:tc>
          <w:tcPr>
            <w:tcW w:w="927" w:type="dxa"/>
            <w:vAlign w:val="center"/>
          </w:tcPr>
          <w:p w14:paraId="76E37040">
            <w:pPr>
              <w:spacing w:after="0" w:line="240" w:lineRule="auto"/>
            </w:pPr>
            <w:r>
              <w:rPr>
                <w:b w:val="0"/>
                <w:sz w:val="10"/>
              </w:rPr>
              <w:t>6.48e-10</w:t>
            </w:r>
          </w:p>
        </w:tc>
        <w:tc>
          <w:tcPr>
            <w:tcW w:w="927" w:type="dxa"/>
            <w:vAlign w:val="center"/>
          </w:tcPr>
          <w:p w14:paraId="0C9A41A3">
            <w:pPr>
              <w:spacing w:after="0" w:line="240" w:lineRule="auto"/>
            </w:pPr>
            <w:r>
              <w:rPr>
                <w:b w:val="0"/>
                <w:sz w:val="10"/>
              </w:rPr>
              <w:t>0.018</w:t>
            </w:r>
          </w:p>
        </w:tc>
        <w:tc>
          <w:tcPr>
            <w:tcW w:w="927" w:type="dxa"/>
            <w:vAlign w:val="center"/>
          </w:tcPr>
          <w:p w14:paraId="4C83C3FB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16F53D0B">
            <w:pPr>
              <w:spacing w:after="0" w:line="240" w:lineRule="auto"/>
            </w:pPr>
            <w:r>
              <w:rPr>
                <w:b w:val="0"/>
                <w:sz w:val="10"/>
              </w:rPr>
              <w:t>6.47e-08</w:t>
            </w:r>
          </w:p>
        </w:tc>
        <w:tc>
          <w:tcPr>
            <w:tcW w:w="927" w:type="dxa"/>
            <w:vAlign w:val="center"/>
          </w:tcPr>
          <w:p w14:paraId="3CF3412F">
            <w:pPr>
              <w:spacing w:after="0" w:line="240" w:lineRule="auto"/>
            </w:pPr>
            <w:r>
              <w:rPr>
                <w:b w:val="0"/>
                <w:sz w:val="10"/>
              </w:rPr>
              <w:t>0.23</w:t>
            </w:r>
          </w:p>
        </w:tc>
        <w:tc>
          <w:tcPr>
            <w:tcW w:w="927" w:type="dxa"/>
            <w:vAlign w:val="center"/>
          </w:tcPr>
          <w:p w14:paraId="28B75E68">
            <w:pPr>
              <w:spacing w:after="0" w:line="240" w:lineRule="auto"/>
            </w:pPr>
            <w:r>
              <w:rPr>
                <w:b w:val="0"/>
                <w:sz w:val="10"/>
              </w:rPr>
              <w:t>0.228</w:t>
            </w:r>
          </w:p>
        </w:tc>
        <w:tc>
          <w:tcPr>
            <w:tcW w:w="927" w:type="dxa"/>
            <w:vAlign w:val="center"/>
          </w:tcPr>
          <w:p w14:paraId="4A85FBE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4AF36B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7A02FF0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A71A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720BCC5C">
            <w:pPr>
              <w:spacing w:after="0" w:line="240" w:lineRule="auto"/>
            </w:pPr>
            <w:r>
              <w:rPr>
                <w:b w:val="0"/>
                <w:sz w:val="10"/>
              </w:rPr>
              <w:t>rs79556790</w:t>
            </w:r>
          </w:p>
        </w:tc>
        <w:tc>
          <w:tcPr>
            <w:tcW w:w="927" w:type="dxa"/>
            <w:vAlign w:val="center"/>
          </w:tcPr>
          <w:p w14:paraId="71458FA6">
            <w:pPr>
              <w:spacing w:after="0" w:line="240" w:lineRule="auto"/>
            </w:pPr>
            <w:r>
              <w:rPr>
                <w:b w:val="0"/>
                <w:sz w:val="10"/>
              </w:rPr>
              <w:t>2</w:t>
            </w:r>
          </w:p>
        </w:tc>
        <w:tc>
          <w:tcPr>
            <w:tcW w:w="927" w:type="dxa"/>
            <w:vAlign w:val="center"/>
          </w:tcPr>
          <w:p w14:paraId="76D46997">
            <w:pPr>
              <w:spacing w:after="0" w:line="240" w:lineRule="auto"/>
            </w:pPr>
            <w:r>
              <w:rPr>
                <w:b w:val="0"/>
                <w:sz w:val="10"/>
              </w:rPr>
              <w:t>63480537</w:t>
            </w:r>
          </w:p>
        </w:tc>
        <w:tc>
          <w:tcPr>
            <w:tcW w:w="927" w:type="dxa"/>
            <w:vAlign w:val="center"/>
          </w:tcPr>
          <w:p w14:paraId="6AC30A4B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60EBCC2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239715C5">
            <w:pPr>
              <w:spacing w:after="0" w:line="240" w:lineRule="auto"/>
            </w:pPr>
            <w:r>
              <w:rPr>
                <w:b w:val="0"/>
                <w:sz w:val="10"/>
              </w:rPr>
              <w:t>-0.1272</w:t>
            </w:r>
          </w:p>
        </w:tc>
        <w:tc>
          <w:tcPr>
            <w:tcW w:w="927" w:type="dxa"/>
            <w:vAlign w:val="center"/>
          </w:tcPr>
          <w:p w14:paraId="0A8E8B49">
            <w:pPr>
              <w:spacing w:after="0" w:line="240" w:lineRule="auto"/>
            </w:pPr>
            <w:r>
              <w:rPr>
                <w:b w:val="0"/>
                <w:sz w:val="10"/>
              </w:rPr>
              <w:t>0.0231</w:t>
            </w:r>
          </w:p>
        </w:tc>
        <w:tc>
          <w:tcPr>
            <w:tcW w:w="927" w:type="dxa"/>
            <w:vAlign w:val="center"/>
          </w:tcPr>
          <w:p w14:paraId="3CA4C91E">
            <w:pPr>
              <w:spacing w:after="0" w:line="240" w:lineRule="auto"/>
            </w:pPr>
            <w:r>
              <w:rPr>
                <w:b w:val="0"/>
                <w:sz w:val="10"/>
              </w:rPr>
              <w:t>3.87e-08</w:t>
            </w:r>
          </w:p>
        </w:tc>
        <w:tc>
          <w:tcPr>
            <w:tcW w:w="927" w:type="dxa"/>
            <w:vAlign w:val="center"/>
          </w:tcPr>
          <w:p w14:paraId="6813F258">
            <w:pPr>
              <w:spacing w:after="0" w:line="240" w:lineRule="auto"/>
            </w:pPr>
            <w:r>
              <w:rPr>
                <w:b w:val="0"/>
                <w:sz w:val="10"/>
              </w:rPr>
              <w:t>-0.0234</w:t>
            </w:r>
          </w:p>
        </w:tc>
        <w:tc>
          <w:tcPr>
            <w:tcW w:w="927" w:type="dxa"/>
            <w:vAlign w:val="center"/>
          </w:tcPr>
          <w:p w14:paraId="4E06BDD1">
            <w:pPr>
              <w:spacing w:after="0" w:line="240" w:lineRule="auto"/>
            </w:pPr>
            <w:r>
              <w:rPr>
                <w:b w:val="0"/>
                <w:sz w:val="10"/>
              </w:rPr>
              <w:t>0.0122</w:t>
            </w:r>
          </w:p>
        </w:tc>
        <w:tc>
          <w:tcPr>
            <w:tcW w:w="927" w:type="dxa"/>
            <w:vAlign w:val="center"/>
          </w:tcPr>
          <w:p w14:paraId="7B79777F">
            <w:pPr>
              <w:spacing w:after="0" w:line="240" w:lineRule="auto"/>
            </w:pPr>
            <w:r>
              <w:rPr>
                <w:b w:val="0"/>
                <w:sz w:val="10"/>
              </w:rPr>
              <w:t>0.05424</w:t>
            </w:r>
          </w:p>
        </w:tc>
        <w:tc>
          <w:tcPr>
            <w:tcW w:w="927" w:type="dxa"/>
            <w:vAlign w:val="center"/>
          </w:tcPr>
          <w:p w14:paraId="6C4A30FB">
            <w:pPr>
              <w:spacing w:after="0" w:line="240" w:lineRule="auto"/>
            </w:pPr>
            <w:r>
              <w:rPr>
                <w:b w:val="0"/>
                <w:sz w:val="10"/>
              </w:rPr>
              <w:t>0.984</w:t>
            </w:r>
          </w:p>
        </w:tc>
        <w:tc>
          <w:tcPr>
            <w:tcW w:w="927" w:type="dxa"/>
            <w:vAlign w:val="center"/>
          </w:tcPr>
          <w:p w14:paraId="2315AA7C">
            <w:pPr>
              <w:spacing w:after="0" w:line="240" w:lineRule="auto"/>
            </w:pPr>
            <w:r>
              <w:rPr>
                <w:b w:val="0"/>
                <w:sz w:val="10"/>
              </w:rPr>
              <w:t>0.9838</w:t>
            </w:r>
          </w:p>
        </w:tc>
        <w:tc>
          <w:tcPr>
            <w:tcW w:w="927" w:type="dxa"/>
            <w:vAlign w:val="center"/>
          </w:tcPr>
          <w:p w14:paraId="312D50A6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385C4AB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46973DB6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59ED1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14BF737">
            <w:pPr>
              <w:spacing w:after="0" w:line="240" w:lineRule="auto"/>
            </w:pPr>
            <w:r>
              <w:rPr>
                <w:b w:val="0"/>
                <w:sz w:val="10"/>
              </w:rPr>
              <w:t>rs8091977</w:t>
            </w:r>
          </w:p>
        </w:tc>
        <w:tc>
          <w:tcPr>
            <w:tcW w:w="927" w:type="dxa"/>
            <w:vAlign w:val="center"/>
          </w:tcPr>
          <w:p w14:paraId="4525A9AD">
            <w:pPr>
              <w:spacing w:after="0" w:line="240" w:lineRule="auto"/>
            </w:pPr>
            <w:r>
              <w:rPr>
                <w:b w:val="0"/>
                <w:sz w:val="10"/>
              </w:rPr>
              <w:t>18</w:t>
            </w:r>
          </w:p>
        </w:tc>
        <w:tc>
          <w:tcPr>
            <w:tcW w:w="927" w:type="dxa"/>
            <w:vAlign w:val="center"/>
          </w:tcPr>
          <w:p w14:paraId="21139E01">
            <w:pPr>
              <w:spacing w:after="0" w:line="240" w:lineRule="auto"/>
            </w:pPr>
            <w:r>
              <w:rPr>
                <w:b w:val="0"/>
                <w:sz w:val="10"/>
              </w:rPr>
              <w:t>31359414</w:t>
            </w:r>
          </w:p>
        </w:tc>
        <w:tc>
          <w:tcPr>
            <w:tcW w:w="927" w:type="dxa"/>
            <w:vAlign w:val="center"/>
          </w:tcPr>
          <w:p w14:paraId="2812D26A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6E5CA322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4EDFA71F">
            <w:pPr>
              <w:spacing w:after="0" w:line="240" w:lineRule="auto"/>
            </w:pPr>
            <w:r>
              <w:rPr>
                <w:b w:val="0"/>
                <w:sz w:val="10"/>
              </w:rPr>
              <w:t>0.0282</w:t>
            </w:r>
          </w:p>
        </w:tc>
        <w:tc>
          <w:tcPr>
            <w:tcW w:w="927" w:type="dxa"/>
            <w:vAlign w:val="center"/>
          </w:tcPr>
          <w:p w14:paraId="1B4485E0">
            <w:pPr>
              <w:spacing w:after="0" w:line="240" w:lineRule="auto"/>
            </w:pPr>
            <w:r>
              <w:rPr>
                <w:b w:val="0"/>
                <w:sz w:val="10"/>
              </w:rPr>
              <w:t>0.0049</w:t>
            </w:r>
          </w:p>
        </w:tc>
        <w:tc>
          <w:tcPr>
            <w:tcW w:w="927" w:type="dxa"/>
            <w:vAlign w:val="center"/>
          </w:tcPr>
          <w:p w14:paraId="0D11E534">
            <w:pPr>
              <w:spacing w:after="0" w:line="240" w:lineRule="auto"/>
            </w:pPr>
            <w:r>
              <w:rPr>
                <w:b w:val="0"/>
                <w:sz w:val="10"/>
              </w:rPr>
              <w:t>9.75e-09</w:t>
            </w:r>
          </w:p>
        </w:tc>
        <w:tc>
          <w:tcPr>
            <w:tcW w:w="927" w:type="dxa"/>
            <w:vAlign w:val="center"/>
          </w:tcPr>
          <w:p w14:paraId="524F3080">
            <w:pPr>
              <w:spacing w:after="0" w:line="240" w:lineRule="auto"/>
            </w:pPr>
            <w:r>
              <w:rPr>
                <w:b w:val="0"/>
                <w:sz w:val="10"/>
              </w:rPr>
              <w:t>0.0162</w:t>
            </w:r>
          </w:p>
        </w:tc>
        <w:tc>
          <w:tcPr>
            <w:tcW w:w="927" w:type="dxa"/>
            <w:vAlign w:val="center"/>
          </w:tcPr>
          <w:p w14:paraId="57D77693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2E5B536D">
            <w:pPr>
              <w:spacing w:after="0" w:line="240" w:lineRule="auto"/>
            </w:pPr>
            <w:r>
              <w:rPr>
                <w:b w:val="0"/>
                <w:sz w:val="10"/>
              </w:rPr>
              <w:t>4.70e-09</w:t>
            </w:r>
          </w:p>
        </w:tc>
        <w:tc>
          <w:tcPr>
            <w:tcW w:w="927" w:type="dxa"/>
            <w:vAlign w:val="center"/>
          </w:tcPr>
          <w:p w14:paraId="22067C7A">
            <w:pPr>
              <w:spacing w:after="0" w:line="240" w:lineRule="auto"/>
            </w:pPr>
            <w:r>
              <w:rPr>
                <w:b w:val="0"/>
                <w:sz w:val="10"/>
              </w:rPr>
              <w:t>0.461</w:t>
            </w:r>
          </w:p>
        </w:tc>
        <w:tc>
          <w:tcPr>
            <w:tcW w:w="927" w:type="dxa"/>
            <w:vAlign w:val="center"/>
          </w:tcPr>
          <w:p w14:paraId="67019BB4">
            <w:pPr>
              <w:spacing w:after="0" w:line="240" w:lineRule="auto"/>
            </w:pPr>
            <w:r>
              <w:rPr>
                <w:b w:val="0"/>
                <w:sz w:val="10"/>
              </w:rPr>
              <w:t>0.501</w:t>
            </w:r>
          </w:p>
        </w:tc>
        <w:tc>
          <w:tcPr>
            <w:tcW w:w="927" w:type="dxa"/>
            <w:vAlign w:val="center"/>
          </w:tcPr>
          <w:p w14:paraId="6A904C5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0546B7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67DE4E3E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63E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B6AB5EF">
            <w:pPr>
              <w:spacing w:after="0" w:line="240" w:lineRule="auto"/>
            </w:pPr>
            <w:r>
              <w:rPr>
                <w:b w:val="0"/>
                <w:sz w:val="10"/>
              </w:rPr>
              <w:t>rs870764</w:t>
            </w:r>
          </w:p>
        </w:tc>
        <w:tc>
          <w:tcPr>
            <w:tcW w:w="927" w:type="dxa"/>
            <w:vAlign w:val="center"/>
          </w:tcPr>
          <w:p w14:paraId="507CAA59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7F003FFF">
            <w:pPr>
              <w:spacing w:after="0" w:line="240" w:lineRule="auto"/>
            </w:pPr>
            <w:r>
              <w:rPr>
                <w:b w:val="0"/>
                <w:sz w:val="10"/>
              </w:rPr>
              <w:t>84973006</w:t>
            </w:r>
          </w:p>
        </w:tc>
        <w:tc>
          <w:tcPr>
            <w:tcW w:w="927" w:type="dxa"/>
            <w:vAlign w:val="center"/>
          </w:tcPr>
          <w:p w14:paraId="40F45C11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76B44367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1C2403B2">
            <w:pPr>
              <w:spacing w:after="0" w:line="240" w:lineRule="auto"/>
            </w:pPr>
            <w:r>
              <w:rPr>
                <w:b w:val="0"/>
                <w:sz w:val="10"/>
              </w:rPr>
              <w:t>0.031</w:t>
            </w:r>
          </w:p>
        </w:tc>
        <w:tc>
          <w:tcPr>
            <w:tcW w:w="927" w:type="dxa"/>
            <w:vAlign w:val="center"/>
          </w:tcPr>
          <w:p w14:paraId="33466400">
            <w:pPr>
              <w:spacing w:after="0" w:line="240" w:lineRule="auto"/>
            </w:pPr>
            <w:r>
              <w:rPr>
                <w:b w:val="0"/>
                <w:sz w:val="10"/>
              </w:rPr>
              <w:t>0.0055</w:t>
            </w:r>
          </w:p>
        </w:tc>
        <w:tc>
          <w:tcPr>
            <w:tcW w:w="927" w:type="dxa"/>
            <w:vAlign w:val="center"/>
          </w:tcPr>
          <w:p w14:paraId="5E6AAFC8">
            <w:pPr>
              <w:spacing w:after="0" w:line="240" w:lineRule="auto"/>
            </w:pPr>
            <w:r>
              <w:rPr>
                <w:b w:val="0"/>
                <w:sz w:val="10"/>
              </w:rPr>
              <w:t>1.99e-08</w:t>
            </w:r>
          </w:p>
        </w:tc>
        <w:tc>
          <w:tcPr>
            <w:tcW w:w="927" w:type="dxa"/>
            <w:vAlign w:val="center"/>
          </w:tcPr>
          <w:p w14:paraId="1D58DE61">
            <w:pPr>
              <w:spacing w:after="0" w:line="240" w:lineRule="auto"/>
            </w:pPr>
            <w:r>
              <w:rPr>
                <w:b w:val="0"/>
                <w:sz w:val="10"/>
              </w:rPr>
              <w:t>0.009596</w:t>
            </w:r>
          </w:p>
        </w:tc>
        <w:tc>
          <w:tcPr>
            <w:tcW w:w="927" w:type="dxa"/>
            <w:vAlign w:val="center"/>
          </w:tcPr>
          <w:p w14:paraId="18EB83D4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01F6AE6D">
            <w:pPr>
              <w:spacing w:after="0" w:line="240" w:lineRule="auto"/>
            </w:pPr>
            <w:r>
              <w:rPr>
                <w:b w:val="0"/>
                <w:sz w:val="10"/>
              </w:rPr>
              <w:t>0.004236</w:t>
            </w:r>
          </w:p>
        </w:tc>
        <w:tc>
          <w:tcPr>
            <w:tcW w:w="927" w:type="dxa"/>
            <w:vAlign w:val="center"/>
          </w:tcPr>
          <w:p w14:paraId="35828692">
            <w:pPr>
              <w:spacing w:after="0" w:line="240" w:lineRule="auto"/>
            </w:pPr>
            <w:r>
              <w:rPr>
                <w:b w:val="0"/>
                <w:sz w:val="10"/>
              </w:rPr>
              <w:t>0.73</w:t>
            </w:r>
          </w:p>
        </w:tc>
        <w:tc>
          <w:tcPr>
            <w:tcW w:w="927" w:type="dxa"/>
            <w:vAlign w:val="center"/>
          </w:tcPr>
          <w:p w14:paraId="10BDB767">
            <w:pPr>
              <w:spacing w:after="0" w:line="240" w:lineRule="auto"/>
            </w:pPr>
            <w:r>
              <w:rPr>
                <w:b w:val="0"/>
                <w:sz w:val="10"/>
              </w:rPr>
              <w:t>0.744</w:t>
            </w:r>
          </w:p>
        </w:tc>
        <w:tc>
          <w:tcPr>
            <w:tcW w:w="927" w:type="dxa"/>
            <w:vAlign w:val="center"/>
          </w:tcPr>
          <w:p w14:paraId="0D7755B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C094842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580A70B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419C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2EDC7262">
            <w:pPr>
              <w:spacing w:after="0" w:line="240" w:lineRule="auto"/>
            </w:pPr>
            <w:r>
              <w:rPr>
                <w:b w:val="0"/>
                <w:sz w:val="10"/>
              </w:rPr>
              <w:t>rs9373363</w:t>
            </w:r>
          </w:p>
        </w:tc>
        <w:tc>
          <w:tcPr>
            <w:tcW w:w="927" w:type="dxa"/>
            <w:vAlign w:val="center"/>
          </w:tcPr>
          <w:p w14:paraId="27D66374">
            <w:pPr>
              <w:spacing w:after="0" w:line="240" w:lineRule="auto"/>
            </w:pPr>
            <w:r>
              <w:rPr>
                <w:b w:val="0"/>
                <w:sz w:val="10"/>
              </w:rPr>
              <w:t>6</w:t>
            </w:r>
          </w:p>
        </w:tc>
        <w:tc>
          <w:tcPr>
            <w:tcW w:w="927" w:type="dxa"/>
            <w:vAlign w:val="center"/>
          </w:tcPr>
          <w:p w14:paraId="0A7F96CE">
            <w:pPr>
              <w:spacing w:after="0" w:line="240" w:lineRule="auto"/>
            </w:pPr>
            <w:r>
              <w:rPr>
                <w:b w:val="0"/>
                <w:sz w:val="10"/>
              </w:rPr>
              <w:t>143150043</w:t>
            </w:r>
          </w:p>
        </w:tc>
        <w:tc>
          <w:tcPr>
            <w:tcW w:w="927" w:type="dxa"/>
            <w:vAlign w:val="center"/>
          </w:tcPr>
          <w:p w14:paraId="71A46E4A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36ED5324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000BEBFE">
            <w:pPr>
              <w:spacing w:after="0" w:line="240" w:lineRule="auto"/>
            </w:pPr>
            <w:r>
              <w:rPr>
                <w:b w:val="0"/>
                <w:sz w:val="10"/>
              </w:rPr>
              <w:t>-0.0321</w:t>
            </w:r>
          </w:p>
        </w:tc>
        <w:tc>
          <w:tcPr>
            <w:tcW w:w="927" w:type="dxa"/>
            <w:vAlign w:val="center"/>
          </w:tcPr>
          <w:p w14:paraId="4885DD37">
            <w:pPr>
              <w:spacing w:after="0" w:line="240" w:lineRule="auto"/>
            </w:pPr>
            <w:r>
              <w:rPr>
                <w:b w:val="0"/>
                <w:sz w:val="10"/>
              </w:rPr>
              <w:t>0.0057</w:t>
            </w:r>
          </w:p>
        </w:tc>
        <w:tc>
          <w:tcPr>
            <w:tcW w:w="927" w:type="dxa"/>
            <w:vAlign w:val="center"/>
          </w:tcPr>
          <w:p w14:paraId="01AAD4F9">
            <w:pPr>
              <w:spacing w:after="0" w:line="240" w:lineRule="auto"/>
            </w:pPr>
            <w:r>
              <w:rPr>
                <w:b w:val="0"/>
                <w:sz w:val="10"/>
              </w:rPr>
              <w:t>1.35e-08</w:t>
            </w:r>
          </w:p>
        </w:tc>
        <w:tc>
          <w:tcPr>
            <w:tcW w:w="927" w:type="dxa"/>
            <w:vAlign w:val="center"/>
          </w:tcPr>
          <w:p w14:paraId="7DFF1C5E">
            <w:pPr>
              <w:spacing w:after="0" w:line="240" w:lineRule="auto"/>
            </w:pPr>
            <w:r>
              <w:rPr>
                <w:b w:val="0"/>
                <w:sz w:val="10"/>
              </w:rPr>
              <w:t>-0.0173</w:t>
            </w:r>
          </w:p>
        </w:tc>
        <w:tc>
          <w:tcPr>
            <w:tcW w:w="927" w:type="dxa"/>
            <w:vAlign w:val="center"/>
          </w:tcPr>
          <w:p w14:paraId="37305CF8">
            <w:pPr>
              <w:spacing w:after="0" w:line="240" w:lineRule="auto"/>
            </w:pPr>
            <w:r>
              <w:rPr>
                <w:b w:val="0"/>
                <w:sz w:val="10"/>
              </w:rPr>
              <w:t>0.0034</w:t>
            </w:r>
          </w:p>
        </w:tc>
        <w:tc>
          <w:tcPr>
            <w:tcW w:w="927" w:type="dxa"/>
            <w:vAlign w:val="center"/>
          </w:tcPr>
          <w:p w14:paraId="68F55E6E">
            <w:pPr>
              <w:spacing w:after="0" w:line="240" w:lineRule="auto"/>
            </w:pPr>
            <w:r>
              <w:rPr>
                <w:b w:val="0"/>
                <w:sz w:val="10"/>
              </w:rPr>
              <w:t>3.26e-07</w:t>
            </w:r>
          </w:p>
        </w:tc>
        <w:tc>
          <w:tcPr>
            <w:tcW w:w="927" w:type="dxa"/>
            <w:vAlign w:val="center"/>
          </w:tcPr>
          <w:p w14:paraId="5ED477BD">
            <w:pPr>
              <w:spacing w:after="0" w:line="240" w:lineRule="auto"/>
            </w:pPr>
            <w:r>
              <w:rPr>
                <w:b w:val="0"/>
                <w:sz w:val="10"/>
              </w:rPr>
              <w:t>0.263</w:t>
            </w:r>
          </w:p>
        </w:tc>
        <w:tc>
          <w:tcPr>
            <w:tcW w:w="927" w:type="dxa"/>
            <w:vAlign w:val="center"/>
          </w:tcPr>
          <w:p w14:paraId="57511568">
            <w:pPr>
              <w:spacing w:after="0" w:line="240" w:lineRule="auto"/>
            </w:pPr>
            <w:r>
              <w:rPr>
                <w:b w:val="0"/>
                <w:sz w:val="10"/>
              </w:rPr>
              <w:t>0.26</w:t>
            </w:r>
          </w:p>
        </w:tc>
        <w:tc>
          <w:tcPr>
            <w:tcW w:w="927" w:type="dxa"/>
            <w:vAlign w:val="center"/>
          </w:tcPr>
          <w:p w14:paraId="74ABB5E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BC9881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092E042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2180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02B36F33">
            <w:pPr>
              <w:spacing w:after="0" w:line="240" w:lineRule="auto"/>
            </w:pPr>
            <w:r>
              <w:rPr>
                <w:b w:val="0"/>
                <w:sz w:val="10"/>
              </w:rPr>
              <w:t>rs9534593</w:t>
            </w:r>
          </w:p>
        </w:tc>
        <w:tc>
          <w:tcPr>
            <w:tcW w:w="927" w:type="dxa"/>
            <w:vAlign w:val="center"/>
          </w:tcPr>
          <w:p w14:paraId="3894CB5F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2B7749E4">
            <w:pPr>
              <w:spacing w:after="0" w:line="240" w:lineRule="auto"/>
            </w:pPr>
            <w:r>
              <w:rPr>
                <w:b w:val="0"/>
                <w:sz w:val="10"/>
              </w:rPr>
              <w:t>47879549</w:t>
            </w:r>
          </w:p>
        </w:tc>
        <w:tc>
          <w:tcPr>
            <w:tcW w:w="927" w:type="dxa"/>
            <w:vAlign w:val="center"/>
          </w:tcPr>
          <w:p w14:paraId="1A635731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3A186D5">
            <w:pPr>
              <w:spacing w:after="0" w:line="240" w:lineRule="auto"/>
            </w:pPr>
            <w:r>
              <w:rPr>
                <w:b w:val="0"/>
                <w:sz w:val="10"/>
              </w:rPr>
              <w:t>A</w:t>
            </w:r>
          </w:p>
        </w:tc>
        <w:tc>
          <w:tcPr>
            <w:tcW w:w="927" w:type="dxa"/>
            <w:vAlign w:val="center"/>
          </w:tcPr>
          <w:p w14:paraId="3956B28E">
            <w:pPr>
              <w:spacing w:after="0" w:line="240" w:lineRule="auto"/>
            </w:pPr>
            <w:r>
              <w:rPr>
                <w:b w:val="0"/>
                <w:sz w:val="10"/>
              </w:rPr>
              <w:t>-0.0273</w:t>
            </w:r>
          </w:p>
        </w:tc>
        <w:tc>
          <w:tcPr>
            <w:tcW w:w="927" w:type="dxa"/>
            <w:vAlign w:val="center"/>
          </w:tcPr>
          <w:p w14:paraId="621DFBE2">
            <w:pPr>
              <w:spacing w:after="0" w:line="240" w:lineRule="auto"/>
            </w:pPr>
            <w:r>
              <w:rPr>
                <w:b w:val="0"/>
                <w:sz w:val="10"/>
              </w:rPr>
              <w:t>0.0047</w:t>
            </w:r>
          </w:p>
        </w:tc>
        <w:tc>
          <w:tcPr>
            <w:tcW w:w="927" w:type="dxa"/>
            <w:vAlign w:val="center"/>
          </w:tcPr>
          <w:p w14:paraId="726D2BCD">
            <w:pPr>
              <w:spacing w:after="0" w:line="240" w:lineRule="auto"/>
            </w:pPr>
            <w:r>
              <w:rPr>
                <w:b w:val="0"/>
                <w:sz w:val="10"/>
              </w:rPr>
              <w:t>7.39e-09</w:t>
            </w:r>
          </w:p>
        </w:tc>
        <w:tc>
          <w:tcPr>
            <w:tcW w:w="927" w:type="dxa"/>
            <w:vAlign w:val="center"/>
          </w:tcPr>
          <w:p w14:paraId="34CCFCC5">
            <w:pPr>
              <w:spacing w:after="0" w:line="240" w:lineRule="auto"/>
            </w:pPr>
            <w:r>
              <w:rPr>
                <w:b w:val="0"/>
                <w:sz w:val="10"/>
              </w:rPr>
              <w:t>-0.0078</w:t>
            </w:r>
          </w:p>
        </w:tc>
        <w:tc>
          <w:tcPr>
            <w:tcW w:w="927" w:type="dxa"/>
            <w:vAlign w:val="center"/>
          </w:tcPr>
          <w:p w14:paraId="0EDB4DFA">
            <w:pPr>
              <w:spacing w:after="0" w:line="240" w:lineRule="auto"/>
            </w:pPr>
            <w:r>
              <w:rPr>
                <w:b w:val="0"/>
                <w:sz w:val="10"/>
              </w:rPr>
              <w:t>0.0028</w:t>
            </w:r>
          </w:p>
        </w:tc>
        <w:tc>
          <w:tcPr>
            <w:tcW w:w="927" w:type="dxa"/>
            <w:vAlign w:val="center"/>
          </w:tcPr>
          <w:p w14:paraId="77F3966E">
            <w:pPr>
              <w:spacing w:after="0" w:line="240" w:lineRule="auto"/>
            </w:pPr>
            <w:r>
              <w:rPr>
                <w:b w:val="0"/>
                <w:sz w:val="10"/>
              </w:rPr>
              <w:t>0.005193</w:t>
            </w:r>
          </w:p>
        </w:tc>
        <w:tc>
          <w:tcPr>
            <w:tcW w:w="927" w:type="dxa"/>
            <w:vAlign w:val="center"/>
          </w:tcPr>
          <w:p w14:paraId="66E90838">
            <w:pPr>
              <w:spacing w:after="0" w:line="240" w:lineRule="auto"/>
            </w:pPr>
            <w:r>
              <w:rPr>
                <w:b w:val="0"/>
                <w:sz w:val="10"/>
              </w:rPr>
              <w:t>0.435</w:t>
            </w:r>
          </w:p>
        </w:tc>
        <w:tc>
          <w:tcPr>
            <w:tcW w:w="927" w:type="dxa"/>
            <w:vAlign w:val="center"/>
          </w:tcPr>
          <w:p w14:paraId="3AECEE80">
            <w:pPr>
              <w:spacing w:after="0" w:line="240" w:lineRule="auto"/>
            </w:pPr>
            <w:r>
              <w:rPr>
                <w:b w:val="0"/>
                <w:sz w:val="10"/>
              </w:rPr>
              <w:t>0.434</w:t>
            </w:r>
          </w:p>
        </w:tc>
        <w:tc>
          <w:tcPr>
            <w:tcW w:w="927" w:type="dxa"/>
            <w:vAlign w:val="center"/>
          </w:tcPr>
          <w:p w14:paraId="67AE1C35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7AF1A0CA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C3FB1DF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64D9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16252012">
            <w:pPr>
              <w:spacing w:after="0" w:line="240" w:lineRule="auto"/>
            </w:pPr>
            <w:r>
              <w:rPr>
                <w:b w:val="0"/>
                <w:sz w:val="10"/>
              </w:rPr>
              <w:t>rs9556979</w:t>
            </w:r>
          </w:p>
        </w:tc>
        <w:tc>
          <w:tcPr>
            <w:tcW w:w="927" w:type="dxa"/>
            <w:vAlign w:val="center"/>
          </w:tcPr>
          <w:p w14:paraId="694502BC">
            <w:pPr>
              <w:spacing w:after="0" w:line="240" w:lineRule="auto"/>
            </w:pPr>
            <w:r>
              <w:rPr>
                <w:b w:val="0"/>
                <w:sz w:val="10"/>
              </w:rPr>
              <w:t>13</w:t>
            </w:r>
          </w:p>
        </w:tc>
        <w:tc>
          <w:tcPr>
            <w:tcW w:w="927" w:type="dxa"/>
            <w:vAlign w:val="center"/>
          </w:tcPr>
          <w:p w14:paraId="66D63066">
            <w:pPr>
              <w:spacing w:after="0" w:line="240" w:lineRule="auto"/>
            </w:pPr>
            <w:r>
              <w:rPr>
                <w:b w:val="0"/>
                <w:sz w:val="10"/>
              </w:rPr>
              <w:t>99241507</w:t>
            </w:r>
          </w:p>
        </w:tc>
        <w:tc>
          <w:tcPr>
            <w:tcW w:w="927" w:type="dxa"/>
            <w:vAlign w:val="center"/>
          </w:tcPr>
          <w:p w14:paraId="665F9638">
            <w:pPr>
              <w:spacing w:after="0" w:line="240" w:lineRule="auto"/>
            </w:pPr>
            <w:r>
              <w:rPr>
                <w:b w:val="0"/>
                <w:sz w:val="10"/>
              </w:rPr>
              <w:t>G</w:t>
            </w:r>
          </w:p>
        </w:tc>
        <w:tc>
          <w:tcPr>
            <w:tcW w:w="927" w:type="dxa"/>
            <w:vAlign w:val="center"/>
          </w:tcPr>
          <w:p w14:paraId="7256209A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2B25144B">
            <w:pPr>
              <w:spacing w:after="0" w:line="240" w:lineRule="auto"/>
            </w:pPr>
            <w:r>
              <w:rPr>
                <w:b w:val="0"/>
                <w:sz w:val="10"/>
              </w:rPr>
              <w:t>0.0312</w:t>
            </w:r>
          </w:p>
        </w:tc>
        <w:tc>
          <w:tcPr>
            <w:tcW w:w="927" w:type="dxa"/>
            <w:vAlign w:val="center"/>
          </w:tcPr>
          <w:p w14:paraId="74F55624">
            <w:pPr>
              <w:spacing w:after="0" w:line="240" w:lineRule="auto"/>
            </w:pPr>
            <w:r>
              <w:rPr>
                <w:b w:val="0"/>
                <w:sz w:val="10"/>
              </w:rPr>
              <w:t>0.0054</w:t>
            </w:r>
          </w:p>
        </w:tc>
        <w:tc>
          <w:tcPr>
            <w:tcW w:w="927" w:type="dxa"/>
            <w:vAlign w:val="center"/>
          </w:tcPr>
          <w:p w14:paraId="1F04A187">
            <w:pPr>
              <w:spacing w:after="0" w:line="240" w:lineRule="auto"/>
            </w:pPr>
            <w:r>
              <w:rPr>
                <w:b w:val="0"/>
                <w:sz w:val="10"/>
              </w:rPr>
              <w:t>7.48e-09</w:t>
            </w:r>
          </w:p>
        </w:tc>
        <w:tc>
          <w:tcPr>
            <w:tcW w:w="927" w:type="dxa"/>
            <w:vAlign w:val="center"/>
          </w:tcPr>
          <w:p w14:paraId="35BC1E1E">
            <w:pPr>
              <w:spacing w:after="0" w:line="240" w:lineRule="auto"/>
            </w:pPr>
            <w:r>
              <w:rPr>
                <w:b w:val="0"/>
                <w:sz w:val="10"/>
              </w:rPr>
              <w:t>0.014</w:t>
            </w:r>
          </w:p>
        </w:tc>
        <w:tc>
          <w:tcPr>
            <w:tcW w:w="927" w:type="dxa"/>
            <w:vAlign w:val="center"/>
          </w:tcPr>
          <w:p w14:paraId="6D94AA97">
            <w:pPr>
              <w:spacing w:after="0" w:line="240" w:lineRule="auto"/>
            </w:pPr>
            <w:r>
              <w:rPr>
                <w:b w:val="0"/>
                <w:sz w:val="10"/>
              </w:rPr>
              <w:t>0.0033</w:t>
            </w:r>
          </w:p>
        </w:tc>
        <w:tc>
          <w:tcPr>
            <w:tcW w:w="927" w:type="dxa"/>
            <w:vAlign w:val="center"/>
          </w:tcPr>
          <w:p w14:paraId="52F4AB5C">
            <w:pPr>
              <w:spacing w:after="0" w:line="240" w:lineRule="auto"/>
            </w:pPr>
            <w:r>
              <w:rPr>
                <w:b w:val="0"/>
                <w:sz w:val="10"/>
              </w:rPr>
              <w:t>1.84e-05</w:t>
            </w:r>
          </w:p>
        </w:tc>
        <w:tc>
          <w:tcPr>
            <w:tcW w:w="927" w:type="dxa"/>
            <w:vAlign w:val="center"/>
          </w:tcPr>
          <w:p w14:paraId="5E7888E4">
            <w:pPr>
              <w:spacing w:after="0" w:line="240" w:lineRule="auto"/>
            </w:pPr>
            <w:r>
              <w:rPr>
                <w:b w:val="0"/>
                <w:sz w:val="10"/>
              </w:rPr>
              <w:t>0.317</w:t>
            </w:r>
          </w:p>
        </w:tc>
        <w:tc>
          <w:tcPr>
            <w:tcW w:w="927" w:type="dxa"/>
            <w:vAlign w:val="center"/>
          </w:tcPr>
          <w:p w14:paraId="15A25825">
            <w:pPr>
              <w:spacing w:after="0" w:line="240" w:lineRule="auto"/>
            </w:pPr>
            <w:r>
              <w:rPr>
                <w:b w:val="0"/>
                <w:sz w:val="10"/>
              </w:rPr>
              <w:t>0.323</w:t>
            </w:r>
          </w:p>
        </w:tc>
        <w:tc>
          <w:tcPr>
            <w:tcW w:w="927" w:type="dxa"/>
            <w:vAlign w:val="center"/>
          </w:tcPr>
          <w:p w14:paraId="4D55E050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3D5AA1E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340DB4EC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714D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30DAE338">
            <w:pPr>
              <w:spacing w:after="0" w:line="240" w:lineRule="auto"/>
            </w:pPr>
            <w:r>
              <w:rPr>
                <w:b w:val="0"/>
                <w:sz w:val="10"/>
              </w:rPr>
              <w:t>rs9867083</w:t>
            </w:r>
          </w:p>
        </w:tc>
        <w:tc>
          <w:tcPr>
            <w:tcW w:w="927" w:type="dxa"/>
            <w:vAlign w:val="center"/>
          </w:tcPr>
          <w:p w14:paraId="0106B664">
            <w:pPr>
              <w:spacing w:after="0" w:line="240" w:lineRule="auto"/>
            </w:pPr>
            <w:r>
              <w:rPr>
                <w:b w:val="0"/>
                <w:sz w:val="10"/>
              </w:rPr>
              <w:t>3</w:t>
            </w:r>
          </w:p>
        </w:tc>
        <w:tc>
          <w:tcPr>
            <w:tcW w:w="927" w:type="dxa"/>
            <w:vAlign w:val="center"/>
          </w:tcPr>
          <w:p w14:paraId="6C74DF69">
            <w:pPr>
              <w:spacing w:after="0" w:line="240" w:lineRule="auto"/>
            </w:pPr>
            <w:r>
              <w:rPr>
                <w:b w:val="0"/>
                <w:sz w:val="10"/>
              </w:rPr>
              <w:t>18804734</w:t>
            </w:r>
          </w:p>
        </w:tc>
        <w:tc>
          <w:tcPr>
            <w:tcW w:w="927" w:type="dxa"/>
            <w:vAlign w:val="center"/>
          </w:tcPr>
          <w:p w14:paraId="46F68A27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469E0356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0639A105">
            <w:pPr>
              <w:spacing w:after="0" w:line="240" w:lineRule="auto"/>
            </w:pPr>
            <w:r>
              <w:rPr>
                <w:b w:val="0"/>
                <w:sz w:val="10"/>
              </w:rPr>
              <w:t>0.034</w:t>
            </w:r>
          </w:p>
        </w:tc>
        <w:tc>
          <w:tcPr>
            <w:tcW w:w="927" w:type="dxa"/>
            <w:vAlign w:val="center"/>
          </w:tcPr>
          <w:p w14:paraId="503B017B">
            <w:pPr>
              <w:spacing w:after="0" w:line="240" w:lineRule="auto"/>
            </w:pPr>
            <w:r>
              <w:rPr>
                <w:b w:val="0"/>
                <w:sz w:val="10"/>
              </w:rPr>
              <w:t>0.0052</w:t>
            </w:r>
          </w:p>
        </w:tc>
        <w:tc>
          <w:tcPr>
            <w:tcW w:w="927" w:type="dxa"/>
            <w:vAlign w:val="center"/>
          </w:tcPr>
          <w:p w14:paraId="5F88902B">
            <w:pPr>
              <w:spacing w:after="0" w:line="240" w:lineRule="auto"/>
            </w:pPr>
            <w:r>
              <w:rPr>
                <w:b w:val="0"/>
                <w:sz w:val="10"/>
              </w:rPr>
              <w:t>7.19e-11</w:t>
            </w:r>
          </w:p>
        </w:tc>
        <w:tc>
          <w:tcPr>
            <w:tcW w:w="927" w:type="dxa"/>
            <w:vAlign w:val="center"/>
          </w:tcPr>
          <w:p w14:paraId="73954E0D">
            <w:pPr>
              <w:spacing w:after="0" w:line="240" w:lineRule="auto"/>
            </w:pPr>
            <w:r>
              <w:rPr>
                <w:b w:val="0"/>
                <w:sz w:val="10"/>
              </w:rPr>
              <w:t>0.0196</w:t>
            </w:r>
          </w:p>
        </w:tc>
        <w:tc>
          <w:tcPr>
            <w:tcW w:w="927" w:type="dxa"/>
            <w:vAlign w:val="center"/>
          </w:tcPr>
          <w:p w14:paraId="04A56211">
            <w:pPr>
              <w:spacing w:after="0" w:line="240" w:lineRule="auto"/>
            </w:pPr>
            <w:r>
              <w:rPr>
                <w:b w:val="0"/>
                <w:sz w:val="10"/>
              </w:rPr>
              <w:t>0.0032</w:t>
            </w:r>
          </w:p>
        </w:tc>
        <w:tc>
          <w:tcPr>
            <w:tcW w:w="927" w:type="dxa"/>
            <w:vAlign w:val="center"/>
          </w:tcPr>
          <w:p w14:paraId="44DC1552">
            <w:pPr>
              <w:spacing w:after="0" w:line="240" w:lineRule="auto"/>
            </w:pPr>
            <w:r>
              <w:rPr>
                <w:b w:val="0"/>
                <w:sz w:val="10"/>
              </w:rPr>
              <w:t>1.25e-09</w:t>
            </w:r>
          </w:p>
        </w:tc>
        <w:tc>
          <w:tcPr>
            <w:tcW w:w="927" w:type="dxa"/>
            <w:vAlign w:val="center"/>
          </w:tcPr>
          <w:p w14:paraId="70D3B99F">
            <w:pPr>
              <w:spacing w:after="0" w:line="240" w:lineRule="auto"/>
            </w:pPr>
            <w:r>
              <w:rPr>
                <w:b w:val="0"/>
                <w:sz w:val="10"/>
              </w:rPr>
              <w:t>0.698</w:t>
            </w:r>
          </w:p>
        </w:tc>
        <w:tc>
          <w:tcPr>
            <w:tcW w:w="927" w:type="dxa"/>
            <w:vAlign w:val="center"/>
          </w:tcPr>
          <w:p w14:paraId="36BBFBDD">
            <w:pPr>
              <w:spacing w:after="0" w:line="240" w:lineRule="auto"/>
            </w:pPr>
            <w:r>
              <w:rPr>
                <w:b w:val="0"/>
                <w:sz w:val="10"/>
              </w:rPr>
              <w:t>0.71</w:t>
            </w:r>
          </w:p>
        </w:tc>
        <w:tc>
          <w:tcPr>
            <w:tcW w:w="927" w:type="dxa"/>
            <w:vAlign w:val="center"/>
          </w:tcPr>
          <w:p w14:paraId="78FA3929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C7B9517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125B36AA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  <w:tr w14:paraId="4A6E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  <w:vAlign w:val="center"/>
          </w:tcPr>
          <w:p w14:paraId="4C57E2A9">
            <w:pPr>
              <w:spacing w:after="0" w:line="240" w:lineRule="auto"/>
            </w:pPr>
            <w:r>
              <w:rPr>
                <w:b w:val="0"/>
                <w:sz w:val="10"/>
              </w:rPr>
              <w:t>rs989657</w:t>
            </w:r>
          </w:p>
        </w:tc>
        <w:tc>
          <w:tcPr>
            <w:tcW w:w="927" w:type="dxa"/>
            <w:vAlign w:val="center"/>
          </w:tcPr>
          <w:p w14:paraId="3088A6D4">
            <w:pPr>
              <w:spacing w:after="0" w:line="240" w:lineRule="auto"/>
            </w:pPr>
            <w:r>
              <w:rPr>
                <w:b w:val="0"/>
                <w:sz w:val="10"/>
              </w:rPr>
              <w:t>12</w:t>
            </w:r>
          </w:p>
        </w:tc>
        <w:tc>
          <w:tcPr>
            <w:tcW w:w="927" w:type="dxa"/>
            <w:vAlign w:val="center"/>
          </w:tcPr>
          <w:p w14:paraId="3776DF69">
            <w:pPr>
              <w:spacing w:after="0" w:line="240" w:lineRule="auto"/>
            </w:pPr>
            <w:r>
              <w:rPr>
                <w:b w:val="0"/>
                <w:sz w:val="10"/>
              </w:rPr>
              <w:t>24166426</w:t>
            </w:r>
          </w:p>
        </w:tc>
        <w:tc>
          <w:tcPr>
            <w:tcW w:w="927" w:type="dxa"/>
            <w:vAlign w:val="center"/>
          </w:tcPr>
          <w:p w14:paraId="042EEE7D">
            <w:pPr>
              <w:spacing w:after="0" w:line="240" w:lineRule="auto"/>
            </w:pPr>
            <w:r>
              <w:rPr>
                <w:b w:val="0"/>
                <w:sz w:val="10"/>
              </w:rPr>
              <w:t>C</w:t>
            </w:r>
          </w:p>
        </w:tc>
        <w:tc>
          <w:tcPr>
            <w:tcW w:w="927" w:type="dxa"/>
            <w:vAlign w:val="center"/>
          </w:tcPr>
          <w:p w14:paraId="304B667D">
            <w:pPr>
              <w:spacing w:after="0" w:line="240" w:lineRule="auto"/>
            </w:pPr>
            <w:r>
              <w:rPr>
                <w:b w:val="0"/>
                <w:sz w:val="10"/>
              </w:rPr>
              <w:t>T</w:t>
            </w:r>
          </w:p>
        </w:tc>
        <w:tc>
          <w:tcPr>
            <w:tcW w:w="927" w:type="dxa"/>
            <w:vAlign w:val="center"/>
          </w:tcPr>
          <w:p w14:paraId="1B69DA7B">
            <w:pPr>
              <w:spacing w:after="0" w:line="240" w:lineRule="auto"/>
            </w:pPr>
            <w:r>
              <w:rPr>
                <w:b w:val="0"/>
                <w:sz w:val="10"/>
              </w:rPr>
              <w:t>0.0302</w:t>
            </w:r>
          </w:p>
        </w:tc>
        <w:tc>
          <w:tcPr>
            <w:tcW w:w="927" w:type="dxa"/>
            <w:vAlign w:val="center"/>
          </w:tcPr>
          <w:p w14:paraId="52C78549">
            <w:pPr>
              <w:spacing w:after="0" w:line="240" w:lineRule="auto"/>
            </w:pPr>
            <w:r>
              <w:rPr>
                <w:b w:val="0"/>
                <w:sz w:val="10"/>
              </w:rPr>
              <w:t>0.0048</w:t>
            </w:r>
          </w:p>
        </w:tc>
        <w:tc>
          <w:tcPr>
            <w:tcW w:w="927" w:type="dxa"/>
            <w:vAlign w:val="center"/>
          </w:tcPr>
          <w:p w14:paraId="0D733D8D">
            <w:pPr>
              <w:spacing w:after="0" w:line="240" w:lineRule="auto"/>
            </w:pPr>
            <w:r>
              <w:rPr>
                <w:b w:val="0"/>
                <w:sz w:val="10"/>
              </w:rPr>
              <w:t>3.19e-10</w:t>
            </w:r>
          </w:p>
        </w:tc>
        <w:tc>
          <w:tcPr>
            <w:tcW w:w="927" w:type="dxa"/>
            <w:vAlign w:val="center"/>
          </w:tcPr>
          <w:p w14:paraId="6C5D7846">
            <w:pPr>
              <w:spacing w:after="0" w:line="240" w:lineRule="auto"/>
            </w:pPr>
            <w:r>
              <w:rPr>
                <w:b w:val="0"/>
                <w:sz w:val="10"/>
              </w:rPr>
              <w:t>0.021</w:t>
            </w:r>
          </w:p>
        </w:tc>
        <w:tc>
          <w:tcPr>
            <w:tcW w:w="927" w:type="dxa"/>
            <w:vAlign w:val="center"/>
          </w:tcPr>
          <w:p w14:paraId="25BEA7CE">
            <w:pPr>
              <w:spacing w:after="0" w:line="240" w:lineRule="auto"/>
            </w:pPr>
            <w:r>
              <w:rPr>
                <w:b w:val="0"/>
                <w:sz w:val="10"/>
              </w:rPr>
              <w:t>0.0029</w:t>
            </w:r>
          </w:p>
        </w:tc>
        <w:tc>
          <w:tcPr>
            <w:tcW w:w="927" w:type="dxa"/>
            <w:vAlign w:val="center"/>
          </w:tcPr>
          <w:p w14:paraId="608D4803">
            <w:pPr>
              <w:spacing w:after="0" w:line="240" w:lineRule="auto"/>
            </w:pPr>
            <w:r>
              <w:rPr>
                <w:b w:val="0"/>
                <w:sz w:val="10"/>
              </w:rPr>
              <w:t>1.08e-12</w:t>
            </w:r>
          </w:p>
        </w:tc>
        <w:tc>
          <w:tcPr>
            <w:tcW w:w="927" w:type="dxa"/>
            <w:vAlign w:val="center"/>
          </w:tcPr>
          <w:p w14:paraId="65551742">
            <w:pPr>
              <w:spacing w:after="0" w:line="240" w:lineRule="auto"/>
            </w:pPr>
            <w:r>
              <w:rPr>
                <w:b w:val="0"/>
                <w:sz w:val="10"/>
              </w:rPr>
              <w:t>0.564</w:t>
            </w:r>
          </w:p>
        </w:tc>
        <w:tc>
          <w:tcPr>
            <w:tcW w:w="927" w:type="dxa"/>
            <w:vAlign w:val="center"/>
          </w:tcPr>
          <w:p w14:paraId="1860C358">
            <w:pPr>
              <w:spacing w:after="0" w:line="240" w:lineRule="auto"/>
            </w:pPr>
            <w:r>
              <w:rPr>
                <w:b w:val="0"/>
                <w:sz w:val="10"/>
              </w:rPr>
              <w:t>0.57</w:t>
            </w:r>
          </w:p>
        </w:tc>
        <w:tc>
          <w:tcPr>
            <w:tcW w:w="927" w:type="dxa"/>
            <w:vAlign w:val="center"/>
          </w:tcPr>
          <w:p w14:paraId="5D605983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272E0C3C">
            <w:pPr>
              <w:spacing w:after="0" w:line="240" w:lineRule="auto"/>
            </w:pPr>
            <w:r>
              <w:rPr>
                <w:b w:val="0"/>
                <w:sz w:val="10"/>
              </w:rPr>
              <w:t>False</w:t>
            </w:r>
          </w:p>
        </w:tc>
        <w:tc>
          <w:tcPr>
            <w:tcW w:w="927" w:type="dxa"/>
            <w:vAlign w:val="center"/>
          </w:tcPr>
          <w:p w14:paraId="5E978128">
            <w:pPr>
              <w:spacing w:after="0" w:line="240" w:lineRule="auto"/>
            </w:pPr>
            <w:r>
              <w:rPr>
                <w:b w:val="0"/>
                <w:sz w:val="10"/>
              </w:rPr>
              <w:t>True</w:t>
            </w:r>
          </w:p>
        </w:tc>
      </w:tr>
    </w:tbl>
    <w:p w14:paraId="36CB6C26">
      <w:r>
        <w:br w:type="page"/>
      </w:r>
    </w:p>
    <w:p w14:paraId="6C01B648">
      <w:pPr>
        <w:pStyle w:val="3"/>
        <w:spacing w:after="120"/>
      </w:pPr>
      <w:r>
        <w:t>Supplementary Table S3. MAGMA gene-level results</w:t>
      </w:r>
    </w:p>
    <w:p w14:paraId="64F9315F">
      <w:pPr>
        <w:spacing w:after="120"/>
      </w:pPr>
      <w:r>
        <w:t>MAGMA P &lt; 0.05 results are interpreted as exploratory unless corrected for multiple testing. Full machine-readable MAGMA output should be provided as CSV if required by the journal.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2966"/>
        <w:gridCol w:w="2966"/>
        <w:gridCol w:w="2966"/>
        <w:gridCol w:w="2966"/>
      </w:tblGrid>
      <w:tr w14:paraId="6361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shd w:val="clear" w:color="auto" w:fill="D9EAF7"/>
            <w:vAlign w:val="center"/>
          </w:tcPr>
          <w:p w14:paraId="01237032">
            <w:pPr>
              <w:spacing w:after="0" w:line="240" w:lineRule="auto"/>
            </w:pPr>
            <w:r>
              <w:rPr>
                <w:b/>
                <w:sz w:val="16"/>
              </w:rPr>
              <w:t>Trait/analysis</w:t>
            </w:r>
          </w:p>
        </w:tc>
        <w:tc>
          <w:tcPr>
            <w:tcW w:w="2966" w:type="dxa"/>
            <w:shd w:val="clear" w:color="auto" w:fill="D9EAF7"/>
            <w:vAlign w:val="center"/>
          </w:tcPr>
          <w:p w14:paraId="101173EC">
            <w:pPr>
              <w:spacing w:after="0" w:line="240" w:lineRule="auto"/>
            </w:pPr>
            <w:r>
              <w:rPr>
                <w:b/>
                <w:sz w:val="16"/>
              </w:rPr>
              <w:t>Gene count</w:t>
            </w:r>
          </w:p>
        </w:tc>
        <w:tc>
          <w:tcPr>
            <w:tcW w:w="2966" w:type="dxa"/>
            <w:shd w:val="clear" w:color="auto" w:fill="D9EAF7"/>
            <w:vAlign w:val="center"/>
          </w:tcPr>
          <w:p w14:paraId="64480CED">
            <w:pPr>
              <w:spacing w:after="0" w:line="240" w:lineRule="auto"/>
            </w:pPr>
            <w:r>
              <w:rPr>
                <w:b/>
                <w:sz w:val="16"/>
              </w:rPr>
              <w:t>Top genes</w:t>
            </w:r>
          </w:p>
        </w:tc>
        <w:tc>
          <w:tcPr>
            <w:tcW w:w="2966" w:type="dxa"/>
            <w:shd w:val="clear" w:color="auto" w:fill="D9EAF7"/>
            <w:vAlign w:val="center"/>
          </w:tcPr>
          <w:p w14:paraId="06792F00">
            <w:pPr>
              <w:spacing w:after="0" w:line="240" w:lineRule="auto"/>
            </w:pPr>
            <w:r>
              <w:rPr>
                <w:b/>
                <w:sz w:val="16"/>
              </w:rPr>
              <w:t>Top P value</w:t>
            </w:r>
          </w:p>
        </w:tc>
        <w:tc>
          <w:tcPr>
            <w:tcW w:w="2966" w:type="dxa"/>
            <w:shd w:val="clear" w:color="auto" w:fill="D9EAF7"/>
            <w:vAlign w:val="center"/>
          </w:tcPr>
          <w:p w14:paraId="11D347D5">
            <w:pPr>
              <w:spacing w:after="0" w:line="240" w:lineRule="auto"/>
            </w:pPr>
            <w:r>
              <w:rPr>
                <w:b/>
                <w:sz w:val="16"/>
              </w:rPr>
              <w:t>Interpretation</w:t>
            </w:r>
          </w:p>
        </w:tc>
      </w:tr>
      <w:tr w14:paraId="1A170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vAlign w:val="center"/>
          </w:tcPr>
          <w:p w14:paraId="75CE37AC">
            <w:pPr>
              <w:spacing w:after="0" w:line="240" w:lineRule="auto"/>
            </w:pPr>
            <w:r>
              <w:rPr>
                <w:b w:val="0"/>
                <w:sz w:val="16"/>
              </w:rPr>
              <w:t>MDD</w:t>
            </w:r>
          </w:p>
        </w:tc>
        <w:tc>
          <w:tcPr>
            <w:tcW w:w="2966" w:type="dxa"/>
            <w:vAlign w:val="center"/>
          </w:tcPr>
          <w:p w14:paraId="1F38DBD8">
            <w:pPr>
              <w:spacing w:after="0" w:line="240" w:lineRule="auto"/>
            </w:pPr>
            <w:r>
              <w:rPr>
                <w:b w:val="0"/>
                <w:sz w:val="16"/>
              </w:rPr>
              <w:t>5,625 nominal genes</w:t>
            </w:r>
          </w:p>
        </w:tc>
        <w:tc>
          <w:tcPr>
            <w:tcW w:w="2966" w:type="dxa"/>
            <w:vAlign w:val="center"/>
          </w:tcPr>
          <w:p w14:paraId="4C3CA061">
            <w:pPr>
              <w:spacing w:after="0" w:line="240" w:lineRule="auto"/>
            </w:pPr>
            <w:r>
              <w:rPr>
                <w:b w:val="0"/>
                <w:sz w:val="16"/>
              </w:rPr>
              <w:t>DCC</w:t>
            </w:r>
          </w:p>
        </w:tc>
        <w:tc>
          <w:tcPr>
            <w:tcW w:w="2966" w:type="dxa"/>
            <w:vAlign w:val="center"/>
          </w:tcPr>
          <w:p w14:paraId="360F089C">
            <w:pPr>
              <w:spacing w:after="0" w:line="240" w:lineRule="auto"/>
            </w:pPr>
            <w:r>
              <w:rPr>
                <w:b w:val="0"/>
                <w:sz w:val="16"/>
              </w:rPr>
              <w:t>5.75 x 10^-27</w:t>
            </w:r>
          </w:p>
        </w:tc>
        <w:tc>
          <w:tcPr>
            <w:tcW w:w="2966" w:type="dxa"/>
            <w:vAlign w:val="center"/>
          </w:tcPr>
          <w:p w14:paraId="0BAC4B6A">
            <w:pPr>
              <w:spacing w:after="0" w:line="240" w:lineRule="auto"/>
            </w:pPr>
            <w:r>
              <w:rPr>
                <w:b w:val="0"/>
                <w:sz w:val="16"/>
              </w:rPr>
              <w:t>Synaptic/axon guidance signal</w:t>
            </w:r>
          </w:p>
        </w:tc>
      </w:tr>
      <w:tr w14:paraId="2C29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vAlign w:val="center"/>
          </w:tcPr>
          <w:p w14:paraId="56B3E1E5">
            <w:pPr>
              <w:spacing w:after="0" w:line="240" w:lineRule="auto"/>
            </w:pPr>
            <w:r>
              <w:rPr>
                <w:b w:val="0"/>
                <w:sz w:val="16"/>
              </w:rPr>
              <w:t>Anxiety disorders</w:t>
            </w:r>
          </w:p>
        </w:tc>
        <w:tc>
          <w:tcPr>
            <w:tcW w:w="2966" w:type="dxa"/>
            <w:vAlign w:val="center"/>
          </w:tcPr>
          <w:p w14:paraId="629DE979">
            <w:pPr>
              <w:spacing w:after="0" w:line="240" w:lineRule="auto"/>
            </w:pPr>
            <w:r>
              <w:rPr>
                <w:b w:val="0"/>
                <w:sz w:val="16"/>
              </w:rPr>
              <w:t>3,627 nominal genes</w:t>
            </w:r>
          </w:p>
        </w:tc>
        <w:tc>
          <w:tcPr>
            <w:tcW w:w="2966" w:type="dxa"/>
            <w:vAlign w:val="center"/>
          </w:tcPr>
          <w:p w14:paraId="611BBA9A">
            <w:pPr>
              <w:spacing w:after="0" w:line="240" w:lineRule="auto"/>
            </w:pPr>
            <w:r>
              <w:rPr>
                <w:b w:val="0"/>
                <w:sz w:val="16"/>
              </w:rPr>
              <w:t>NCAM1</w:t>
            </w:r>
          </w:p>
        </w:tc>
        <w:tc>
          <w:tcPr>
            <w:tcW w:w="2966" w:type="dxa"/>
            <w:vAlign w:val="center"/>
          </w:tcPr>
          <w:p w14:paraId="5940000D">
            <w:pPr>
              <w:spacing w:after="0" w:line="240" w:lineRule="auto"/>
            </w:pPr>
            <w:r>
              <w:rPr>
                <w:b w:val="0"/>
                <w:sz w:val="16"/>
              </w:rPr>
              <w:t>9.78 x 10^-15</w:t>
            </w:r>
          </w:p>
        </w:tc>
        <w:tc>
          <w:tcPr>
            <w:tcW w:w="2966" w:type="dxa"/>
            <w:vAlign w:val="center"/>
          </w:tcPr>
          <w:p w14:paraId="285E81E5">
            <w:pPr>
              <w:spacing w:after="0" w:line="240" w:lineRule="auto"/>
            </w:pPr>
            <w:r>
              <w:rPr>
                <w:b w:val="0"/>
                <w:sz w:val="16"/>
              </w:rPr>
              <w:t>Synaptic adhesion signal</w:t>
            </w:r>
          </w:p>
        </w:tc>
      </w:tr>
      <w:tr w14:paraId="3227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vAlign w:val="center"/>
          </w:tcPr>
          <w:p w14:paraId="7479FA22">
            <w:pPr>
              <w:spacing w:after="0" w:line="240" w:lineRule="auto"/>
            </w:pPr>
            <w:r>
              <w:rPr>
                <w:b w:val="0"/>
                <w:sz w:val="16"/>
              </w:rPr>
              <w:t>Shared genes</w:t>
            </w:r>
          </w:p>
        </w:tc>
        <w:tc>
          <w:tcPr>
            <w:tcW w:w="2966" w:type="dxa"/>
            <w:vAlign w:val="center"/>
          </w:tcPr>
          <w:p w14:paraId="25703801">
            <w:pPr>
              <w:spacing w:after="0" w:line="240" w:lineRule="auto"/>
            </w:pPr>
            <w:r>
              <w:rPr>
                <w:b w:val="0"/>
                <w:sz w:val="16"/>
              </w:rPr>
              <w:t>2,128 overlapping genes</w:t>
            </w:r>
          </w:p>
        </w:tc>
        <w:tc>
          <w:tcPr>
            <w:tcW w:w="2966" w:type="dxa"/>
            <w:vAlign w:val="center"/>
          </w:tcPr>
          <w:p w14:paraId="1112680D">
            <w:pPr>
              <w:spacing w:after="0" w:line="240" w:lineRule="auto"/>
            </w:pPr>
            <w:r>
              <w:rPr>
                <w:b w:val="0"/>
                <w:sz w:val="16"/>
              </w:rPr>
              <w:t>DCC, SORCS3, DRD2, TCF4, RBFOX1, NRXN1, ANKK1, NCAM1</w:t>
            </w:r>
          </w:p>
        </w:tc>
        <w:tc>
          <w:tcPr>
            <w:tcW w:w="2966" w:type="dxa"/>
            <w:vAlign w:val="center"/>
          </w:tcPr>
          <w:p w14:paraId="43C19F7E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w="2966" w:type="dxa"/>
            <w:vAlign w:val="center"/>
          </w:tcPr>
          <w:p w14:paraId="2365838E">
            <w:pPr>
              <w:spacing w:after="0" w:line="240" w:lineRule="auto"/>
            </w:pPr>
            <w:r>
              <w:rPr>
                <w:b w:val="0"/>
                <w:sz w:val="16"/>
              </w:rPr>
              <w:t>Exploratory shared gene-level signal</w:t>
            </w:r>
          </w:p>
        </w:tc>
      </w:tr>
    </w:tbl>
    <w:p w14:paraId="7B907FBC">
      <w:pPr>
        <w:pStyle w:val="3"/>
        <w:spacing w:after="120"/>
      </w:pPr>
      <w:r>
        <w:t>Supplementary Table S4. Gene-set enrichment results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2966"/>
        <w:gridCol w:w="2966"/>
        <w:gridCol w:w="2966"/>
        <w:gridCol w:w="2966"/>
      </w:tblGrid>
      <w:tr w14:paraId="02278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shd w:val="clear" w:color="auto" w:fill="D9EAF7"/>
            <w:vAlign w:val="center"/>
          </w:tcPr>
          <w:p w14:paraId="552A7AC9">
            <w:pPr>
              <w:spacing w:after="0" w:line="240" w:lineRule="auto"/>
            </w:pPr>
            <w:r>
              <w:rPr>
                <w:b/>
                <w:sz w:val="16"/>
              </w:rPr>
              <w:t>Trait/analysis</w:t>
            </w:r>
          </w:p>
        </w:tc>
        <w:tc>
          <w:tcPr>
            <w:tcW w:w="2966" w:type="dxa"/>
            <w:shd w:val="clear" w:color="auto" w:fill="D9EAF7"/>
            <w:vAlign w:val="center"/>
          </w:tcPr>
          <w:p w14:paraId="513A2861">
            <w:pPr>
              <w:spacing w:after="0" w:line="240" w:lineRule="auto"/>
            </w:pPr>
            <w:r>
              <w:rPr>
                <w:b/>
                <w:sz w:val="16"/>
              </w:rPr>
              <w:t>Summary</w:t>
            </w:r>
          </w:p>
        </w:tc>
        <w:tc>
          <w:tcPr>
            <w:tcW w:w="2966" w:type="dxa"/>
            <w:shd w:val="clear" w:color="auto" w:fill="D9EAF7"/>
            <w:vAlign w:val="center"/>
          </w:tcPr>
          <w:p w14:paraId="5580C976">
            <w:pPr>
              <w:spacing w:after="0" w:line="240" w:lineRule="auto"/>
            </w:pPr>
            <w:r>
              <w:rPr>
                <w:b/>
                <w:sz w:val="16"/>
              </w:rPr>
              <w:t>Pathway</w:t>
            </w:r>
          </w:p>
        </w:tc>
        <w:tc>
          <w:tcPr>
            <w:tcW w:w="2966" w:type="dxa"/>
            <w:shd w:val="clear" w:color="auto" w:fill="D9EAF7"/>
            <w:vAlign w:val="center"/>
          </w:tcPr>
          <w:p w14:paraId="0D8CD5EF">
            <w:pPr>
              <w:spacing w:after="0" w:line="240" w:lineRule="auto"/>
            </w:pPr>
            <w:r>
              <w:rPr>
                <w:b/>
                <w:sz w:val="16"/>
              </w:rPr>
              <w:t>P value</w:t>
            </w:r>
          </w:p>
        </w:tc>
        <w:tc>
          <w:tcPr>
            <w:tcW w:w="2966" w:type="dxa"/>
            <w:shd w:val="clear" w:color="auto" w:fill="D9EAF7"/>
            <w:vAlign w:val="center"/>
          </w:tcPr>
          <w:p w14:paraId="24F81FEB">
            <w:pPr>
              <w:spacing w:after="0" w:line="240" w:lineRule="auto"/>
            </w:pPr>
            <w:r>
              <w:rPr>
                <w:b/>
                <w:sz w:val="16"/>
              </w:rPr>
              <w:t>Interpretation</w:t>
            </w:r>
          </w:p>
        </w:tc>
      </w:tr>
      <w:tr w14:paraId="3B18A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vAlign w:val="center"/>
          </w:tcPr>
          <w:p w14:paraId="79015D35">
            <w:pPr>
              <w:spacing w:after="0" w:line="240" w:lineRule="auto"/>
            </w:pPr>
            <w:r>
              <w:rPr>
                <w:b w:val="0"/>
                <w:sz w:val="16"/>
              </w:rPr>
              <w:t>MDD</w:t>
            </w:r>
          </w:p>
        </w:tc>
        <w:tc>
          <w:tcPr>
            <w:tcW w:w="2966" w:type="dxa"/>
            <w:vAlign w:val="center"/>
          </w:tcPr>
          <w:p w14:paraId="2EF7E97E">
            <w:pPr>
              <w:spacing w:after="0" w:line="240" w:lineRule="auto"/>
            </w:pPr>
            <w:r>
              <w:rPr>
                <w:b w:val="0"/>
                <w:sz w:val="16"/>
              </w:rPr>
              <w:t>64 nominal pathways (P &lt; 0.001)</w:t>
            </w:r>
          </w:p>
        </w:tc>
        <w:tc>
          <w:tcPr>
            <w:tcW w:w="2966" w:type="dxa"/>
            <w:vAlign w:val="center"/>
          </w:tcPr>
          <w:p w14:paraId="4B688924">
            <w:pPr>
              <w:spacing w:after="0" w:line="240" w:lineRule="auto"/>
            </w:pPr>
            <w:r>
              <w:rPr>
                <w:b w:val="0"/>
                <w:sz w:val="16"/>
              </w:rPr>
              <w:t>GOCC_PRESYNAPTIC_MEMBRANE</w:t>
            </w:r>
          </w:p>
        </w:tc>
        <w:tc>
          <w:tcPr>
            <w:tcW w:w="2966" w:type="dxa"/>
            <w:vAlign w:val="center"/>
          </w:tcPr>
          <w:p w14:paraId="547F8DBE">
            <w:pPr>
              <w:spacing w:after="0" w:line="240" w:lineRule="auto"/>
            </w:pPr>
            <w:r>
              <w:rPr>
                <w:b w:val="0"/>
                <w:sz w:val="16"/>
              </w:rPr>
              <w:t>1.38 x 10^-7</w:t>
            </w:r>
          </w:p>
        </w:tc>
        <w:tc>
          <w:tcPr>
            <w:tcW w:w="2966" w:type="dxa"/>
            <w:vAlign w:val="center"/>
          </w:tcPr>
          <w:p w14:paraId="5AE2073D">
            <w:pPr>
              <w:spacing w:after="0" w:line="240" w:lineRule="auto"/>
            </w:pPr>
            <w:r>
              <w:rPr>
                <w:b w:val="0"/>
                <w:sz w:val="16"/>
              </w:rPr>
              <w:t>Synapse-related</w:t>
            </w:r>
          </w:p>
        </w:tc>
      </w:tr>
      <w:tr w14:paraId="0B953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vAlign w:val="center"/>
          </w:tcPr>
          <w:p w14:paraId="6901E8AD">
            <w:pPr>
              <w:spacing w:after="0" w:line="240" w:lineRule="auto"/>
            </w:pPr>
            <w:r>
              <w:rPr>
                <w:b w:val="0"/>
                <w:sz w:val="16"/>
              </w:rPr>
              <w:t>MDD</w:t>
            </w:r>
          </w:p>
        </w:tc>
        <w:tc>
          <w:tcPr>
            <w:tcW w:w="2966" w:type="dxa"/>
            <w:vAlign w:val="center"/>
          </w:tcPr>
          <w:p w14:paraId="69AAF8C7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w="2966" w:type="dxa"/>
            <w:vAlign w:val="center"/>
          </w:tcPr>
          <w:p w14:paraId="74A5A82A">
            <w:pPr>
              <w:spacing w:after="0" w:line="240" w:lineRule="auto"/>
            </w:pPr>
            <w:r>
              <w:rPr>
                <w:b w:val="0"/>
                <w:sz w:val="16"/>
              </w:rPr>
              <w:t>GOCC_SYNAPTIC_MEMBRANE</w:t>
            </w:r>
          </w:p>
        </w:tc>
        <w:tc>
          <w:tcPr>
            <w:tcW w:w="2966" w:type="dxa"/>
            <w:vAlign w:val="center"/>
          </w:tcPr>
          <w:p w14:paraId="7E2EA9D7">
            <w:pPr>
              <w:spacing w:after="0" w:line="240" w:lineRule="auto"/>
            </w:pPr>
            <w:r>
              <w:rPr>
                <w:b w:val="0"/>
                <w:sz w:val="16"/>
              </w:rPr>
              <w:t>3.65 x 10^-7</w:t>
            </w:r>
          </w:p>
        </w:tc>
        <w:tc>
          <w:tcPr>
            <w:tcW w:w="2966" w:type="dxa"/>
            <w:vAlign w:val="center"/>
          </w:tcPr>
          <w:p w14:paraId="09B5AD19">
            <w:pPr>
              <w:spacing w:after="0" w:line="240" w:lineRule="auto"/>
            </w:pPr>
            <w:r>
              <w:rPr>
                <w:b w:val="0"/>
                <w:sz w:val="16"/>
              </w:rPr>
              <w:t>Synapse-related</w:t>
            </w:r>
          </w:p>
        </w:tc>
      </w:tr>
      <w:tr w14:paraId="37505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vAlign w:val="center"/>
          </w:tcPr>
          <w:p w14:paraId="51B4665C">
            <w:pPr>
              <w:spacing w:after="0" w:line="240" w:lineRule="auto"/>
            </w:pPr>
            <w:r>
              <w:rPr>
                <w:b w:val="0"/>
                <w:sz w:val="16"/>
              </w:rPr>
              <w:t>MDD</w:t>
            </w:r>
          </w:p>
        </w:tc>
        <w:tc>
          <w:tcPr>
            <w:tcW w:w="2966" w:type="dxa"/>
            <w:vAlign w:val="center"/>
          </w:tcPr>
          <w:p w14:paraId="5F130BFD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w="2966" w:type="dxa"/>
            <w:vAlign w:val="center"/>
          </w:tcPr>
          <w:p w14:paraId="76BF8F4C">
            <w:pPr>
              <w:spacing w:after="0" w:line="240" w:lineRule="auto"/>
            </w:pPr>
            <w:r>
              <w:rPr>
                <w:b w:val="0"/>
                <w:sz w:val="16"/>
              </w:rPr>
              <w:t>GOCC_SYNAPSE</w:t>
            </w:r>
          </w:p>
        </w:tc>
        <w:tc>
          <w:tcPr>
            <w:tcW w:w="2966" w:type="dxa"/>
            <w:vAlign w:val="center"/>
          </w:tcPr>
          <w:p w14:paraId="55166D7D">
            <w:pPr>
              <w:spacing w:after="0" w:line="240" w:lineRule="auto"/>
            </w:pPr>
            <w:r>
              <w:rPr>
                <w:b w:val="0"/>
                <w:sz w:val="16"/>
              </w:rPr>
              <w:t>8.11 x 10^-7</w:t>
            </w:r>
          </w:p>
        </w:tc>
        <w:tc>
          <w:tcPr>
            <w:tcW w:w="2966" w:type="dxa"/>
            <w:vAlign w:val="center"/>
          </w:tcPr>
          <w:p w14:paraId="44E7F5E0">
            <w:pPr>
              <w:spacing w:after="0" w:line="240" w:lineRule="auto"/>
            </w:pPr>
            <w:r>
              <w:rPr>
                <w:b w:val="0"/>
                <w:sz w:val="16"/>
              </w:rPr>
              <w:t>Synapse-related</w:t>
            </w:r>
          </w:p>
        </w:tc>
      </w:tr>
      <w:tr w14:paraId="32F3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vAlign w:val="center"/>
          </w:tcPr>
          <w:p w14:paraId="09060F2F">
            <w:pPr>
              <w:spacing w:after="0" w:line="240" w:lineRule="auto"/>
            </w:pPr>
            <w:r>
              <w:rPr>
                <w:b w:val="0"/>
                <w:sz w:val="16"/>
              </w:rPr>
              <w:t>Anxiety disorders</w:t>
            </w:r>
          </w:p>
        </w:tc>
        <w:tc>
          <w:tcPr>
            <w:tcW w:w="2966" w:type="dxa"/>
            <w:vAlign w:val="center"/>
          </w:tcPr>
          <w:p w14:paraId="144AE348">
            <w:pPr>
              <w:spacing w:after="0" w:line="240" w:lineRule="auto"/>
            </w:pPr>
            <w:r>
              <w:rPr>
                <w:b w:val="0"/>
                <w:sz w:val="16"/>
              </w:rPr>
              <w:t>23 nominal pathways (P &lt; 0.001)</w:t>
            </w:r>
          </w:p>
        </w:tc>
        <w:tc>
          <w:tcPr>
            <w:tcW w:w="2966" w:type="dxa"/>
            <w:vAlign w:val="center"/>
          </w:tcPr>
          <w:p w14:paraId="0867C59E">
            <w:pPr>
              <w:spacing w:after="0" w:line="240" w:lineRule="auto"/>
            </w:pPr>
            <w:r>
              <w:rPr>
                <w:b w:val="0"/>
                <w:sz w:val="16"/>
              </w:rPr>
              <w:t>GOCC_GABAERGIC_SYNAPSE</w:t>
            </w:r>
          </w:p>
        </w:tc>
        <w:tc>
          <w:tcPr>
            <w:tcW w:w="2966" w:type="dxa"/>
            <w:vAlign w:val="center"/>
          </w:tcPr>
          <w:p w14:paraId="42964DE7">
            <w:pPr>
              <w:spacing w:after="0" w:line="240" w:lineRule="auto"/>
            </w:pPr>
            <w:r>
              <w:rPr>
                <w:b w:val="0"/>
                <w:sz w:val="16"/>
              </w:rPr>
              <w:t>7.2 x 10^-6</w:t>
            </w:r>
          </w:p>
        </w:tc>
        <w:tc>
          <w:tcPr>
            <w:tcW w:w="2966" w:type="dxa"/>
            <w:vAlign w:val="center"/>
          </w:tcPr>
          <w:p w14:paraId="11D64F3F">
            <w:pPr>
              <w:spacing w:after="0" w:line="240" w:lineRule="auto"/>
            </w:pPr>
            <w:r>
              <w:rPr>
                <w:b w:val="0"/>
                <w:sz w:val="16"/>
              </w:rPr>
              <w:t>GABAergic synapse</w:t>
            </w:r>
          </w:p>
        </w:tc>
      </w:tr>
      <w:tr w14:paraId="2CDE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vAlign w:val="center"/>
          </w:tcPr>
          <w:p w14:paraId="660AFB50">
            <w:pPr>
              <w:spacing w:after="0" w:line="240" w:lineRule="auto"/>
            </w:pPr>
            <w:r>
              <w:rPr>
                <w:b w:val="0"/>
                <w:sz w:val="16"/>
              </w:rPr>
              <w:t>Shared</w:t>
            </w:r>
          </w:p>
        </w:tc>
        <w:tc>
          <w:tcPr>
            <w:tcW w:w="2966" w:type="dxa"/>
            <w:vAlign w:val="center"/>
          </w:tcPr>
          <w:p w14:paraId="5C577563">
            <w:pPr>
              <w:spacing w:after="0" w:line="240" w:lineRule="auto"/>
            </w:pPr>
            <w:r>
              <w:rPr>
                <w:b w:val="0"/>
                <w:sz w:val="16"/>
              </w:rPr>
              <w:t>Nominal overlap</w:t>
            </w:r>
          </w:p>
        </w:tc>
        <w:tc>
          <w:tcPr>
            <w:tcW w:w="2966" w:type="dxa"/>
            <w:vAlign w:val="center"/>
          </w:tcPr>
          <w:p w14:paraId="2B49F8D3">
            <w:pPr>
              <w:spacing w:after="0" w:line="240" w:lineRule="auto"/>
            </w:pPr>
            <w:r>
              <w:rPr>
                <w:b w:val="0"/>
                <w:sz w:val="16"/>
              </w:rPr>
              <w:t>GOCC_GABAERGIC_SYNAPSE</w:t>
            </w:r>
          </w:p>
        </w:tc>
        <w:tc>
          <w:tcPr>
            <w:tcW w:w="2966" w:type="dxa"/>
            <w:vAlign w:val="center"/>
          </w:tcPr>
          <w:p w14:paraId="78E918C4">
            <w:pPr>
              <w:spacing w:after="0" w:line="240" w:lineRule="auto"/>
            </w:pPr>
            <w:r>
              <w:rPr>
                <w:b w:val="0"/>
                <w:sz w:val="16"/>
              </w:rPr>
              <w:t>MDD P = 3.2 x 10^-4; Anxiety P = 7.2 x 10^-6</w:t>
            </w:r>
          </w:p>
        </w:tc>
        <w:tc>
          <w:tcPr>
            <w:tcW w:w="2966" w:type="dxa"/>
            <w:vAlign w:val="center"/>
          </w:tcPr>
          <w:p w14:paraId="744BAAF8">
            <w:pPr>
              <w:spacing w:after="0" w:line="240" w:lineRule="auto"/>
            </w:pPr>
            <w:r>
              <w:rPr>
                <w:b w:val="0"/>
                <w:sz w:val="16"/>
              </w:rPr>
              <w:t>Exploratory shared pathway</w:t>
            </w:r>
          </w:p>
        </w:tc>
      </w:tr>
    </w:tbl>
    <w:p w14:paraId="3D782719">
      <w:pPr>
        <w:pStyle w:val="3"/>
        <w:spacing w:after="120"/>
      </w:pPr>
      <w:r>
        <w:t>Supplementary Table S5. eQTL annotation results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2"/>
        <w:gridCol w:w="2472"/>
        <w:gridCol w:w="2472"/>
        <w:gridCol w:w="2472"/>
        <w:gridCol w:w="2472"/>
        <w:gridCol w:w="2472"/>
      </w:tblGrid>
      <w:tr w14:paraId="7463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shd w:val="clear" w:color="auto" w:fill="D9EAF7"/>
            <w:vAlign w:val="center"/>
          </w:tcPr>
          <w:p w14:paraId="20376D03">
            <w:pPr>
              <w:spacing w:after="0" w:line="240" w:lineRule="auto"/>
            </w:pPr>
            <w:r>
              <w:rPr>
                <w:b/>
                <w:sz w:val="16"/>
              </w:rPr>
              <w:t>Analysis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5DC0B373">
            <w:pPr>
              <w:spacing w:after="0" w:line="240" w:lineRule="auto"/>
            </w:pPr>
            <w:r>
              <w:rPr>
                <w:b/>
                <w:sz w:val="16"/>
              </w:rPr>
              <w:t>Significant eQTLs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7EC62518">
            <w:pPr>
              <w:spacing w:after="0" w:line="240" w:lineRule="auto"/>
            </w:pPr>
            <w:r>
              <w:rPr>
                <w:b/>
                <w:sz w:val="16"/>
              </w:rPr>
              <w:t>Unique genes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71FE2EB9">
            <w:pPr>
              <w:spacing w:after="0" w:line="240" w:lineRule="auto"/>
            </w:pPr>
            <w:r>
              <w:rPr>
                <w:b/>
                <w:sz w:val="16"/>
              </w:rPr>
              <w:t>Top genes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357CCA58">
            <w:pPr>
              <w:spacing w:after="0" w:line="240" w:lineRule="auto"/>
            </w:pPr>
            <w:r>
              <w:rPr>
                <w:b/>
                <w:sz w:val="16"/>
              </w:rPr>
              <w:t>Top FDR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34E1A2C3">
            <w:pPr>
              <w:spacing w:after="0" w:line="240" w:lineRule="auto"/>
            </w:pPr>
            <w:r>
              <w:rPr>
                <w:b/>
                <w:sz w:val="16"/>
              </w:rPr>
              <w:t>Interpretation</w:t>
            </w:r>
          </w:p>
        </w:tc>
      </w:tr>
      <w:tr w14:paraId="2894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486EBB0D">
            <w:pPr>
              <w:spacing w:after="0" w:line="240" w:lineRule="auto"/>
            </w:pPr>
            <w:r>
              <w:rPr>
                <w:b w:val="0"/>
                <w:sz w:val="16"/>
              </w:rPr>
              <w:t>MDD</w:t>
            </w:r>
          </w:p>
        </w:tc>
        <w:tc>
          <w:tcPr>
            <w:tcW w:w="2472" w:type="dxa"/>
            <w:vAlign w:val="center"/>
          </w:tcPr>
          <w:p w14:paraId="3C5CDCFE">
            <w:pPr>
              <w:spacing w:after="0" w:line="240" w:lineRule="auto"/>
            </w:pPr>
            <w:r>
              <w:rPr>
                <w:b w:val="0"/>
                <w:sz w:val="16"/>
              </w:rPr>
              <w:t>110,524</w:t>
            </w:r>
          </w:p>
        </w:tc>
        <w:tc>
          <w:tcPr>
            <w:tcW w:w="2472" w:type="dxa"/>
            <w:vAlign w:val="center"/>
          </w:tcPr>
          <w:p w14:paraId="7D952CA7">
            <w:pPr>
              <w:spacing w:after="0" w:line="240" w:lineRule="auto"/>
            </w:pPr>
            <w:r>
              <w:rPr>
                <w:b w:val="0"/>
                <w:sz w:val="16"/>
              </w:rPr>
              <w:t>252</w:t>
            </w:r>
          </w:p>
        </w:tc>
        <w:tc>
          <w:tcPr>
            <w:tcW w:w="2472" w:type="dxa"/>
            <w:vAlign w:val="center"/>
          </w:tcPr>
          <w:p w14:paraId="77B6C6C4">
            <w:pPr>
              <w:spacing w:after="0" w:line="240" w:lineRule="auto"/>
            </w:pPr>
            <w:r>
              <w:rPr>
                <w:b w:val="0"/>
                <w:sz w:val="16"/>
              </w:rPr>
              <w:t>ZNF660</w:t>
            </w:r>
          </w:p>
        </w:tc>
        <w:tc>
          <w:tcPr>
            <w:tcW w:w="2472" w:type="dxa"/>
            <w:vAlign w:val="center"/>
          </w:tcPr>
          <w:p w14:paraId="5A525084">
            <w:pPr>
              <w:spacing w:after="0" w:line="240" w:lineRule="auto"/>
            </w:pPr>
            <w:r>
              <w:rPr>
                <w:b w:val="0"/>
                <w:sz w:val="16"/>
              </w:rPr>
              <w:t>7.68 x 10^-49</w:t>
            </w:r>
          </w:p>
        </w:tc>
        <w:tc>
          <w:tcPr>
            <w:tcW w:w="2472" w:type="dxa"/>
            <w:vAlign w:val="center"/>
          </w:tcPr>
          <w:p w14:paraId="3DE5B566">
            <w:pPr>
              <w:spacing w:after="0" w:line="240" w:lineRule="auto"/>
            </w:pPr>
            <w:r>
              <w:rPr>
                <w:b w:val="0"/>
                <w:sz w:val="16"/>
              </w:rPr>
              <w:t>Brain cerebellum; significant across 13 brain tissues</w:t>
            </w:r>
          </w:p>
        </w:tc>
      </w:tr>
      <w:tr w14:paraId="44BC8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21F3EBFC">
            <w:pPr>
              <w:spacing w:after="0" w:line="240" w:lineRule="auto"/>
            </w:pPr>
            <w:r>
              <w:rPr>
                <w:b w:val="0"/>
                <w:sz w:val="16"/>
              </w:rPr>
              <w:t>Anxiety disorders</w:t>
            </w:r>
          </w:p>
        </w:tc>
        <w:tc>
          <w:tcPr>
            <w:tcW w:w="2472" w:type="dxa"/>
            <w:vAlign w:val="center"/>
          </w:tcPr>
          <w:p w14:paraId="578AC6D1">
            <w:pPr>
              <w:spacing w:after="0" w:line="240" w:lineRule="auto"/>
            </w:pPr>
            <w:r>
              <w:rPr>
                <w:b w:val="0"/>
                <w:sz w:val="16"/>
              </w:rPr>
              <w:t>21,668</w:t>
            </w:r>
          </w:p>
        </w:tc>
        <w:tc>
          <w:tcPr>
            <w:tcW w:w="2472" w:type="dxa"/>
            <w:vAlign w:val="center"/>
          </w:tcPr>
          <w:p w14:paraId="184AF75A">
            <w:pPr>
              <w:spacing w:after="0" w:line="240" w:lineRule="auto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w="2472" w:type="dxa"/>
            <w:vAlign w:val="center"/>
          </w:tcPr>
          <w:p w14:paraId="1737BAC9">
            <w:pPr>
              <w:spacing w:after="0" w:line="240" w:lineRule="auto"/>
            </w:pPr>
            <w:r>
              <w:rPr>
                <w:b w:val="0"/>
                <w:sz w:val="16"/>
              </w:rPr>
              <w:t>ZNF660</w:t>
            </w:r>
          </w:p>
        </w:tc>
        <w:tc>
          <w:tcPr>
            <w:tcW w:w="2472" w:type="dxa"/>
            <w:vAlign w:val="center"/>
          </w:tcPr>
          <w:p w14:paraId="5C832AFF">
            <w:pPr>
              <w:spacing w:after="0" w:line="240" w:lineRule="auto"/>
            </w:pPr>
            <w:r>
              <w:rPr>
                <w:b w:val="0"/>
                <w:sz w:val="16"/>
              </w:rPr>
              <w:t>7.68 x 10^-49</w:t>
            </w:r>
          </w:p>
        </w:tc>
        <w:tc>
          <w:tcPr>
            <w:tcW w:w="2472" w:type="dxa"/>
            <w:vAlign w:val="center"/>
          </w:tcPr>
          <w:p w14:paraId="0B32F291">
            <w:pPr>
              <w:spacing w:after="0" w:line="240" w:lineRule="auto"/>
            </w:pPr>
            <w:r>
              <w:rPr>
                <w:b w:val="0"/>
                <w:sz w:val="16"/>
              </w:rPr>
              <w:t>Shared candidate regulatory signal</w:t>
            </w:r>
          </w:p>
        </w:tc>
      </w:tr>
      <w:tr w14:paraId="026A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7C64FC66">
            <w:pPr>
              <w:spacing w:after="0" w:line="240" w:lineRule="auto"/>
            </w:pPr>
            <w:r>
              <w:rPr>
                <w:b w:val="0"/>
                <w:sz w:val="16"/>
              </w:rPr>
              <w:t>Shared eQTL genes</w:t>
            </w:r>
          </w:p>
        </w:tc>
        <w:tc>
          <w:tcPr>
            <w:tcW w:w="2472" w:type="dxa"/>
            <w:vAlign w:val="center"/>
          </w:tcPr>
          <w:p w14:paraId="19EE0514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w="2472" w:type="dxa"/>
            <w:vAlign w:val="center"/>
          </w:tcPr>
          <w:p w14:paraId="328E2EB4">
            <w:pPr>
              <w:spacing w:after="0" w:line="240" w:lineRule="auto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w="2472" w:type="dxa"/>
            <w:vAlign w:val="center"/>
          </w:tcPr>
          <w:p w14:paraId="0991BDDE">
            <w:pPr>
              <w:spacing w:after="0" w:line="240" w:lineRule="auto"/>
            </w:pPr>
            <w:r>
              <w:rPr>
                <w:b w:val="0"/>
                <w:sz w:val="16"/>
              </w:rPr>
              <w:t>ZNF660, RFT1, CYP2D6, SYCE1L, RPS18</w:t>
            </w:r>
          </w:p>
        </w:tc>
        <w:tc>
          <w:tcPr>
            <w:tcW w:w="2472" w:type="dxa"/>
            <w:vAlign w:val="center"/>
          </w:tcPr>
          <w:p w14:paraId="5C8CDD77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w="2472" w:type="dxa"/>
            <w:vAlign w:val="center"/>
          </w:tcPr>
          <w:p w14:paraId="100A9B5E">
            <w:pPr>
              <w:spacing w:after="0" w:line="240" w:lineRule="auto"/>
            </w:pPr>
            <w:r>
              <w:rPr>
                <w:b w:val="0"/>
                <w:sz w:val="16"/>
              </w:rPr>
              <w:t>Exploratory brain regulatory overlap</w:t>
            </w:r>
          </w:p>
        </w:tc>
      </w:tr>
    </w:tbl>
    <w:p w14:paraId="5C7D0A67">
      <w:pPr>
        <w:pStyle w:val="3"/>
        <w:spacing w:after="120"/>
      </w:pPr>
      <w:r>
        <w:t>Supplementary Table S6. Gene overlap analysis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8"/>
        <w:gridCol w:w="3708"/>
        <w:gridCol w:w="3708"/>
        <w:gridCol w:w="3708"/>
      </w:tblGrid>
      <w:tr w14:paraId="0E6B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shd w:val="clear" w:color="auto" w:fill="D9EAF7"/>
            <w:vAlign w:val="center"/>
          </w:tcPr>
          <w:p w14:paraId="79E87D61">
            <w:pPr>
              <w:spacing w:after="0" w:line="240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3708" w:type="dxa"/>
            <w:shd w:val="clear" w:color="auto" w:fill="D9EAF7"/>
            <w:vAlign w:val="center"/>
          </w:tcPr>
          <w:p w14:paraId="3C407A6B">
            <w:pPr>
              <w:spacing w:after="0" w:line="240" w:lineRule="auto"/>
            </w:pPr>
            <w:r>
              <w:rPr>
                <w:b/>
                <w:sz w:val="16"/>
              </w:rPr>
              <w:t>Count</w:t>
            </w:r>
          </w:p>
        </w:tc>
        <w:tc>
          <w:tcPr>
            <w:tcW w:w="3708" w:type="dxa"/>
            <w:shd w:val="clear" w:color="auto" w:fill="D9EAF7"/>
            <w:vAlign w:val="center"/>
          </w:tcPr>
          <w:p w14:paraId="21E3D8C4">
            <w:pPr>
              <w:spacing w:after="0" w:line="240" w:lineRule="auto"/>
            </w:pPr>
            <w:r>
              <w:rPr>
                <w:b/>
                <w:sz w:val="16"/>
              </w:rPr>
              <w:t>Overlap proportion vs MDD</w:t>
            </w:r>
          </w:p>
        </w:tc>
        <w:tc>
          <w:tcPr>
            <w:tcW w:w="3708" w:type="dxa"/>
            <w:shd w:val="clear" w:color="auto" w:fill="D9EAF7"/>
            <w:vAlign w:val="center"/>
          </w:tcPr>
          <w:p w14:paraId="4759C38A">
            <w:pPr>
              <w:spacing w:after="0" w:line="240" w:lineRule="auto"/>
            </w:pPr>
            <w:r>
              <w:rPr>
                <w:b/>
                <w:sz w:val="16"/>
              </w:rPr>
              <w:t>Overlap proportion vs anxiety</w:t>
            </w:r>
          </w:p>
        </w:tc>
      </w:tr>
      <w:tr w14:paraId="7A2D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 w14:paraId="31E5A2FF">
            <w:pPr>
              <w:spacing w:after="0" w:line="240" w:lineRule="auto"/>
            </w:pPr>
            <w:r>
              <w:rPr>
                <w:b w:val="0"/>
                <w:sz w:val="16"/>
              </w:rPr>
              <w:t>MDD nominal genes</w:t>
            </w:r>
          </w:p>
        </w:tc>
        <w:tc>
          <w:tcPr>
            <w:tcW w:w="3708" w:type="dxa"/>
            <w:vAlign w:val="center"/>
          </w:tcPr>
          <w:p w14:paraId="002FCDF4">
            <w:pPr>
              <w:spacing w:after="0" w:line="240" w:lineRule="auto"/>
            </w:pPr>
            <w:r>
              <w:rPr>
                <w:b w:val="0"/>
                <w:sz w:val="16"/>
              </w:rPr>
              <w:t>5,625</w:t>
            </w:r>
          </w:p>
        </w:tc>
        <w:tc>
          <w:tcPr>
            <w:tcW w:w="3708" w:type="dxa"/>
            <w:vAlign w:val="center"/>
          </w:tcPr>
          <w:p w14:paraId="0F832DC7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w="3708" w:type="dxa"/>
            <w:vAlign w:val="center"/>
          </w:tcPr>
          <w:p w14:paraId="705B6C49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</w:tr>
      <w:tr w14:paraId="16508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 w14:paraId="61960292">
            <w:pPr>
              <w:spacing w:after="0" w:line="240" w:lineRule="auto"/>
            </w:pPr>
            <w:r>
              <w:rPr>
                <w:b w:val="0"/>
                <w:sz w:val="16"/>
              </w:rPr>
              <w:t>Anxiety nominal genes</w:t>
            </w:r>
          </w:p>
        </w:tc>
        <w:tc>
          <w:tcPr>
            <w:tcW w:w="3708" w:type="dxa"/>
            <w:vAlign w:val="center"/>
          </w:tcPr>
          <w:p w14:paraId="5B14A8A1">
            <w:pPr>
              <w:spacing w:after="0" w:line="240" w:lineRule="auto"/>
            </w:pPr>
            <w:r>
              <w:rPr>
                <w:b w:val="0"/>
                <w:sz w:val="16"/>
              </w:rPr>
              <w:t>3,627</w:t>
            </w:r>
          </w:p>
        </w:tc>
        <w:tc>
          <w:tcPr>
            <w:tcW w:w="3708" w:type="dxa"/>
            <w:vAlign w:val="center"/>
          </w:tcPr>
          <w:p w14:paraId="46B7FBBC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w="3708" w:type="dxa"/>
            <w:vAlign w:val="center"/>
          </w:tcPr>
          <w:p w14:paraId="14C0FB96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</w:tr>
      <w:tr w14:paraId="74B2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 w14:paraId="3FC8E42A">
            <w:pPr>
              <w:spacing w:after="0" w:line="240" w:lineRule="auto"/>
            </w:pPr>
            <w:r>
              <w:rPr>
                <w:b w:val="0"/>
                <w:sz w:val="16"/>
              </w:rPr>
              <w:t>Shared nominal genes</w:t>
            </w:r>
          </w:p>
        </w:tc>
        <w:tc>
          <w:tcPr>
            <w:tcW w:w="3708" w:type="dxa"/>
            <w:vAlign w:val="center"/>
          </w:tcPr>
          <w:p w14:paraId="7547670F">
            <w:pPr>
              <w:spacing w:after="0" w:line="240" w:lineRule="auto"/>
            </w:pPr>
            <w:r>
              <w:rPr>
                <w:b w:val="0"/>
                <w:sz w:val="16"/>
              </w:rPr>
              <w:t>2,128</w:t>
            </w:r>
          </w:p>
        </w:tc>
        <w:tc>
          <w:tcPr>
            <w:tcW w:w="3708" w:type="dxa"/>
            <w:vAlign w:val="center"/>
          </w:tcPr>
          <w:p w14:paraId="58B3BDDA">
            <w:pPr>
              <w:spacing w:after="0" w:line="240" w:lineRule="auto"/>
            </w:pPr>
            <w:r>
              <w:rPr>
                <w:b w:val="0"/>
                <w:sz w:val="16"/>
              </w:rPr>
              <w:t>37.8% of MDD genes</w:t>
            </w:r>
          </w:p>
        </w:tc>
        <w:tc>
          <w:tcPr>
            <w:tcW w:w="3708" w:type="dxa"/>
            <w:vAlign w:val="center"/>
          </w:tcPr>
          <w:p w14:paraId="3D965767">
            <w:pPr>
              <w:spacing w:after="0" w:line="240" w:lineRule="auto"/>
            </w:pPr>
            <w:r>
              <w:rPr>
                <w:b w:val="0"/>
                <w:sz w:val="16"/>
              </w:rPr>
              <w:t>58.7% of anxiety genes</w:t>
            </w:r>
          </w:p>
        </w:tc>
      </w:tr>
      <w:tr w14:paraId="5C4CA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 w14:paraId="77E149C7">
            <w:pPr>
              <w:spacing w:after="0" w:line="240" w:lineRule="auto"/>
            </w:pPr>
            <w:r>
              <w:rPr>
                <w:b w:val="0"/>
                <w:sz w:val="16"/>
              </w:rPr>
              <w:t>MDD-only genes</w:t>
            </w:r>
          </w:p>
        </w:tc>
        <w:tc>
          <w:tcPr>
            <w:tcW w:w="3708" w:type="dxa"/>
            <w:vAlign w:val="center"/>
          </w:tcPr>
          <w:p w14:paraId="70C32607">
            <w:pPr>
              <w:spacing w:after="0" w:line="240" w:lineRule="auto"/>
            </w:pPr>
            <w:r>
              <w:rPr>
                <w:b w:val="0"/>
                <w:sz w:val="16"/>
              </w:rPr>
              <w:t>3,497</w:t>
            </w:r>
          </w:p>
        </w:tc>
        <w:tc>
          <w:tcPr>
            <w:tcW w:w="3708" w:type="dxa"/>
            <w:vAlign w:val="center"/>
          </w:tcPr>
          <w:p w14:paraId="491DBE29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w="3708" w:type="dxa"/>
            <w:vAlign w:val="center"/>
          </w:tcPr>
          <w:p w14:paraId="65FD108E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</w:tr>
      <w:tr w14:paraId="4A08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 w14:paraId="02F887E3">
            <w:pPr>
              <w:spacing w:after="0" w:line="240" w:lineRule="auto"/>
            </w:pPr>
            <w:r>
              <w:rPr>
                <w:b w:val="0"/>
                <w:sz w:val="16"/>
              </w:rPr>
              <w:t>Anxiety-only genes</w:t>
            </w:r>
          </w:p>
        </w:tc>
        <w:tc>
          <w:tcPr>
            <w:tcW w:w="3708" w:type="dxa"/>
            <w:vAlign w:val="center"/>
          </w:tcPr>
          <w:p w14:paraId="3EF1FADA">
            <w:pPr>
              <w:spacing w:after="0" w:line="240" w:lineRule="auto"/>
            </w:pPr>
            <w:r>
              <w:rPr>
                <w:b w:val="0"/>
                <w:sz w:val="16"/>
              </w:rPr>
              <w:t>1,499</w:t>
            </w:r>
          </w:p>
        </w:tc>
        <w:tc>
          <w:tcPr>
            <w:tcW w:w="3708" w:type="dxa"/>
            <w:vAlign w:val="center"/>
          </w:tcPr>
          <w:p w14:paraId="11941594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w="3708" w:type="dxa"/>
            <w:vAlign w:val="center"/>
          </w:tcPr>
          <w:p w14:paraId="7BF310C6">
            <w:pPr>
              <w:spacing w:after="0" w:line="240" w:lineRule="auto"/>
            </w:pPr>
            <w:r>
              <w:rPr>
                <w:b w:val="0"/>
                <w:sz w:val="16"/>
              </w:rPr>
              <w:t>-</w:t>
            </w:r>
          </w:p>
        </w:tc>
      </w:tr>
    </w:tbl>
    <w:p w14:paraId="593F0C29">
      <w:pPr>
        <w:pStyle w:val="3"/>
        <w:spacing w:after="120"/>
      </w:pPr>
      <w:r>
        <w:t>Supplementary Table S7. Full stratified MVMR models</w:t>
      </w:r>
    </w:p>
    <w:p w14:paraId="5FAACAD1">
      <w:pPr>
        <w:spacing w:after="120"/>
      </w:pPr>
      <w:r>
        <w:t>The table below reports the final full MVMR model adjusted for BMI, education years and smoking initiation. Stratified Model 1-5 outputs should be supplied as machine-readable CSV if requested by the journal.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2"/>
        <w:gridCol w:w="2472"/>
        <w:gridCol w:w="2472"/>
        <w:gridCol w:w="2472"/>
        <w:gridCol w:w="2472"/>
        <w:gridCol w:w="2472"/>
      </w:tblGrid>
      <w:tr w14:paraId="623C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shd w:val="clear" w:color="auto" w:fill="D9EAF7"/>
            <w:vAlign w:val="center"/>
          </w:tcPr>
          <w:p w14:paraId="3EF971D9">
            <w:pPr>
              <w:spacing w:after="0" w:line="240" w:lineRule="auto"/>
            </w:pPr>
            <w:r>
              <w:rPr>
                <w:b/>
                <w:sz w:val="16"/>
              </w:rPr>
              <w:t>Direction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7FCBEE36">
            <w:pPr>
              <w:spacing w:after="0" w:line="240" w:lineRule="auto"/>
            </w:pPr>
            <w:r>
              <w:rPr>
                <w:b/>
                <w:sz w:val="16"/>
              </w:rPr>
              <w:t>Exposure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6CE56D68">
            <w:pPr>
              <w:spacing w:after="0" w:line="240" w:lineRule="auto"/>
            </w:pPr>
            <w:r>
              <w:rPr>
                <w:b/>
                <w:sz w:val="16"/>
              </w:rPr>
              <w:t>Beta (SE)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3B358CBC">
            <w:pPr>
              <w:spacing w:after="0" w:line="240" w:lineRule="auto"/>
            </w:pPr>
            <w:r>
              <w:rPr>
                <w:b/>
                <w:sz w:val="16"/>
              </w:rPr>
              <w:t>OR (95% CI)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6ACB3522">
            <w:pPr>
              <w:spacing w:after="0" w:line="240" w:lineRule="auto"/>
            </w:pPr>
            <w:r>
              <w:rPr>
                <w:b/>
                <w:sz w:val="16"/>
              </w:rPr>
              <w:t>P value</w:t>
            </w:r>
          </w:p>
        </w:tc>
        <w:tc>
          <w:tcPr>
            <w:tcW w:w="2472" w:type="dxa"/>
            <w:shd w:val="clear" w:color="auto" w:fill="D9EAF7"/>
            <w:vAlign w:val="center"/>
          </w:tcPr>
          <w:p w14:paraId="5F707CF8">
            <w:pPr>
              <w:spacing w:after="0" w:line="240" w:lineRule="auto"/>
            </w:pPr>
            <w:r>
              <w:rPr>
                <w:b/>
                <w:sz w:val="16"/>
              </w:rPr>
              <w:t>Conditional F</w:t>
            </w:r>
          </w:p>
        </w:tc>
      </w:tr>
      <w:tr w14:paraId="13AD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09059A16">
            <w:pPr>
              <w:spacing w:after="0" w:line="240" w:lineRule="auto"/>
            </w:pPr>
            <w:r>
              <w:rPr>
                <w:b w:val="0"/>
                <w:sz w:val="16"/>
              </w:rPr>
              <w:t>MDD -&gt; Anxiety</w:t>
            </w:r>
          </w:p>
        </w:tc>
        <w:tc>
          <w:tcPr>
            <w:tcW w:w="2472" w:type="dxa"/>
            <w:vAlign w:val="center"/>
          </w:tcPr>
          <w:p w14:paraId="38147573">
            <w:pPr>
              <w:spacing w:after="0" w:line="240" w:lineRule="auto"/>
            </w:pPr>
            <w:r>
              <w:rPr>
                <w:b w:val="0"/>
                <w:sz w:val="16"/>
              </w:rPr>
              <w:t>MDD</w:t>
            </w:r>
          </w:p>
        </w:tc>
        <w:tc>
          <w:tcPr>
            <w:tcW w:w="2472" w:type="dxa"/>
            <w:vAlign w:val="center"/>
          </w:tcPr>
          <w:p w14:paraId="04E337BE">
            <w:pPr>
              <w:spacing w:after="0" w:line="240" w:lineRule="auto"/>
            </w:pPr>
            <w:r>
              <w:rPr>
                <w:b w:val="0"/>
                <w:sz w:val="16"/>
              </w:rPr>
              <w:t>0.144 (0.029)</w:t>
            </w:r>
          </w:p>
        </w:tc>
        <w:tc>
          <w:tcPr>
            <w:tcW w:w="2472" w:type="dxa"/>
            <w:vAlign w:val="center"/>
          </w:tcPr>
          <w:p w14:paraId="73FDE0DB">
            <w:pPr>
              <w:spacing w:after="0" w:line="240" w:lineRule="auto"/>
            </w:pPr>
            <w:r>
              <w:rPr>
                <w:b w:val="0"/>
                <w:sz w:val="16"/>
              </w:rPr>
              <w:t>1.15 (1.09-1.22)</w:t>
            </w:r>
          </w:p>
        </w:tc>
        <w:tc>
          <w:tcPr>
            <w:tcW w:w="2472" w:type="dxa"/>
            <w:vAlign w:val="center"/>
          </w:tcPr>
          <w:p w14:paraId="5A7E4A13">
            <w:pPr>
              <w:spacing w:after="0" w:line="240" w:lineRule="auto"/>
            </w:pPr>
            <w:r>
              <w:rPr>
                <w:b w:val="0"/>
                <w:sz w:val="16"/>
              </w:rPr>
              <w:t>6.71 x 10^-7</w:t>
            </w:r>
          </w:p>
        </w:tc>
        <w:tc>
          <w:tcPr>
            <w:tcW w:w="2472" w:type="dxa"/>
            <w:vAlign w:val="center"/>
          </w:tcPr>
          <w:p w14:paraId="39C9F511">
            <w:pPr>
              <w:spacing w:after="0" w:line="240" w:lineRule="auto"/>
            </w:pPr>
            <w:r>
              <w:rPr>
                <w:b w:val="0"/>
                <w:sz w:val="16"/>
              </w:rPr>
              <w:t>24.7</w:t>
            </w:r>
          </w:p>
        </w:tc>
      </w:tr>
      <w:tr w14:paraId="46B5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527D975F">
            <w:pPr>
              <w:spacing w:after="0" w:line="240" w:lineRule="auto"/>
            </w:pPr>
            <w:r>
              <w:rPr>
                <w:b w:val="0"/>
                <w:sz w:val="16"/>
              </w:rPr>
              <w:t>MDD -&gt; Anxiety</w:t>
            </w:r>
          </w:p>
        </w:tc>
        <w:tc>
          <w:tcPr>
            <w:tcW w:w="2472" w:type="dxa"/>
            <w:vAlign w:val="center"/>
          </w:tcPr>
          <w:p w14:paraId="04DD79CC">
            <w:pPr>
              <w:spacing w:after="0" w:line="240" w:lineRule="auto"/>
            </w:pPr>
            <w:r>
              <w:rPr>
                <w:b w:val="0"/>
                <w:sz w:val="16"/>
              </w:rPr>
              <w:t>BMI</w:t>
            </w:r>
          </w:p>
        </w:tc>
        <w:tc>
          <w:tcPr>
            <w:tcW w:w="2472" w:type="dxa"/>
            <w:vAlign w:val="center"/>
          </w:tcPr>
          <w:p w14:paraId="1EAED9C8">
            <w:pPr>
              <w:spacing w:after="0" w:line="240" w:lineRule="auto"/>
            </w:pPr>
            <w:r>
              <w:rPr>
                <w:b w:val="0"/>
                <w:sz w:val="16"/>
              </w:rPr>
              <w:t>0.281 (0.080)</w:t>
            </w:r>
          </w:p>
        </w:tc>
        <w:tc>
          <w:tcPr>
            <w:tcW w:w="2472" w:type="dxa"/>
            <w:vAlign w:val="center"/>
          </w:tcPr>
          <w:p w14:paraId="30618A76">
            <w:pPr>
              <w:spacing w:after="0" w:line="240" w:lineRule="auto"/>
            </w:pPr>
            <w:r>
              <w:rPr>
                <w:b w:val="0"/>
                <w:sz w:val="16"/>
              </w:rPr>
              <w:t>1.32 (1.13-1.55)</w:t>
            </w:r>
          </w:p>
        </w:tc>
        <w:tc>
          <w:tcPr>
            <w:tcW w:w="2472" w:type="dxa"/>
            <w:vAlign w:val="center"/>
          </w:tcPr>
          <w:p w14:paraId="26A04D34">
            <w:pPr>
              <w:spacing w:after="0" w:line="240" w:lineRule="auto"/>
            </w:pPr>
            <w:r>
              <w:rPr>
                <w:b w:val="0"/>
                <w:sz w:val="16"/>
              </w:rPr>
              <w:t>4.49 x 10^-4</w:t>
            </w:r>
          </w:p>
        </w:tc>
        <w:tc>
          <w:tcPr>
            <w:tcW w:w="2472" w:type="dxa"/>
            <w:vAlign w:val="center"/>
          </w:tcPr>
          <w:p w14:paraId="733F6817">
            <w:pPr>
              <w:spacing w:after="0" w:line="240" w:lineRule="auto"/>
            </w:pPr>
          </w:p>
        </w:tc>
      </w:tr>
      <w:tr w14:paraId="1418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6F468970">
            <w:pPr>
              <w:spacing w:after="0" w:line="240" w:lineRule="auto"/>
            </w:pPr>
            <w:r>
              <w:rPr>
                <w:b w:val="0"/>
                <w:sz w:val="16"/>
              </w:rPr>
              <w:t>MDD -&gt; Anxiety</w:t>
            </w:r>
          </w:p>
        </w:tc>
        <w:tc>
          <w:tcPr>
            <w:tcW w:w="2472" w:type="dxa"/>
            <w:vAlign w:val="center"/>
          </w:tcPr>
          <w:p w14:paraId="33023367">
            <w:pPr>
              <w:spacing w:after="0" w:line="240" w:lineRule="auto"/>
            </w:pPr>
            <w:r>
              <w:rPr>
                <w:b w:val="0"/>
                <w:sz w:val="16"/>
              </w:rPr>
              <w:t>Education</w:t>
            </w:r>
          </w:p>
        </w:tc>
        <w:tc>
          <w:tcPr>
            <w:tcW w:w="2472" w:type="dxa"/>
            <w:vAlign w:val="center"/>
          </w:tcPr>
          <w:p w14:paraId="154BAFE8">
            <w:pPr>
              <w:spacing w:after="0" w:line="240" w:lineRule="auto"/>
            </w:pPr>
            <w:r>
              <w:rPr>
                <w:b w:val="0"/>
                <w:sz w:val="16"/>
              </w:rPr>
              <w:t>0.229 (0.099)</w:t>
            </w:r>
          </w:p>
        </w:tc>
        <w:tc>
          <w:tcPr>
            <w:tcW w:w="2472" w:type="dxa"/>
            <w:vAlign w:val="center"/>
          </w:tcPr>
          <w:p w14:paraId="1B2FB9CB">
            <w:pPr>
              <w:spacing w:after="0" w:line="240" w:lineRule="auto"/>
            </w:pPr>
            <w:r>
              <w:rPr>
                <w:b w:val="0"/>
                <w:sz w:val="16"/>
              </w:rPr>
              <w:t>1.26 (1.04-1.53)</w:t>
            </w:r>
          </w:p>
        </w:tc>
        <w:tc>
          <w:tcPr>
            <w:tcW w:w="2472" w:type="dxa"/>
            <w:vAlign w:val="center"/>
          </w:tcPr>
          <w:p w14:paraId="29D244E6">
            <w:pPr>
              <w:spacing w:after="0" w:line="240" w:lineRule="auto"/>
            </w:pPr>
            <w:r>
              <w:rPr>
                <w:b w:val="0"/>
                <w:sz w:val="16"/>
              </w:rPr>
              <w:t>0.0205</w:t>
            </w:r>
          </w:p>
        </w:tc>
        <w:tc>
          <w:tcPr>
            <w:tcW w:w="2472" w:type="dxa"/>
            <w:vAlign w:val="center"/>
          </w:tcPr>
          <w:p w14:paraId="1E3B5269">
            <w:pPr>
              <w:spacing w:after="0" w:line="240" w:lineRule="auto"/>
            </w:pPr>
          </w:p>
        </w:tc>
      </w:tr>
      <w:tr w14:paraId="4F2E9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25B25491">
            <w:pPr>
              <w:spacing w:after="0" w:line="240" w:lineRule="auto"/>
            </w:pPr>
            <w:r>
              <w:rPr>
                <w:b w:val="0"/>
                <w:sz w:val="16"/>
              </w:rPr>
              <w:t>MDD -&gt; Anxiety</w:t>
            </w:r>
          </w:p>
        </w:tc>
        <w:tc>
          <w:tcPr>
            <w:tcW w:w="2472" w:type="dxa"/>
            <w:vAlign w:val="center"/>
          </w:tcPr>
          <w:p w14:paraId="34002C21">
            <w:pPr>
              <w:spacing w:after="0" w:line="240" w:lineRule="auto"/>
            </w:pPr>
            <w:r>
              <w:rPr>
                <w:b w:val="0"/>
                <w:sz w:val="16"/>
              </w:rPr>
              <w:t>Smoking initiation</w:t>
            </w:r>
          </w:p>
        </w:tc>
        <w:tc>
          <w:tcPr>
            <w:tcW w:w="2472" w:type="dxa"/>
            <w:vAlign w:val="center"/>
          </w:tcPr>
          <w:p w14:paraId="44075736">
            <w:pPr>
              <w:spacing w:after="0" w:line="240" w:lineRule="auto"/>
            </w:pPr>
            <w:r>
              <w:rPr>
                <w:b w:val="0"/>
                <w:sz w:val="16"/>
              </w:rPr>
              <w:t>1.182 (0.055)</w:t>
            </w:r>
          </w:p>
        </w:tc>
        <w:tc>
          <w:tcPr>
            <w:tcW w:w="2472" w:type="dxa"/>
            <w:vAlign w:val="center"/>
          </w:tcPr>
          <w:p w14:paraId="3E3683BF">
            <w:pPr>
              <w:spacing w:after="0" w:line="240" w:lineRule="auto"/>
            </w:pPr>
            <w:r>
              <w:rPr>
                <w:b w:val="0"/>
                <w:sz w:val="16"/>
              </w:rPr>
              <w:t>3.26 (2.93-3.63)</w:t>
            </w:r>
          </w:p>
        </w:tc>
        <w:tc>
          <w:tcPr>
            <w:tcW w:w="2472" w:type="dxa"/>
            <w:vAlign w:val="center"/>
          </w:tcPr>
          <w:p w14:paraId="188D1AEE">
            <w:pPr>
              <w:spacing w:after="0" w:line="240" w:lineRule="auto"/>
            </w:pPr>
            <w:r>
              <w:rPr>
                <w:b w:val="0"/>
                <w:sz w:val="16"/>
              </w:rPr>
              <w:t>4.18 x 10^-104</w:t>
            </w:r>
          </w:p>
        </w:tc>
        <w:tc>
          <w:tcPr>
            <w:tcW w:w="2472" w:type="dxa"/>
            <w:vAlign w:val="center"/>
          </w:tcPr>
          <w:p w14:paraId="1D04AF1D">
            <w:pPr>
              <w:spacing w:after="0" w:line="240" w:lineRule="auto"/>
            </w:pPr>
          </w:p>
        </w:tc>
      </w:tr>
      <w:tr w14:paraId="6A74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656FD6D3">
            <w:pPr>
              <w:spacing w:after="0" w:line="240" w:lineRule="auto"/>
            </w:pPr>
            <w:r>
              <w:rPr>
                <w:b w:val="0"/>
                <w:sz w:val="16"/>
              </w:rPr>
              <w:t>Anxiety -&gt; MDD</w:t>
            </w:r>
          </w:p>
        </w:tc>
        <w:tc>
          <w:tcPr>
            <w:tcW w:w="2472" w:type="dxa"/>
            <w:vAlign w:val="center"/>
          </w:tcPr>
          <w:p w14:paraId="178D5658">
            <w:pPr>
              <w:spacing w:after="0" w:line="240" w:lineRule="auto"/>
            </w:pPr>
            <w:r>
              <w:rPr>
                <w:b w:val="0"/>
                <w:sz w:val="16"/>
              </w:rPr>
              <w:t>Anxiety</w:t>
            </w:r>
          </w:p>
        </w:tc>
        <w:tc>
          <w:tcPr>
            <w:tcW w:w="2472" w:type="dxa"/>
            <w:vAlign w:val="center"/>
          </w:tcPr>
          <w:p w14:paraId="565B2257">
            <w:pPr>
              <w:spacing w:after="0" w:line="240" w:lineRule="auto"/>
            </w:pPr>
            <w:r>
              <w:rPr>
                <w:b w:val="0"/>
                <w:sz w:val="16"/>
              </w:rPr>
              <w:t>0.095 (0.021)</w:t>
            </w:r>
          </w:p>
        </w:tc>
        <w:tc>
          <w:tcPr>
            <w:tcW w:w="2472" w:type="dxa"/>
            <w:vAlign w:val="center"/>
          </w:tcPr>
          <w:p w14:paraId="00E6A517">
            <w:pPr>
              <w:spacing w:after="0" w:line="240" w:lineRule="auto"/>
            </w:pPr>
            <w:r>
              <w:rPr>
                <w:b w:val="0"/>
                <w:sz w:val="16"/>
              </w:rPr>
              <w:t>1.10 (1.05-1.15)</w:t>
            </w:r>
          </w:p>
        </w:tc>
        <w:tc>
          <w:tcPr>
            <w:tcW w:w="2472" w:type="dxa"/>
            <w:vAlign w:val="center"/>
          </w:tcPr>
          <w:p w14:paraId="79733BD6">
            <w:pPr>
              <w:spacing w:after="0" w:line="240" w:lineRule="auto"/>
            </w:pPr>
            <w:r>
              <w:rPr>
                <w:b w:val="0"/>
                <w:sz w:val="16"/>
              </w:rPr>
              <w:t>7.90 x 10^-6</w:t>
            </w:r>
          </w:p>
        </w:tc>
        <w:tc>
          <w:tcPr>
            <w:tcW w:w="2472" w:type="dxa"/>
            <w:vAlign w:val="center"/>
          </w:tcPr>
          <w:p w14:paraId="0C214963">
            <w:pPr>
              <w:spacing w:after="0" w:line="240" w:lineRule="auto"/>
            </w:pPr>
            <w:r>
              <w:rPr>
                <w:b w:val="0"/>
                <w:sz w:val="16"/>
              </w:rPr>
              <w:t>20.0</w:t>
            </w:r>
          </w:p>
        </w:tc>
      </w:tr>
      <w:tr w14:paraId="75A3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034901EE">
            <w:pPr>
              <w:spacing w:after="0" w:line="240" w:lineRule="auto"/>
            </w:pPr>
            <w:r>
              <w:rPr>
                <w:b w:val="0"/>
                <w:sz w:val="16"/>
              </w:rPr>
              <w:t>Anxiety -&gt; MDD</w:t>
            </w:r>
          </w:p>
        </w:tc>
        <w:tc>
          <w:tcPr>
            <w:tcW w:w="2472" w:type="dxa"/>
            <w:vAlign w:val="center"/>
          </w:tcPr>
          <w:p w14:paraId="319B95C7">
            <w:pPr>
              <w:spacing w:after="0" w:line="240" w:lineRule="auto"/>
            </w:pPr>
            <w:r>
              <w:rPr>
                <w:b w:val="0"/>
                <w:sz w:val="16"/>
              </w:rPr>
              <w:t>BMI</w:t>
            </w:r>
          </w:p>
        </w:tc>
        <w:tc>
          <w:tcPr>
            <w:tcW w:w="2472" w:type="dxa"/>
            <w:vAlign w:val="center"/>
          </w:tcPr>
          <w:p w14:paraId="3782BB4F">
            <w:pPr>
              <w:spacing w:after="0" w:line="240" w:lineRule="auto"/>
            </w:pPr>
            <w:r>
              <w:rPr>
                <w:b w:val="0"/>
                <w:sz w:val="16"/>
              </w:rPr>
              <w:t>0.002 (0.087)</w:t>
            </w:r>
          </w:p>
        </w:tc>
        <w:tc>
          <w:tcPr>
            <w:tcW w:w="2472" w:type="dxa"/>
            <w:vAlign w:val="center"/>
          </w:tcPr>
          <w:p w14:paraId="02923BAA">
            <w:pPr>
              <w:spacing w:after="0" w:line="240" w:lineRule="auto"/>
            </w:pPr>
            <w:r>
              <w:rPr>
                <w:b w:val="0"/>
                <w:sz w:val="16"/>
              </w:rPr>
              <w:t>1.00 (0.85-1.19)</w:t>
            </w:r>
          </w:p>
        </w:tc>
        <w:tc>
          <w:tcPr>
            <w:tcW w:w="2472" w:type="dxa"/>
            <w:vAlign w:val="center"/>
          </w:tcPr>
          <w:p w14:paraId="2920060C">
            <w:pPr>
              <w:spacing w:after="0" w:line="240" w:lineRule="auto"/>
            </w:pPr>
            <w:r>
              <w:rPr>
                <w:b w:val="0"/>
                <w:sz w:val="16"/>
              </w:rPr>
              <w:t>0.983</w:t>
            </w:r>
          </w:p>
        </w:tc>
        <w:tc>
          <w:tcPr>
            <w:tcW w:w="2472" w:type="dxa"/>
            <w:vAlign w:val="center"/>
          </w:tcPr>
          <w:p w14:paraId="5910EE97">
            <w:pPr>
              <w:spacing w:after="0" w:line="240" w:lineRule="auto"/>
            </w:pPr>
          </w:p>
        </w:tc>
      </w:tr>
      <w:tr w14:paraId="4E142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63349C65">
            <w:pPr>
              <w:spacing w:after="0" w:line="240" w:lineRule="auto"/>
            </w:pPr>
            <w:r>
              <w:rPr>
                <w:b w:val="0"/>
                <w:sz w:val="16"/>
              </w:rPr>
              <w:t>Anxiety -&gt; MDD</w:t>
            </w:r>
          </w:p>
        </w:tc>
        <w:tc>
          <w:tcPr>
            <w:tcW w:w="2472" w:type="dxa"/>
            <w:vAlign w:val="center"/>
          </w:tcPr>
          <w:p w14:paraId="087A84D4">
            <w:pPr>
              <w:spacing w:after="0" w:line="240" w:lineRule="auto"/>
            </w:pPr>
            <w:r>
              <w:rPr>
                <w:b w:val="0"/>
                <w:sz w:val="16"/>
              </w:rPr>
              <w:t>Education</w:t>
            </w:r>
          </w:p>
        </w:tc>
        <w:tc>
          <w:tcPr>
            <w:tcW w:w="2472" w:type="dxa"/>
            <w:vAlign w:val="center"/>
          </w:tcPr>
          <w:p w14:paraId="4E2175C5">
            <w:pPr>
              <w:spacing w:after="0" w:line="240" w:lineRule="auto"/>
            </w:pPr>
            <w:r>
              <w:rPr>
                <w:b w:val="0"/>
                <w:sz w:val="16"/>
              </w:rPr>
              <w:t>0.570 (0.089)</w:t>
            </w:r>
          </w:p>
        </w:tc>
        <w:tc>
          <w:tcPr>
            <w:tcW w:w="2472" w:type="dxa"/>
            <w:vAlign w:val="center"/>
          </w:tcPr>
          <w:p w14:paraId="7895928E">
            <w:pPr>
              <w:spacing w:after="0" w:line="240" w:lineRule="auto"/>
            </w:pPr>
            <w:r>
              <w:rPr>
                <w:b w:val="0"/>
                <w:sz w:val="16"/>
              </w:rPr>
              <w:t>1.77 (1.48-2.11)</w:t>
            </w:r>
          </w:p>
        </w:tc>
        <w:tc>
          <w:tcPr>
            <w:tcW w:w="2472" w:type="dxa"/>
            <w:vAlign w:val="center"/>
          </w:tcPr>
          <w:p w14:paraId="000DDB3E">
            <w:pPr>
              <w:spacing w:after="0" w:line="240" w:lineRule="auto"/>
            </w:pPr>
            <w:r>
              <w:rPr>
                <w:b w:val="0"/>
                <w:sz w:val="16"/>
              </w:rPr>
              <w:t>1.89 x 10^-10</w:t>
            </w:r>
          </w:p>
        </w:tc>
        <w:tc>
          <w:tcPr>
            <w:tcW w:w="2472" w:type="dxa"/>
            <w:vAlign w:val="center"/>
          </w:tcPr>
          <w:p w14:paraId="5FCEEC0E">
            <w:pPr>
              <w:spacing w:after="0" w:line="240" w:lineRule="auto"/>
            </w:pPr>
          </w:p>
        </w:tc>
      </w:tr>
      <w:tr w14:paraId="7791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2" w:type="dxa"/>
            <w:vAlign w:val="center"/>
          </w:tcPr>
          <w:p w14:paraId="25FA6620">
            <w:pPr>
              <w:spacing w:after="0" w:line="240" w:lineRule="auto"/>
            </w:pPr>
            <w:r>
              <w:rPr>
                <w:b w:val="0"/>
                <w:sz w:val="16"/>
              </w:rPr>
              <w:t>Anxiety -&gt; MDD</w:t>
            </w:r>
          </w:p>
        </w:tc>
        <w:tc>
          <w:tcPr>
            <w:tcW w:w="2472" w:type="dxa"/>
            <w:vAlign w:val="center"/>
          </w:tcPr>
          <w:p w14:paraId="330BFE1A">
            <w:pPr>
              <w:spacing w:after="0" w:line="240" w:lineRule="auto"/>
            </w:pPr>
            <w:r>
              <w:rPr>
                <w:b w:val="0"/>
                <w:sz w:val="16"/>
              </w:rPr>
              <w:t>Smoking initiation</w:t>
            </w:r>
          </w:p>
        </w:tc>
        <w:tc>
          <w:tcPr>
            <w:tcW w:w="2472" w:type="dxa"/>
            <w:vAlign w:val="center"/>
          </w:tcPr>
          <w:p w14:paraId="04EB8F00">
            <w:pPr>
              <w:spacing w:after="0" w:line="240" w:lineRule="auto"/>
            </w:pPr>
            <w:r>
              <w:rPr>
                <w:b w:val="0"/>
                <w:sz w:val="16"/>
              </w:rPr>
              <w:t>0.020 (0.061)</w:t>
            </w:r>
          </w:p>
        </w:tc>
        <w:tc>
          <w:tcPr>
            <w:tcW w:w="2472" w:type="dxa"/>
            <w:vAlign w:val="center"/>
          </w:tcPr>
          <w:p w14:paraId="2B0C2917">
            <w:pPr>
              <w:spacing w:after="0" w:line="240" w:lineRule="auto"/>
            </w:pPr>
            <w:r>
              <w:rPr>
                <w:b w:val="0"/>
                <w:sz w:val="16"/>
              </w:rPr>
              <w:t>1.02 (0.91-1.15)</w:t>
            </w:r>
          </w:p>
        </w:tc>
        <w:tc>
          <w:tcPr>
            <w:tcW w:w="2472" w:type="dxa"/>
            <w:vAlign w:val="center"/>
          </w:tcPr>
          <w:p w14:paraId="56C5361F">
            <w:pPr>
              <w:spacing w:after="0" w:line="240" w:lineRule="auto"/>
            </w:pPr>
            <w:r>
              <w:rPr>
                <w:b w:val="0"/>
                <w:sz w:val="16"/>
              </w:rPr>
              <w:t>0.742</w:t>
            </w:r>
          </w:p>
        </w:tc>
        <w:tc>
          <w:tcPr>
            <w:tcW w:w="2472" w:type="dxa"/>
            <w:vAlign w:val="center"/>
          </w:tcPr>
          <w:p w14:paraId="6A98A024">
            <w:pPr>
              <w:spacing w:after="0" w:line="240" w:lineRule="auto"/>
            </w:pPr>
          </w:p>
        </w:tc>
      </w:tr>
    </w:tbl>
    <w:p w14:paraId="2F7837D0">
      <w:pPr>
        <w:pStyle w:val="3"/>
        <w:spacing w:after="120"/>
      </w:pPr>
      <w:r>
        <w:t>Supplementary Table S8. Colocalization results: 11 loci with PP.H4 &gt; 0.95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 w14:paraId="38A4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shd w:val="clear" w:color="auto" w:fill="D9EAF7"/>
            <w:vAlign w:val="center"/>
          </w:tcPr>
          <w:p w14:paraId="4AECD713">
            <w:pPr>
              <w:spacing w:after="0" w:line="240" w:lineRule="auto"/>
            </w:pPr>
            <w:r>
              <w:rPr>
                <w:b/>
                <w:sz w:val="14"/>
              </w:rPr>
              <w:t>Locus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27CFB8FF">
            <w:pPr>
              <w:spacing w:after="0" w:line="240" w:lineRule="auto"/>
            </w:pPr>
            <w:r>
              <w:rPr>
                <w:b/>
                <w:sz w:val="14"/>
              </w:rPr>
              <w:t>Lead SNP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74E99E37">
            <w:pPr>
              <w:spacing w:after="0" w:line="240" w:lineRule="auto"/>
            </w:pPr>
            <w:r>
              <w:rPr>
                <w:b/>
                <w:sz w:val="14"/>
              </w:rPr>
              <w:t>Chr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323A574C">
            <w:pPr>
              <w:spacing w:after="0" w:line="240" w:lineRule="auto"/>
            </w:pPr>
            <w:r>
              <w:rPr>
                <w:b/>
                <w:sz w:val="14"/>
              </w:rPr>
              <w:t>Position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211D92C5">
            <w:pPr>
              <w:spacing w:after="0" w:line="240" w:lineRule="auto"/>
            </w:pPr>
            <w:r>
              <w:rPr>
                <w:b/>
                <w:sz w:val="14"/>
              </w:rPr>
              <w:t>PP.H0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459CB1D3">
            <w:pPr>
              <w:spacing w:after="0" w:line="240" w:lineRule="auto"/>
            </w:pPr>
            <w:r>
              <w:rPr>
                <w:b/>
                <w:sz w:val="14"/>
              </w:rPr>
              <w:t>PP.H1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4CF577C4">
            <w:pPr>
              <w:spacing w:after="0" w:line="240" w:lineRule="auto"/>
            </w:pPr>
            <w:r>
              <w:rPr>
                <w:b/>
                <w:sz w:val="14"/>
              </w:rPr>
              <w:t>PP.H2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3C166630">
            <w:pPr>
              <w:spacing w:after="0" w:line="240" w:lineRule="auto"/>
            </w:pPr>
            <w:r>
              <w:rPr>
                <w:b/>
                <w:sz w:val="14"/>
              </w:rPr>
              <w:t>PP.H3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1497773A">
            <w:pPr>
              <w:spacing w:after="0" w:line="240" w:lineRule="auto"/>
            </w:pPr>
            <w:r>
              <w:rPr>
                <w:b/>
                <w:sz w:val="14"/>
              </w:rPr>
              <w:t>PP.H4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0E40D073">
            <w:pPr>
              <w:spacing w:after="0" w:line="240" w:lineRule="auto"/>
            </w:pPr>
            <w:r>
              <w:rPr>
                <w:b/>
                <w:sz w:val="14"/>
              </w:rPr>
              <w:t>Top gene</w:t>
            </w:r>
          </w:p>
        </w:tc>
        <w:tc>
          <w:tcPr>
            <w:tcW w:w="1348" w:type="dxa"/>
            <w:shd w:val="clear" w:color="auto" w:fill="D9EAF7"/>
            <w:vAlign w:val="center"/>
          </w:tcPr>
          <w:p w14:paraId="19984B51">
            <w:pPr>
              <w:spacing w:after="0" w:line="240" w:lineRule="auto"/>
            </w:pPr>
            <w:r>
              <w:rPr>
                <w:b/>
                <w:sz w:val="14"/>
              </w:rPr>
              <w:t>Functional annotation</w:t>
            </w:r>
          </w:p>
        </w:tc>
      </w:tr>
      <w:tr w14:paraId="08B1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58687BE5">
            <w:pPr>
              <w:spacing w:after="0" w:line="240" w:lineRule="auto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w="1348" w:type="dxa"/>
            <w:vAlign w:val="center"/>
          </w:tcPr>
          <w:p w14:paraId="29C6AB43">
            <w:pPr>
              <w:spacing w:after="0" w:line="240" w:lineRule="auto"/>
            </w:pPr>
            <w:r>
              <w:rPr>
                <w:b w:val="0"/>
                <w:sz w:val="14"/>
              </w:rPr>
              <w:t>rs8039305</w:t>
            </w:r>
          </w:p>
        </w:tc>
        <w:tc>
          <w:tcPr>
            <w:tcW w:w="1348" w:type="dxa"/>
            <w:vAlign w:val="center"/>
          </w:tcPr>
          <w:p w14:paraId="65D14F83">
            <w:pPr>
              <w:spacing w:after="0" w:line="240" w:lineRule="auto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w="1348" w:type="dxa"/>
            <w:vAlign w:val="center"/>
          </w:tcPr>
          <w:p w14:paraId="7CC952D8">
            <w:pPr>
              <w:spacing w:after="0" w:line="240" w:lineRule="auto"/>
            </w:pPr>
            <w:r>
              <w:rPr>
                <w:b w:val="0"/>
                <w:sz w:val="14"/>
              </w:rPr>
              <w:t>91422543</w:t>
            </w:r>
          </w:p>
        </w:tc>
        <w:tc>
          <w:tcPr>
            <w:tcW w:w="1348" w:type="dxa"/>
            <w:vAlign w:val="center"/>
          </w:tcPr>
          <w:p w14:paraId="6531D6A7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6938EF80">
            <w:pPr>
              <w:spacing w:after="0" w:line="240" w:lineRule="auto"/>
            </w:pPr>
            <w:r>
              <w:rPr>
                <w:b w:val="0"/>
                <w:sz w:val="14"/>
              </w:rPr>
              <w:t>0.000307</w:t>
            </w:r>
          </w:p>
        </w:tc>
        <w:tc>
          <w:tcPr>
            <w:tcW w:w="1348" w:type="dxa"/>
            <w:vAlign w:val="center"/>
          </w:tcPr>
          <w:p w14:paraId="43AA0731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7B1D9696">
            <w:pPr>
              <w:spacing w:after="0" w:line="240" w:lineRule="auto"/>
            </w:pPr>
            <w:r>
              <w:rPr>
                <w:b w:val="0"/>
                <w:sz w:val="14"/>
              </w:rPr>
              <w:t>0.001084</w:t>
            </w:r>
          </w:p>
        </w:tc>
        <w:tc>
          <w:tcPr>
            <w:tcW w:w="1348" w:type="dxa"/>
            <w:vAlign w:val="center"/>
          </w:tcPr>
          <w:p w14:paraId="6A1B9B37">
            <w:pPr>
              <w:spacing w:after="0" w:line="240" w:lineRule="auto"/>
            </w:pPr>
            <w:r>
              <w:rPr>
                <w:b w:val="0"/>
                <w:sz w:val="14"/>
              </w:rPr>
              <w:t>0.998609</w:t>
            </w:r>
          </w:p>
        </w:tc>
        <w:tc>
          <w:tcPr>
            <w:tcW w:w="1348" w:type="dxa"/>
            <w:vAlign w:val="center"/>
          </w:tcPr>
          <w:p w14:paraId="610BB016">
            <w:pPr>
              <w:spacing w:after="0" w:line="240" w:lineRule="auto"/>
            </w:pPr>
            <w:r>
              <w:rPr>
                <w:b w:val="0"/>
                <w:sz w:val="14"/>
              </w:rPr>
              <w:t>FURIN</w:t>
            </w:r>
          </w:p>
        </w:tc>
        <w:tc>
          <w:tcPr>
            <w:tcW w:w="1348" w:type="dxa"/>
            <w:vAlign w:val="center"/>
          </w:tcPr>
          <w:p w14:paraId="1001DE7D">
            <w:pPr>
              <w:spacing w:after="0" w:line="240" w:lineRule="auto"/>
            </w:pPr>
            <w:r>
              <w:rPr>
                <w:b w:val="0"/>
                <w:sz w:val="14"/>
              </w:rPr>
              <w:t>intronic</w:t>
            </w:r>
          </w:p>
        </w:tc>
      </w:tr>
      <w:tr w14:paraId="203A9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6E39F894">
            <w:pPr>
              <w:spacing w:after="0" w:line="240" w:lineRule="auto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w="1348" w:type="dxa"/>
            <w:vAlign w:val="center"/>
          </w:tcPr>
          <w:p w14:paraId="7EEA4DDA">
            <w:pPr>
              <w:spacing w:after="0" w:line="240" w:lineRule="auto"/>
            </w:pPr>
            <w:r>
              <w:rPr>
                <w:b w:val="0"/>
                <w:sz w:val="14"/>
              </w:rPr>
              <w:t>rs4532962</w:t>
            </w:r>
          </w:p>
        </w:tc>
        <w:tc>
          <w:tcPr>
            <w:tcW w:w="1348" w:type="dxa"/>
            <w:vAlign w:val="center"/>
          </w:tcPr>
          <w:p w14:paraId="43B2B57E">
            <w:pPr>
              <w:spacing w:after="0" w:line="240" w:lineRule="auto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w="1348" w:type="dxa"/>
            <w:vAlign w:val="center"/>
          </w:tcPr>
          <w:p w14:paraId="2691C6CC">
            <w:pPr>
              <w:spacing w:after="0" w:line="240" w:lineRule="auto"/>
            </w:pPr>
            <w:r>
              <w:rPr>
                <w:b w:val="0"/>
                <w:sz w:val="14"/>
              </w:rPr>
              <w:t>106417957</w:t>
            </w:r>
          </w:p>
        </w:tc>
        <w:tc>
          <w:tcPr>
            <w:tcW w:w="1348" w:type="dxa"/>
            <w:vAlign w:val="center"/>
          </w:tcPr>
          <w:p w14:paraId="45A326E5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33935DCF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47656B4D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7C90617B">
            <w:pPr>
              <w:spacing w:after="0" w:line="240" w:lineRule="auto"/>
            </w:pPr>
            <w:r>
              <w:rPr>
                <w:b w:val="0"/>
                <w:sz w:val="14"/>
              </w:rPr>
              <w:t>0.001580</w:t>
            </w:r>
          </w:p>
        </w:tc>
        <w:tc>
          <w:tcPr>
            <w:tcW w:w="1348" w:type="dxa"/>
            <w:vAlign w:val="center"/>
          </w:tcPr>
          <w:p w14:paraId="5AFFEB33">
            <w:pPr>
              <w:spacing w:after="0" w:line="240" w:lineRule="auto"/>
            </w:pPr>
            <w:r>
              <w:rPr>
                <w:b w:val="0"/>
                <w:sz w:val="14"/>
              </w:rPr>
              <w:t>0.998420</w:t>
            </w:r>
          </w:p>
        </w:tc>
        <w:tc>
          <w:tcPr>
            <w:tcW w:w="1348" w:type="dxa"/>
            <w:vAlign w:val="center"/>
          </w:tcPr>
          <w:p w14:paraId="5B418F7A">
            <w:pPr>
              <w:spacing w:after="0" w:line="240" w:lineRule="auto"/>
            </w:pPr>
            <w:r>
              <w:rPr>
                <w:b w:val="0"/>
                <w:sz w:val="14"/>
              </w:rPr>
              <w:t>SORCS3</w:t>
            </w:r>
          </w:p>
        </w:tc>
        <w:tc>
          <w:tcPr>
            <w:tcW w:w="1348" w:type="dxa"/>
            <w:vAlign w:val="center"/>
          </w:tcPr>
          <w:p w14:paraId="4B14BB7A">
            <w:pPr>
              <w:spacing w:after="0" w:line="240" w:lineRule="auto"/>
            </w:pPr>
            <w:r>
              <w:rPr>
                <w:b w:val="0"/>
                <w:sz w:val="14"/>
              </w:rPr>
              <w:t>intronic</w:t>
            </w:r>
          </w:p>
        </w:tc>
      </w:tr>
      <w:tr w14:paraId="1B00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5DC123D1">
            <w:pPr>
              <w:spacing w:after="0" w:line="240" w:lineRule="auto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w="1348" w:type="dxa"/>
            <w:vAlign w:val="center"/>
          </w:tcPr>
          <w:p w14:paraId="61BC9A2E">
            <w:pPr>
              <w:spacing w:after="0" w:line="240" w:lineRule="auto"/>
            </w:pPr>
            <w:r>
              <w:rPr>
                <w:b w:val="0"/>
                <w:sz w:val="14"/>
              </w:rPr>
              <w:t>rs34303669</w:t>
            </w:r>
          </w:p>
        </w:tc>
        <w:tc>
          <w:tcPr>
            <w:tcW w:w="1348" w:type="dxa"/>
            <w:vAlign w:val="center"/>
          </w:tcPr>
          <w:p w14:paraId="0F15BEBC">
            <w:pPr>
              <w:spacing w:after="0" w:line="240" w:lineRule="auto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w="1348" w:type="dxa"/>
            <w:vAlign w:val="center"/>
          </w:tcPr>
          <w:p w14:paraId="62F74A58">
            <w:pPr>
              <w:spacing w:after="0" w:line="240" w:lineRule="auto"/>
            </w:pPr>
            <w:r>
              <w:rPr>
                <w:b w:val="0"/>
                <w:sz w:val="14"/>
              </w:rPr>
              <w:t>106669028</w:t>
            </w:r>
          </w:p>
        </w:tc>
        <w:tc>
          <w:tcPr>
            <w:tcW w:w="1348" w:type="dxa"/>
            <w:vAlign w:val="center"/>
          </w:tcPr>
          <w:p w14:paraId="5AB42892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4DAF5F05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631636C5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6BDED207">
            <w:pPr>
              <w:spacing w:after="0" w:line="240" w:lineRule="auto"/>
            </w:pPr>
            <w:r>
              <w:rPr>
                <w:b w:val="0"/>
                <w:sz w:val="14"/>
              </w:rPr>
              <w:t>0.001580</w:t>
            </w:r>
          </w:p>
        </w:tc>
        <w:tc>
          <w:tcPr>
            <w:tcW w:w="1348" w:type="dxa"/>
            <w:vAlign w:val="center"/>
          </w:tcPr>
          <w:p w14:paraId="5E172413">
            <w:pPr>
              <w:spacing w:after="0" w:line="240" w:lineRule="auto"/>
            </w:pPr>
            <w:r>
              <w:rPr>
                <w:b w:val="0"/>
                <w:sz w:val="14"/>
              </w:rPr>
              <w:t>0.998420</w:t>
            </w:r>
          </w:p>
        </w:tc>
        <w:tc>
          <w:tcPr>
            <w:tcW w:w="1348" w:type="dxa"/>
            <w:vAlign w:val="center"/>
          </w:tcPr>
          <w:p w14:paraId="21E5FDBE">
            <w:pPr>
              <w:spacing w:after="0" w:line="240" w:lineRule="auto"/>
            </w:pPr>
            <w:r>
              <w:rPr>
                <w:b w:val="0"/>
                <w:sz w:val="14"/>
              </w:rPr>
              <w:t>SORCS3</w:t>
            </w:r>
          </w:p>
        </w:tc>
        <w:tc>
          <w:tcPr>
            <w:tcW w:w="1348" w:type="dxa"/>
            <w:vAlign w:val="center"/>
          </w:tcPr>
          <w:p w14:paraId="3D415082">
            <w:pPr>
              <w:spacing w:after="0" w:line="240" w:lineRule="auto"/>
            </w:pPr>
            <w:r>
              <w:rPr>
                <w:b w:val="0"/>
                <w:sz w:val="14"/>
              </w:rPr>
              <w:t>intronic</w:t>
            </w:r>
          </w:p>
        </w:tc>
      </w:tr>
      <w:tr w14:paraId="1B83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641166A9">
            <w:pPr>
              <w:spacing w:after="0" w:line="240" w:lineRule="auto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w="1348" w:type="dxa"/>
            <w:vAlign w:val="center"/>
          </w:tcPr>
          <w:p w14:paraId="69580DE3">
            <w:pPr>
              <w:spacing w:after="0" w:line="240" w:lineRule="auto"/>
            </w:pPr>
            <w:r>
              <w:rPr>
                <w:b w:val="0"/>
                <w:sz w:val="14"/>
              </w:rPr>
              <w:t>rs35978090</w:t>
            </w:r>
          </w:p>
        </w:tc>
        <w:tc>
          <w:tcPr>
            <w:tcW w:w="1348" w:type="dxa"/>
            <w:vAlign w:val="center"/>
          </w:tcPr>
          <w:p w14:paraId="19B8E8DE">
            <w:pPr>
              <w:spacing w:after="0" w:line="240" w:lineRule="auto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w="1348" w:type="dxa"/>
            <w:vAlign w:val="center"/>
          </w:tcPr>
          <w:p w14:paraId="68190039">
            <w:pPr>
              <w:spacing w:after="0" w:line="240" w:lineRule="auto"/>
            </w:pPr>
            <w:r>
              <w:rPr>
                <w:b w:val="0"/>
                <w:sz w:val="14"/>
              </w:rPr>
              <w:t>106950787</w:t>
            </w:r>
          </w:p>
        </w:tc>
        <w:tc>
          <w:tcPr>
            <w:tcW w:w="1348" w:type="dxa"/>
            <w:vAlign w:val="center"/>
          </w:tcPr>
          <w:p w14:paraId="159321EB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0D2F677A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56A4D97F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5F0715C0">
            <w:pPr>
              <w:spacing w:after="0" w:line="240" w:lineRule="auto"/>
            </w:pPr>
            <w:r>
              <w:rPr>
                <w:b w:val="0"/>
                <w:sz w:val="14"/>
              </w:rPr>
              <w:t>0.001580</w:t>
            </w:r>
          </w:p>
        </w:tc>
        <w:tc>
          <w:tcPr>
            <w:tcW w:w="1348" w:type="dxa"/>
            <w:vAlign w:val="center"/>
          </w:tcPr>
          <w:p w14:paraId="380183A6">
            <w:pPr>
              <w:spacing w:after="0" w:line="240" w:lineRule="auto"/>
            </w:pPr>
            <w:r>
              <w:rPr>
                <w:b w:val="0"/>
                <w:sz w:val="14"/>
              </w:rPr>
              <w:t>0.998420</w:t>
            </w:r>
          </w:p>
        </w:tc>
        <w:tc>
          <w:tcPr>
            <w:tcW w:w="1348" w:type="dxa"/>
            <w:vAlign w:val="center"/>
          </w:tcPr>
          <w:p w14:paraId="2290E7CD">
            <w:pPr>
              <w:spacing w:after="0" w:line="240" w:lineRule="auto"/>
            </w:pPr>
            <w:r>
              <w:rPr>
                <w:b w:val="0"/>
                <w:sz w:val="14"/>
              </w:rPr>
              <w:t>SORCS3</w:t>
            </w:r>
          </w:p>
        </w:tc>
        <w:tc>
          <w:tcPr>
            <w:tcW w:w="1348" w:type="dxa"/>
            <w:vAlign w:val="center"/>
          </w:tcPr>
          <w:p w14:paraId="787342CB">
            <w:pPr>
              <w:spacing w:after="0" w:line="240" w:lineRule="auto"/>
            </w:pPr>
            <w:r>
              <w:rPr>
                <w:b w:val="0"/>
                <w:sz w:val="14"/>
              </w:rPr>
              <w:t>intronic</w:t>
            </w:r>
          </w:p>
        </w:tc>
      </w:tr>
      <w:tr w14:paraId="3130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2251FF9D">
            <w:pPr>
              <w:spacing w:after="0" w:line="240" w:lineRule="auto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w="1348" w:type="dxa"/>
            <w:vAlign w:val="center"/>
          </w:tcPr>
          <w:p w14:paraId="03D88657">
            <w:pPr>
              <w:spacing w:after="0" w:line="240" w:lineRule="auto"/>
            </w:pPr>
            <w:r>
              <w:rPr>
                <w:b w:val="0"/>
                <w:sz w:val="14"/>
              </w:rPr>
              <w:t>rs79175454</w:t>
            </w:r>
          </w:p>
        </w:tc>
        <w:tc>
          <w:tcPr>
            <w:tcW w:w="1348" w:type="dxa"/>
            <w:vAlign w:val="center"/>
          </w:tcPr>
          <w:p w14:paraId="72C6C3AA">
            <w:pPr>
              <w:spacing w:after="0" w:line="240" w:lineRule="auto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w="1348" w:type="dxa"/>
            <w:vAlign w:val="center"/>
          </w:tcPr>
          <w:p w14:paraId="44A7A649">
            <w:pPr>
              <w:spacing w:after="0" w:line="240" w:lineRule="auto"/>
            </w:pPr>
            <w:r>
              <w:rPr>
                <w:b w:val="0"/>
                <w:sz w:val="14"/>
              </w:rPr>
              <w:t>12085812</w:t>
            </w:r>
          </w:p>
        </w:tc>
        <w:tc>
          <w:tcPr>
            <w:tcW w:w="1348" w:type="dxa"/>
            <w:vAlign w:val="center"/>
          </w:tcPr>
          <w:p w14:paraId="2E9F7621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3ADC7B0C">
            <w:pPr>
              <w:spacing w:after="0" w:line="240" w:lineRule="auto"/>
            </w:pPr>
            <w:r>
              <w:rPr>
                <w:b w:val="0"/>
                <w:sz w:val="14"/>
              </w:rPr>
              <w:t>0.000042</w:t>
            </w:r>
          </w:p>
        </w:tc>
        <w:tc>
          <w:tcPr>
            <w:tcW w:w="1348" w:type="dxa"/>
            <w:vAlign w:val="center"/>
          </w:tcPr>
          <w:p w14:paraId="506734D4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17B5BC34">
            <w:pPr>
              <w:spacing w:after="0" w:line="240" w:lineRule="auto"/>
            </w:pPr>
            <w:r>
              <w:rPr>
                <w:b w:val="0"/>
                <w:sz w:val="14"/>
              </w:rPr>
              <w:t>0.002202</w:t>
            </w:r>
          </w:p>
        </w:tc>
        <w:tc>
          <w:tcPr>
            <w:tcW w:w="1348" w:type="dxa"/>
            <w:vAlign w:val="center"/>
          </w:tcPr>
          <w:p w14:paraId="11115E75">
            <w:pPr>
              <w:spacing w:after="0" w:line="240" w:lineRule="auto"/>
            </w:pPr>
            <w:r>
              <w:rPr>
                <w:b w:val="0"/>
                <w:sz w:val="14"/>
              </w:rPr>
              <w:t>0.997756</w:t>
            </w:r>
          </w:p>
        </w:tc>
        <w:tc>
          <w:tcPr>
            <w:tcW w:w="1348" w:type="dxa"/>
            <w:vAlign w:val="center"/>
          </w:tcPr>
          <w:p w14:paraId="1EE691AF">
            <w:pPr>
              <w:spacing w:after="0" w:line="240" w:lineRule="auto"/>
            </w:pPr>
            <w:r>
              <w:rPr>
                <w:b w:val="0"/>
                <w:sz w:val="14"/>
              </w:rPr>
              <w:t>TMEM106B</w:t>
            </w:r>
          </w:p>
        </w:tc>
        <w:tc>
          <w:tcPr>
            <w:tcW w:w="1348" w:type="dxa"/>
            <w:vAlign w:val="center"/>
          </w:tcPr>
          <w:p w14:paraId="4C414D12">
            <w:pPr>
              <w:spacing w:after="0" w:line="240" w:lineRule="auto"/>
            </w:pPr>
            <w:r>
              <w:rPr>
                <w:b w:val="0"/>
                <w:sz w:val="14"/>
              </w:rPr>
              <w:t>intergenic</w:t>
            </w:r>
          </w:p>
        </w:tc>
      </w:tr>
      <w:tr w14:paraId="2CD62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765E7755">
            <w:pPr>
              <w:spacing w:after="0" w:line="240" w:lineRule="auto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w="1348" w:type="dxa"/>
            <w:vAlign w:val="center"/>
          </w:tcPr>
          <w:p w14:paraId="45DB3FBB">
            <w:pPr>
              <w:spacing w:after="0" w:line="240" w:lineRule="auto"/>
            </w:pPr>
            <w:r>
              <w:rPr>
                <w:b w:val="0"/>
                <w:sz w:val="14"/>
              </w:rPr>
              <w:t>rs11686281</w:t>
            </w:r>
          </w:p>
        </w:tc>
        <w:tc>
          <w:tcPr>
            <w:tcW w:w="1348" w:type="dxa"/>
            <w:vAlign w:val="center"/>
          </w:tcPr>
          <w:p w14:paraId="63B4618E">
            <w:pPr>
              <w:spacing w:after="0" w:line="240" w:lineRule="auto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w="1348" w:type="dxa"/>
            <w:vAlign w:val="center"/>
          </w:tcPr>
          <w:p w14:paraId="229F266A">
            <w:pPr>
              <w:spacing w:after="0" w:line="240" w:lineRule="auto"/>
            </w:pPr>
            <w:r>
              <w:rPr>
                <w:b w:val="0"/>
                <w:sz w:val="14"/>
              </w:rPr>
              <w:t>58478157</w:t>
            </w:r>
          </w:p>
        </w:tc>
        <w:tc>
          <w:tcPr>
            <w:tcW w:w="1348" w:type="dxa"/>
            <w:vAlign w:val="center"/>
          </w:tcPr>
          <w:p w14:paraId="7D67A913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00DF2620">
            <w:pPr>
              <w:spacing w:after="0" w:line="240" w:lineRule="auto"/>
            </w:pPr>
            <w:r>
              <w:rPr>
                <w:b w:val="0"/>
                <w:sz w:val="14"/>
              </w:rPr>
              <w:t>0.000282</w:t>
            </w:r>
          </w:p>
        </w:tc>
        <w:tc>
          <w:tcPr>
            <w:tcW w:w="1348" w:type="dxa"/>
            <w:vAlign w:val="center"/>
          </w:tcPr>
          <w:p w14:paraId="3D81B52F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00A524C3">
            <w:pPr>
              <w:spacing w:after="0" w:line="240" w:lineRule="auto"/>
            </w:pPr>
            <w:r>
              <w:rPr>
                <w:b w:val="0"/>
                <w:sz w:val="14"/>
              </w:rPr>
              <w:t>0.002333</w:t>
            </w:r>
          </w:p>
        </w:tc>
        <w:tc>
          <w:tcPr>
            <w:tcW w:w="1348" w:type="dxa"/>
            <w:vAlign w:val="center"/>
          </w:tcPr>
          <w:p w14:paraId="0E179329">
            <w:pPr>
              <w:spacing w:after="0" w:line="240" w:lineRule="auto"/>
            </w:pPr>
            <w:r>
              <w:rPr>
                <w:b w:val="0"/>
                <w:sz w:val="14"/>
              </w:rPr>
              <w:t>0.997385</w:t>
            </w:r>
          </w:p>
        </w:tc>
        <w:tc>
          <w:tcPr>
            <w:tcW w:w="1348" w:type="dxa"/>
            <w:vAlign w:val="center"/>
          </w:tcPr>
          <w:p w14:paraId="0A1D2A51">
            <w:pPr>
              <w:spacing w:after="0" w:line="240" w:lineRule="auto"/>
            </w:pPr>
            <w:r>
              <w:rPr>
                <w:b w:val="0"/>
                <w:sz w:val="14"/>
              </w:rPr>
              <w:t>EIF3FP3</w:t>
            </w:r>
          </w:p>
        </w:tc>
        <w:tc>
          <w:tcPr>
            <w:tcW w:w="1348" w:type="dxa"/>
            <w:vAlign w:val="center"/>
          </w:tcPr>
          <w:p w14:paraId="59CC87D2">
            <w:pPr>
              <w:spacing w:after="0" w:line="240" w:lineRule="auto"/>
            </w:pPr>
            <w:r>
              <w:rPr>
                <w:b w:val="0"/>
                <w:sz w:val="14"/>
              </w:rPr>
              <w:t>upstream</w:t>
            </w:r>
          </w:p>
        </w:tc>
      </w:tr>
      <w:tr w14:paraId="3C38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4A028E7C">
            <w:pPr>
              <w:spacing w:after="0" w:line="240" w:lineRule="auto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w="1348" w:type="dxa"/>
            <w:vAlign w:val="center"/>
          </w:tcPr>
          <w:p w14:paraId="6D1E66BF">
            <w:pPr>
              <w:spacing w:after="0" w:line="240" w:lineRule="auto"/>
            </w:pPr>
            <w:r>
              <w:rPr>
                <w:b w:val="0"/>
                <w:sz w:val="14"/>
              </w:rPr>
              <w:t>rs13025126</w:t>
            </w:r>
          </w:p>
        </w:tc>
        <w:tc>
          <w:tcPr>
            <w:tcW w:w="1348" w:type="dxa"/>
            <w:vAlign w:val="center"/>
          </w:tcPr>
          <w:p w14:paraId="75FC0773">
            <w:pPr>
              <w:spacing w:after="0" w:line="240" w:lineRule="auto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w="1348" w:type="dxa"/>
            <w:vAlign w:val="center"/>
          </w:tcPr>
          <w:p w14:paraId="7B7D438A">
            <w:pPr>
              <w:spacing w:after="0" w:line="240" w:lineRule="auto"/>
            </w:pPr>
            <w:r>
              <w:rPr>
                <w:b w:val="0"/>
                <w:sz w:val="14"/>
              </w:rPr>
              <w:t>57956088</w:t>
            </w:r>
          </w:p>
        </w:tc>
        <w:tc>
          <w:tcPr>
            <w:tcW w:w="1348" w:type="dxa"/>
            <w:vAlign w:val="center"/>
          </w:tcPr>
          <w:p w14:paraId="0B834A91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2CFB281D">
            <w:pPr>
              <w:spacing w:after="0" w:line="240" w:lineRule="auto"/>
            </w:pPr>
            <w:r>
              <w:rPr>
                <w:b w:val="0"/>
                <w:sz w:val="14"/>
              </w:rPr>
              <w:t>0.000282</w:t>
            </w:r>
          </w:p>
        </w:tc>
        <w:tc>
          <w:tcPr>
            <w:tcW w:w="1348" w:type="dxa"/>
            <w:vAlign w:val="center"/>
          </w:tcPr>
          <w:p w14:paraId="63C804AB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5B30C2B5">
            <w:pPr>
              <w:spacing w:after="0" w:line="240" w:lineRule="auto"/>
            </w:pPr>
            <w:r>
              <w:rPr>
                <w:b w:val="0"/>
                <w:sz w:val="14"/>
              </w:rPr>
              <w:t>0.002366</w:t>
            </w:r>
          </w:p>
        </w:tc>
        <w:tc>
          <w:tcPr>
            <w:tcW w:w="1348" w:type="dxa"/>
            <w:vAlign w:val="center"/>
          </w:tcPr>
          <w:p w14:paraId="52C1599D">
            <w:pPr>
              <w:spacing w:after="0" w:line="240" w:lineRule="auto"/>
            </w:pPr>
            <w:r>
              <w:rPr>
                <w:b w:val="0"/>
                <w:sz w:val="14"/>
              </w:rPr>
              <w:t>0.997351</w:t>
            </w:r>
          </w:p>
        </w:tc>
        <w:tc>
          <w:tcPr>
            <w:tcW w:w="1348" w:type="dxa"/>
            <w:vAlign w:val="center"/>
          </w:tcPr>
          <w:p w14:paraId="7A7400F3">
            <w:pPr>
              <w:spacing w:after="0" w:line="240" w:lineRule="auto"/>
            </w:pPr>
            <w:r>
              <w:rPr>
                <w:b w:val="0"/>
                <w:sz w:val="14"/>
              </w:rPr>
              <w:t>CTD-2026C7.1</w:t>
            </w:r>
          </w:p>
        </w:tc>
        <w:tc>
          <w:tcPr>
            <w:tcW w:w="1348" w:type="dxa"/>
            <w:vAlign w:val="center"/>
          </w:tcPr>
          <w:p w14:paraId="453EF106">
            <w:pPr>
              <w:spacing w:after="0" w:line="240" w:lineRule="auto"/>
            </w:pPr>
            <w:r>
              <w:rPr>
                <w:b w:val="0"/>
                <w:sz w:val="14"/>
              </w:rPr>
              <w:t>intergenic</w:t>
            </w:r>
          </w:p>
        </w:tc>
      </w:tr>
      <w:tr w14:paraId="4C95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49CAFE4D">
            <w:pPr>
              <w:spacing w:after="0" w:line="240" w:lineRule="auto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w="1348" w:type="dxa"/>
            <w:vAlign w:val="center"/>
          </w:tcPr>
          <w:p w14:paraId="6CCF7A94">
            <w:pPr>
              <w:spacing w:after="0" w:line="240" w:lineRule="auto"/>
            </w:pPr>
            <w:r>
              <w:rPr>
                <w:b w:val="0"/>
                <w:sz w:val="14"/>
              </w:rPr>
              <w:t>rs6732310</w:t>
            </w:r>
          </w:p>
        </w:tc>
        <w:tc>
          <w:tcPr>
            <w:tcW w:w="1348" w:type="dxa"/>
            <w:vAlign w:val="center"/>
          </w:tcPr>
          <w:p w14:paraId="7FB6FE73">
            <w:pPr>
              <w:spacing w:after="0" w:line="240" w:lineRule="auto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w="1348" w:type="dxa"/>
            <w:vAlign w:val="center"/>
          </w:tcPr>
          <w:p w14:paraId="0043FDAF">
            <w:pPr>
              <w:spacing w:after="0" w:line="240" w:lineRule="auto"/>
            </w:pPr>
            <w:r>
              <w:rPr>
                <w:b w:val="0"/>
                <w:sz w:val="14"/>
              </w:rPr>
              <w:t>58210239</w:t>
            </w:r>
          </w:p>
        </w:tc>
        <w:tc>
          <w:tcPr>
            <w:tcW w:w="1348" w:type="dxa"/>
            <w:vAlign w:val="center"/>
          </w:tcPr>
          <w:p w14:paraId="609029AD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640B5948">
            <w:pPr>
              <w:spacing w:after="0" w:line="240" w:lineRule="auto"/>
            </w:pPr>
            <w:r>
              <w:rPr>
                <w:b w:val="0"/>
                <w:sz w:val="14"/>
              </w:rPr>
              <w:t>0.000282</w:t>
            </w:r>
          </w:p>
        </w:tc>
        <w:tc>
          <w:tcPr>
            <w:tcW w:w="1348" w:type="dxa"/>
            <w:vAlign w:val="center"/>
          </w:tcPr>
          <w:p w14:paraId="23D4299B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0F3D9419">
            <w:pPr>
              <w:spacing w:after="0" w:line="240" w:lineRule="auto"/>
            </w:pPr>
            <w:r>
              <w:rPr>
                <w:b w:val="0"/>
                <w:sz w:val="14"/>
              </w:rPr>
              <w:t>0.002419</w:t>
            </w:r>
          </w:p>
        </w:tc>
        <w:tc>
          <w:tcPr>
            <w:tcW w:w="1348" w:type="dxa"/>
            <w:vAlign w:val="center"/>
          </w:tcPr>
          <w:p w14:paraId="50A838B6">
            <w:pPr>
              <w:spacing w:after="0" w:line="240" w:lineRule="auto"/>
            </w:pPr>
            <w:r>
              <w:rPr>
                <w:b w:val="0"/>
                <w:sz w:val="14"/>
              </w:rPr>
              <w:t>0.997299</w:t>
            </w:r>
          </w:p>
        </w:tc>
        <w:tc>
          <w:tcPr>
            <w:tcW w:w="1348" w:type="dxa"/>
            <w:vAlign w:val="center"/>
          </w:tcPr>
          <w:p w14:paraId="135E2629">
            <w:pPr>
              <w:spacing w:after="0" w:line="240" w:lineRule="auto"/>
            </w:pPr>
            <w:r>
              <w:rPr>
                <w:b w:val="0"/>
                <w:sz w:val="14"/>
              </w:rPr>
              <w:t>VRK2</w:t>
            </w:r>
          </w:p>
        </w:tc>
        <w:tc>
          <w:tcPr>
            <w:tcW w:w="1348" w:type="dxa"/>
            <w:vAlign w:val="center"/>
          </w:tcPr>
          <w:p w14:paraId="141C1DF6">
            <w:pPr>
              <w:spacing w:after="0" w:line="240" w:lineRule="auto"/>
            </w:pPr>
            <w:r>
              <w:rPr>
                <w:b w:val="0"/>
                <w:sz w:val="14"/>
              </w:rPr>
              <w:t>intronic</w:t>
            </w:r>
          </w:p>
        </w:tc>
      </w:tr>
      <w:tr w14:paraId="1CAF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30506FA6">
            <w:pPr>
              <w:spacing w:after="0" w:line="240" w:lineRule="auto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w="1348" w:type="dxa"/>
            <w:vAlign w:val="center"/>
          </w:tcPr>
          <w:p w14:paraId="244D8EDF">
            <w:pPr>
              <w:spacing w:after="0" w:line="240" w:lineRule="auto"/>
            </w:pPr>
            <w:r>
              <w:rPr>
                <w:b w:val="0"/>
                <w:sz w:val="14"/>
              </w:rPr>
              <w:t>rs80533</w:t>
            </w:r>
          </w:p>
        </w:tc>
        <w:tc>
          <w:tcPr>
            <w:tcW w:w="1348" w:type="dxa"/>
            <w:vAlign w:val="center"/>
          </w:tcPr>
          <w:p w14:paraId="7E57B52F">
            <w:pPr>
              <w:spacing w:after="0" w:line="240" w:lineRule="auto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w="1348" w:type="dxa"/>
            <w:vAlign w:val="center"/>
          </w:tcPr>
          <w:p w14:paraId="0A7CE071">
            <w:pPr>
              <w:spacing w:after="0" w:line="240" w:lineRule="auto"/>
            </w:pPr>
            <w:r>
              <w:rPr>
                <w:b w:val="0"/>
                <w:sz w:val="14"/>
              </w:rPr>
              <w:t>41085969</w:t>
            </w:r>
          </w:p>
        </w:tc>
        <w:tc>
          <w:tcPr>
            <w:tcW w:w="1348" w:type="dxa"/>
            <w:vAlign w:val="center"/>
          </w:tcPr>
          <w:p w14:paraId="12A95F50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23CD71DB">
            <w:pPr>
              <w:spacing w:after="0" w:line="240" w:lineRule="auto"/>
            </w:pPr>
            <w:r>
              <w:rPr>
                <w:b w:val="0"/>
                <w:sz w:val="14"/>
              </w:rPr>
              <w:t>0.000018</w:t>
            </w:r>
          </w:p>
        </w:tc>
        <w:tc>
          <w:tcPr>
            <w:tcW w:w="1348" w:type="dxa"/>
            <w:vAlign w:val="center"/>
          </w:tcPr>
          <w:p w14:paraId="08EE1498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15A54D0B">
            <w:pPr>
              <w:spacing w:after="0" w:line="240" w:lineRule="auto"/>
            </w:pPr>
            <w:r>
              <w:rPr>
                <w:b w:val="0"/>
                <w:sz w:val="14"/>
              </w:rPr>
              <w:t>0.003483</w:t>
            </w:r>
          </w:p>
        </w:tc>
        <w:tc>
          <w:tcPr>
            <w:tcW w:w="1348" w:type="dxa"/>
            <w:vAlign w:val="center"/>
          </w:tcPr>
          <w:p w14:paraId="4EE79637">
            <w:pPr>
              <w:spacing w:after="0" w:line="240" w:lineRule="auto"/>
            </w:pPr>
            <w:r>
              <w:rPr>
                <w:b w:val="0"/>
                <w:sz w:val="14"/>
              </w:rPr>
              <w:t>0.996499</w:t>
            </w:r>
          </w:p>
        </w:tc>
        <w:tc>
          <w:tcPr>
            <w:tcW w:w="1348" w:type="dxa"/>
            <w:vAlign w:val="center"/>
          </w:tcPr>
          <w:p w14:paraId="3D1E6811">
            <w:pPr>
              <w:spacing w:after="0" w:line="240" w:lineRule="auto"/>
            </w:pPr>
            <w:r>
              <w:rPr>
                <w:b w:val="0"/>
                <w:sz w:val="14"/>
              </w:rPr>
              <w:t>MCHR1</w:t>
            </w:r>
          </w:p>
        </w:tc>
        <w:tc>
          <w:tcPr>
            <w:tcW w:w="1348" w:type="dxa"/>
            <w:vAlign w:val="center"/>
          </w:tcPr>
          <w:p w14:paraId="36E94D97">
            <w:pPr>
              <w:spacing w:after="0" w:line="240" w:lineRule="auto"/>
            </w:pPr>
            <w:r>
              <w:rPr>
                <w:b w:val="0"/>
                <w:sz w:val="14"/>
              </w:rPr>
              <w:t>intergenic</w:t>
            </w:r>
          </w:p>
        </w:tc>
      </w:tr>
      <w:tr w14:paraId="0875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6F9B6051">
            <w:pPr>
              <w:spacing w:after="0" w:line="240" w:lineRule="auto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w="1348" w:type="dxa"/>
            <w:vAlign w:val="center"/>
          </w:tcPr>
          <w:p w14:paraId="5592295F">
            <w:pPr>
              <w:spacing w:after="0" w:line="240" w:lineRule="auto"/>
            </w:pPr>
            <w:r>
              <w:rPr>
                <w:b w:val="0"/>
                <w:sz w:val="14"/>
              </w:rPr>
              <w:t>rs2413631</w:t>
            </w:r>
          </w:p>
        </w:tc>
        <w:tc>
          <w:tcPr>
            <w:tcW w:w="1348" w:type="dxa"/>
            <w:vAlign w:val="center"/>
          </w:tcPr>
          <w:p w14:paraId="403FE4AB">
            <w:pPr>
              <w:spacing w:after="0" w:line="240" w:lineRule="auto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w="1348" w:type="dxa"/>
            <w:vAlign w:val="center"/>
          </w:tcPr>
          <w:p w14:paraId="67AB3D8A">
            <w:pPr>
              <w:spacing w:after="0" w:line="240" w:lineRule="auto"/>
            </w:pPr>
            <w:r>
              <w:rPr>
                <w:b w:val="0"/>
                <w:sz w:val="14"/>
              </w:rPr>
              <w:t>41359786</w:t>
            </w:r>
          </w:p>
        </w:tc>
        <w:tc>
          <w:tcPr>
            <w:tcW w:w="1348" w:type="dxa"/>
            <w:vAlign w:val="center"/>
          </w:tcPr>
          <w:p w14:paraId="231ED033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28CDA397">
            <w:pPr>
              <w:spacing w:after="0" w:line="240" w:lineRule="auto"/>
            </w:pPr>
            <w:r>
              <w:rPr>
                <w:b w:val="0"/>
                <w:sz w:val="14"/>
              </w:rPr>
              <w:t>0.000019</w:t>
            </w:r>
          </w:p>
        </w:tc>
        <w:tc>
          <w:tcPr>
            <w:tcW w:w="1348" w:type="dxa"/>
            <w:vAlign w:val="center"/>
          </w:tcPr>
          <w:p w14:paraId="440AFEDD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57D37B05">
            <w:pPr>
              <w:spacing w:after="0" w:line="240" w:lineRule="auto"/>
            </w:pPr>
            <w:r>
              <w:rPr>
                <w:b w:val="0"/>
                <w:sz w:val="14"/>
              </w:rPr>
              <w:t>0.004014</w:t>
            </w:r>
          </w:p>
        </w:tc>
        <w:tc>
          <w:tcPr>
            <w:tcW w:w="1348" w:type="dxa"/>
            <w:vAlign w:val="center"/>
          </w:tcPr>
          <w:p w14:paraId="7448D7DE">
            <w:pPr>
              <w:spacing w:after="0" w:line="240" w:lineRule="auto"/>
            </w:pPr>
            <w:r>
              <w:rPr>
                <w:b w:val="0"/>
                <w:sz w:val="14"/>
              </w:rPr>
              <w:t>0.995967</w:t>
            </w:r>
          </w:p>
        </w:tc>
        <w:tc>
          <w:tcPr>
            <w:tcW w:w="1348" w:type="dxa"/>
            <w:vAlign w:val="center"/>
          </w:tcPr>
          <w:p w14:paraId="5A3CB927">
            <w:pPr>
              <w:spacing w:after="0" w:line="240" w:lineRule="auto"/>
            </w:pPr>
            <w:r>
              <w:rPr>
                <w:b w:val="0"/>
                <w:sz w:val="14"/>
              </w:rPr>
              <w:t>XPNPEP3:RBX1</w:t>
            </w:r>
          </w:p>
        </w:tc>
        <w:tc>
          <w:tcPr>
            <w:tcW w:w="1348" w:type="dxa"/>
            <w:vAlign w:val="center"/>
          </w:tcPr>
          <w:p w14:paraId="42D93E7C">
            <w:pPr>
              <w:spacing w:after="0" w:line="240" w:lineRule="auto"/>
            </w:pPr>
            <w:r>
              <w:rPr>
                <w:b w:val="0"/>
                <w:sz w:val="14"/>
              </w:rPr>
              <w:t>intronic</w:t>
            </w:r>
          </w:p>
        </w:tc>
      </w:tr>
      <w:tr w14:paraId="1865C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vAlign w:val="center"/>
          </w:tcPr>
          <w:p w14:paraId="589BF98E">
            <w:pPr>
              <w:spacing w:after="0" w:line="240" w:lineRule="auto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w="1348" w:type="dxa"/>
            <w:vAlign w:val="center"/>
          </w:tcPr>
          <w:p w14:paraId="679EBA27">
            <w:pPr>
              <w:spacing w:after="0" w:line="240" w:lineRule="auto"/>
            </w:pPr>
            <w:r>
              <w:rPr>
                <w:b w:val="0"/>
                <w:sz w:val="14"/>
              </w:rPr>
              <w:t>rs9611519</w:t>
            </w:r>
          </w:p>
        </w:tc>
        <w:tc>
          <w:tcPr>
            <w:tcW w:w="1348" w:type="dxa"/>
            <w:vAlign w:val="center"/>
          </w:tcPr>
          <w:p w14:paraId="1BC12365">
            <w:pPr>
              <w:spacing w:after="0" w:line="240" w:lineRule="auto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w="1348" w:type="dxa"/>
            <w:vAlign w:val="center"/>
          </w:tcPr>
          <w:p w14:paraId="69708E6A">
            <w:pPr>
              <w:spacing w:after="0" w:line="240" w:lineRule="auto"/>
            </w:pPr>
            <w:r>
              <w:rPr>
                <w:b w:val="0"/>
                <w:sz w:val="14"/>
              </w:rPr>
              <w:t>41613188</w:t>
            </w:r>
          </w:p>
        </w:tc>
        <w:tc>
          <w:tcPr>
            <w:tcW w:w="1348" w:type="dxa"/>
            <w:vAlign w:val="center"/>
          </w:tcPr>
          <w:p w14:paraId="4BF565AA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77C873F0">
            <w:pPr>
              <w:spacing w:after="0" w:line="240" w:lineRule="auto"/>
            </w:pPr>
            <w:r>
              <w:rPr>
                <w:b w:val="0"/>
                <w:sz w:val="14"/>
              </w:rPr>
              <w:t>0.000019</w:t>
            </w:r>
          </w:p>
        </w:tc>
        <w:tc>
          <w:tcPr>
            <w:tcW w:w="1348" w:type="dxa"/>
            <w:vAlign w:val="center"/>
          </w:tcPr>
          <w:p w14:paraId="31655257">
            <w:pPr>
              <w:spacing w:after="0" w:line="240" w:lineRule="auto"/>
            </w:pPr>
            <w:r>
              <w:rPr>
                <w:b w:val="0"/>
                <w:sz w:val="14"/>
              </w:rPr>
              <w:t>0.000000</w:t>
            </w:r>
          </w:p>
        </w:tc>
        <w:tc>
          <w:tcPr>
            <w:tcW w:w="1348" w:type="dxa"/>
            <w:vAlign w:val="center"/>
          </w:tcPr>
          <w:p w14:paraId="32D84C78">
            <w:pPr>
              <w:spacing w:after="0" w:line="240" w:lineRule="auto"/>
            </w:pPr>
            <w:r>
              <w:rPr>
                <w:b w:val="0"/>
                <w:sz w:val="14"/>
              </w:rPr>
              <w:t>0.004030</w:t>
            </w:r>
          </w:p>
        </w:tc>
        <w:tc>
          <w:tcPr>
            <w:tcW w:w="1348" w:type="dxa"/>
            <w:vAlign w:val="center"/>
          </w:tcPr>
          <w:p w14:paraId="68437050">
            <w:pPr>
              <w:spacing w:after="0" w:line="240" w:lineRule="auto"/>
            </w:pPr>
            <w:r>
              <w:rPr>
                <w:b w:val="0"/>
                <w:sz w:val="14"/>
              </w:rPr>
              <w:t>0.995951</w:t>
            </w:r>
          </w:p>
        </w:tc>
        <w:tc>
          <w:tcPr>
            <w:tcW w:w="1348" w:type="dxa"/>
            <w:vAlign w:val="center"/>
          </w:tcPr>
          <w:p w14:paraId="722A22B4">
            <w:pPr>
              <w:spacing w:after="0" w:line="240" w:lineRule="auto"/>
            </w:pPr>
            <w:r>
              <w:rPr>
                <w:b w:val="0"/>
                <w:sz w:val="14"/>
              </w:rPr>
              <w:t>L3MBTL2:RP4-756G23.5</w:t>
            </w:r>
          </w:p>
        </w:tc>
        <w:tc>
          <w:tcPr>
            <w:tcW w:w="1348" w:type="dxa"/>
            <w:vAlign w:val="center"/>
          </w:tcPr>
          <w:p w14:paraId="25A82751">
            <w:pPr>
              <w:spacing w:after="0" w:line="240" w:lineRule="auto"/>
            </w:pPr>
            <w:r>
              <w:rPr>
                <w:b w:val="0"/>
                <w:sz w:val="14"/>
              </w:rPr>
              <w:t>exonic</w:t>
            </w:r>
          </w:p>
        </w:tc>
      </w:tr>
    </w:tbl>
    <w:p w14:paraId="6B3D83F0">
      <w:pPr>
        <w:spacing w:after="120"/>
      </w:pPr>
      <w:r>
        <w:t>End of Supplementary Tables</w:t>
      </w:r>
    </w:p>
    <w:p w14:paraId="786B3E3C">
      <w:pPr>
        <w:spacing w:after="1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9410700" cy="4131310"/>
            <wp:effectExtent l="0" t="0" r="0" b="2540"/>
            <wp:docPr id="2" name="图片 2" descr="绘图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绘图s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107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2919">
      <w:pPr>
        <w:pStyle w:val="3"/>
        <w:spacing w:after="120"/>
      </w:pPr>
      <w:r>
        <w:t xml:space="preserve">Supplementary </w:t>
      </w:r>
      <w:r>
        <w:rPr>
          <w:rFonts w:hint="eastAsia" w:eastAsia="宋体"/>
          <w:lang w:val="en-US" w:eastAsia="zh-CN"/>
        </w:rPr>
        <w:t>Figure S1</w:t>
      </w:r>
      <w:r>
        <w:t xml:space="preserve">. </w:t>
      </w:r>
      <w:r>
        <w:rPr>
          <w:rFonts w:hint="default"/>
          <w:lang w:val="zh-CN"/>
        </w:rPr>
        <w:t>MR scatter plots for bidirectional analysis</w:t>
      </w:r>
    </w:p>
    <w:p w14:paraId="010C34C4">
      <w:pPr>
        <w:spacing w:after="120"/>
        <w:rPr>
          <w:rFonts w:hint="eastAsia" w:eastAsia="宋体"/>
          <w:lang w:eastAsia="zh-CN"/>
        </w:rPr>
      </w:pPr>
    </w:p>
    <w:p w14:paraId="6DA1446B">
      <w:pPr>
        <w:pStyle w:val="3"/>
        <w:spacing w:after="120"/>
        <w:rPr>
          <w:rFonts w:hint="default"/>
          <w:lang w:val="zh-CN"/>
        </w:rPr>
      </w:pPr>
      <w:r>
        <w:rPr>
          <w:rFonts w:hint="default"/>
          <w:lang w:val="zh-CN"/>
        </w:rPr>
        <w:drawing>
          <wp:inline distT="0" distB="0" distL="114300" distR="114300">
            <wp:extent cx="9410700" cy="5812790"/>
            <wp:effectExtent l="0" t="0" r="0" b="16510"/>
            <wp:docPr id="3" name="图片 3" descr="绘图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绘图s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1070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Supplementary </w:t>
      </w:r>
      <w:r>
        <w:rPr>
          <w:rFonts w:hint="eastAsia" w:eastAsia="宋体"/>
          <w:lang w:val="en-US" w:eastAsia="zh-CN"/>
        </w:rPr>
        <w:t>Figure S2</w:t>
      </w:r>
      <w:r>
        <w:t xml:space="preserve">. </w:t>
      </w:r>
      <w:r>
        <w:rPr>
          <w:rFonts w:hint="default"/>
          <w:lang w:val="zh-CN"/>
        </w:rPr>
        <w:t>Leave-one-out sensitivity analysis for bidirectional MR</w:t>
      </w:r>
    </w:p>
    <w:p w14:paraId="2A73698D">
      <w:pPr>
        <w:rPr>
          <w:rFonts w:hint="default"/>
          <w:lang w:val="zh-CN"/>
        </w:rPr>
      </w:pPr>
      <w:r>
        <w:rPr>
          <w:rFonts w:hint="default"/>
          <w:lang w:val="zh-CN"/>
        </w:rPr>
        <w:drawing>
          <wp:inline distT="0" distB="0" distL="114300" distR="114300">
            <wp:extent cx="9410065" cy="4643120"/>
            <wp:effectExtent l="0" t="0" r="635" b="5080"/>
            <wp:docPr id="4" name="图片 4" descr="绘图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绘图s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1006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6A01">
      <w:pP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  <w:t xml:space="preserve">Supplementary </w:t>
      </w:r>
      <w:r>
        <w:rPr>
          <w:rFonts w:hint="eastAsia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Figure S3</w:t>
      </w: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  <w:t xml:space="preserve">. </w:t>
      </w: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  <w:t>funnel plots fo</w:t>
      </w: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  <w:t>r bidirectional MR</w:t>
      </w:r>
    </w:p>
    <w:p w14:paraId="186CD9CA">
      <w:pPr>
        <w:spacing w:after="1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9407525" cy="4632325"/>
            <wp:effectExtent l="0" t="0" r="3175" b="15875"/>
            <wp:docPr id="5" name="图片 5" descr="绘图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绘图s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07525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358D">
      <w:pPr>
        <w:rPr>
          <w:rFonts w:hint="default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  <w:t xml:space="preserve">Supplementary </w:t>
      </w:r>
      <w:r>
        <w:rPr>
          <w:rFonts w:hint="eastAsia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Figure S4</w:t>
      </w: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  <w:t xml:space="preserve">. 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Pathways (FUMA/MAGMA)</w:t>
      </w:r>
      <w:bookmarkStart w:id="0" w:name="_GoBack"/>
      <w:bookmarkEnd w:id="0"/>
    </w:p>
    <w:p w14:paraId="3FDEED28">
      <w:pP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  <w:drawing>
          <wp:inline distT="0" distB="0" distL="114300" distR="114300">
            <wp:extent cx="9406890" cy="5133340"/>
            <wp:effectExtent l="0" t="0" r="3810" b="10160"/>
            <wp:docPr id="6" name="图片 6" descr="绘图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绘图s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0689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CE9D">
      <w:pP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  <w:t xml:space="preserve">Supplementary </w:t>
      </w:r>
      <w:r>
        <w:rPr>
          <w:rFonts w:hint="eastAsia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Figure S5</w:t>
      </w: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zh-CN" w:eastAsia="en-US" w:bidi="ar-SA"/>
        </w:rPr>
        <w:t>.Shared genetic architecture between MDD and anxiety disorders</w:t>
      </w:r>
    </w:p>
    <w:p w14:paraId="7ED784BC">
      <w:pPr>
        <w:spacing w:after="120"/>
        <w:rPr>
          <w:rFonts w:hint="eastAsia" w:eastAsia="宋体"/>
          <w:lang w:eastAsia="zh-CN"/>
        </w:rPr>
      </w:pPr>
    </w:p>
    <w:sectPr>
      <w:pgSz w:w="15840" w:h="12240" w:orient="landscape"/>
      <w:pgMar w:top="720" w:right="504" w:bottom="720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B4B25"/>
    <w:rsid w:val="1EA51D2D"/>
    <w:rsid w:val="23D420E0"/>
    <w:rsid w:val="2B4472D2"/>
    <w:rsid w:val="330578E0"/>
    <w:rsid w:val="58C61EBA"/>
    <w:rsid w:val="6770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3065</Words>
  <Characters>16460</Characters>
  <Lines>0</Lines>
  <Paragraphs>0</Paragraphs>
  <TotalTime>3</TotalTime>
  <ScaleCrop>false</ScaleCrop>
  <LinksUpToDate>false</LinksUpToDate>
  <CharactersWithSpaces>16543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陈超</cp:lastModifiedBy>
  <dcterms:modified xsi:type="dcterms:W3CDTF">2026-06-04T06:56:43Z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eyJoZGlkIjoiMTEyM2FhMzBjZmU0MDExMWE5NmY5ZDk0OTdjNzBiZjEiLCJ1c2VySWQiOiI2NjA3MTM5OTAifQ==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A049317768A74C48B2930447621C92FE_12</vt:lpwstr>
  </property>
</Properties>
</file>